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4728" w14:textId="77777777" w:rsidR="00F57F15" w:rsidRDefault="00000000">
      <w:pPr>
        <w:jc w:val="center"/>
      </w:pPr>
      <w:bookmarkStart w:id="0" w:name="_Hlk243406354"/>
      <w:bookmarkEnd w:id="0"/>
      <w:r>
        <w:t>ĐẠI HỌC PHENIKAA</w:t>
      </w:r>
    </w:p>
    <w:p w14:paraId="1D2BA64C" w14:textId="77777777" w:rsidR="00F57F15" w:rsidRDefault="00000000">
      <w:pPr>
        <w:jc w:val="center"/>
      </w:pPr>
      <w:r>
        <w:t>TRƯỜNG CÔNG NGHỆ THÔNG TIN PHENIKAA</w:t>
      </w:r>
    </w:p>
    <w:p w14:paraId="2E976024" w14:textId="77777777" w:rsidR="00F57F15" w:rsidRDefault="00F57F15"/>
    <w:p w14:paraId="00501734" w14:textId="77777777" w:rsidR="00F57F15" w:rsidRDefault="00000000">
      <w:pPr>
        <w:jc w:val="center"/>
        <w:rPr>
          <w:sz w:val="28"/>
          <w:szCs w:val="28"/>
        </w:rPr>
      </w:pPr>
      <w:r>
        <w:rPr>
          <w:noProof/>
        </w:rPr>
        <w:drawing>
          <wp:inline distT="114300" distB="114300" distL="114300" distR="114300" wp14:anchorId="7FCB58C9" wp14:editId="371A150D">
            <wp:extent cx="1665443" cy="169216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65443" cy="1692161"/>
                    </a:xfrm>
                    <a:prstGeom prst="rect">
                      <a:avLst/>
                    </a:prstGeom>
                    <a:ln/>
                  </pic:spPr>
                </pic:pic>
              </a:graphicData>
            </a:graphic>
          </wp:inline>
        </w:drawing>
      </w:r>
    </w:p>
    <w:p w14:paraId="1B96DC5E" w14:textId="77777777" w:rsidR="00F57F15" w:rsidRDefault="00F57F15"/>
    <w:p w14:paraId="0590B7A7" w14:textId="77777777" w:rsidR="00F57F15" w:rsidRDefault="00000000">
      <w:pPr>
        <w:jc w:val="center"/>
      </w:pPr>
      <w:r>
        <w:t xml:space="preserve">ĐÁNH GIÁ VÀ KIỂM ĐỊNH CHẤT LƯỢNG PHẦN MỀM </w:t>
      </w:r>
      <w:r>
        <w:br/>
        <w:t>(CSE703010)</w:t>
      </w:r>
    </w:p>
    <w:p w14:paraId="1BE237B2" w14:textId="61AA94F8" w:rsidR="00F57F15" w:rsidRDefault="00000000">
      <w:pPr>
        <w:spacing w:before="240"/>
        <w:jc w:val="center"/>
        <w:rPr>
          <w:b/>
          <w:bCs/>
          <w:sz w:val="30"/>
          <w:szCs w:val="30"/>
        </w:rPr>
      </w:pPr>
      <w:r>
        <w:rPr>
          <w:b/>
          <w:bCs/>
          <w:sz w:val="30"/>
          <w:szCs w:val="30"/>
        </w:rPr>
        <w:t xml:space="preserve">ĐỀ TÀI: </w:t>
      </w:r>
      <w:r w:rsidR="004830B2">
        <w:rPr>
          <w:b/>
          <w:bCs/>
          <w:sz w:val="32"/>
          <w:szCs w:val="32"/>
          <w:lang w:val="vi-VN"/>
        </w:rPr>
        <w:t xml:space="preserve">Web quản lý </w:t>
      </w:r>
      <w:r w:rsidR="00054485">
        <w:rPr>
          <w:b/>
          <w:bCs/>
          <w:sz w:val="32"/>
          <w:szCs w:val="32"/>
          <w:lang w:val="vi-VN"/>
        </w:rPr>
        <w:t xml:space="preserve">hóa đơn </w:t>
      </w:r>
      <w:r w:rsidR="004830B2">
        <w:rPr>
          <w:b/>
          <w:bCs/>
          <w:sz w:val="32"/>
          <w:szCs w:val="32"/>
          <w:lang w:val="vi-VN"/>
        </w:rPr>
        <w:t>tiền điện</w:t>
      </w:r>
    </w:p>
    <w:p w14:paraId="507F59B7" w14:textId="77777777" w:rsidR="00F57F15" w:rsidRDefault="00F57F15"/>
    <w:p w14:paraId="40A1A835" w14:textId="77777777" w:rsidR="00F57F15" w:rsidRDefault="00F57F15"/>
    <w:p w14:paraId="14BED438" w14:textId="77777777" w:rsidR="00F57F15" w:rsidRDefault="00F57F15"/>
    <w:tbl>
      <w:tblPr>
        <w:tblStyle w:val="a0"/>
        <w:tblW w:w="6925" w:type="dxa"/>
        <w:tblInd w:w="1170" w:type="dxa"/>
        <w:tblBorders>
          <w:top w:val="nil"/>
          <w:left w:val="nil"/>
          <w:bottom w:val="nil"/>
          <w:right w:val="nil"/>
          <w:insideH w:val="nil"/>
          <w:insideV w:val="nil"/>
        </w:tblBorders>
        <w:tblLayout w:type="fixed"/>
        <w:tblLook w:val="0400" w:firstRow="0" w:lastRow="0" w:firstColumn="0" w:lastColumn="0" w:noHBand="0" w:noVBand="1"/>
      </w:tblPr>
      <w:tblGrid>
        <w:gridCol w:w="1746"/>
        <w:gridCol w:w="5179"/>
      </w:tblGrid>
      <w:tr w:rsidR="00F57F15" w14:paraId="2112CE1D" w14:textId="77777777">
        <w:tc>
          <w:tcPr>
            <w:tcW w:w="1746" w:type="dxa"/>
          </w:tcPr>
          <w:p w14:paraId="77E02F73" w14:textId="77777777" w:rsidR="00F57F15" w:rsidRDefault="00000000">
            <w:pPr>
              <w:spacing w:line="288" w:lineRule="auto"/>
            </w:pPr>
            <w:r>
              <w:t>Lớp:</w:t>
            </w:r>
          </w:p>
        </w:tc>
        <w:tc>
          <w:tcPr>
            <w:tcW w:w="5179" w:type="dxa"/>
          </w:tcPr>
          <w:p w14:paraId="6E893713" w14:textId="77777777" w:rsidR="00F57F15" w:rsidRDefault="00000000">
            <w:pPr>
              <w:spacing w:line="288" w:lineRule="auto"/>
            </w:pPr>
            <w:r>
              <w:t>Đánh giá và kiểm định chất lượng phần mềm*-1-1-26 (COUR02.LT3)</w:t>
            </w:r>
          </w:p>
        </w:tc>
      </w:tr>
      <w:tr w:rsidR="00F57F15" w14:paraId="2DEED1CC" w14:textId="77777777">
        <w:tc>
          <w:tcPr>
            <w:tcW w:w="1746" w:type="dxa"/>
          </w:tcPr>
          <w:p w14:paraId="6979EBE6" w14:textId="77777777" w:rsidR="00F57F15" w:rsidRDefault="00000000">
            <w:pPr>
              <w:spacing w:line="288" w:lineRule="auto"/>
            </w:pPr>
            <w:r>
              <w:t>Nhóm:</w:t>
            </w:r>
          </w:p>
        </w:tc>
        <w:tc>
          <w:tcPr>
            <w:tcW w:w="5179" w:type="dxa"/>
          </w:tcPr>
          <w:p w14:paraId="055BCDB2" w14:textId="54BB6781" w:rsidR="00F57F15" w:rsidRDefault="004830B2">
            <w:pPr>
              <w:spacing w:line="288" w:lineRule="auto"/>
            </w:pPr>
            <w:r>
              <w:t>1</w:t>
            </w:r>
          </w:p>
        </w:tc>
      </w:tr>
      <w:tr w:rsidR="00054485" w14:paraId="3AF0E56F" w14:textId="77777777">
        <w:tc>
          <w:tcPr>
            <w:tcW w:w="1746" w:type="dxa"/>
          </w:tcPr>
          <w:p w14:paraId="3DF3586D" w14:textId="77777777" w:rsidR="00054485" w:rsidRDefault="00054485" w:rsidP="00054485">
            <w:pPr>
              <w:spacing w:line="288" w:lineRule="auto"/>
            </w:pPr>
            <w:r>
              <w:t>Thành viên:</w:t>
            </w:r>
          </w:p>
        </w:tc>
        <w:tc>
          <w:tcPr>
            <w:tcW w:w="5179" w:type="dxa"/>
          </w:tcPr>
          <w:p w14:paraId="3B9414DB" w14:textId="10DDD055" w:rsidR="00054485" w:rsidRPr="00054485" w:rsidRDefault="00054485" w:rsidP="00054485">
            <w:pPr>
              <w:spacing w:line="288" w:lineRule="auto"/>
              <w:rPr>
                <w:lang w:val="vi-VN"/>
              </w:rPr>
            </w:pPr>
            <w:r>
              <w:rPr>
                <w:lang w:val="vi-VN"/>
              </w:rPr>
              <w:t>Lê Hoàng Phúc – 22010137</w:t>
            </w:r>
          </w:p>
        </w:tc>
      </w:tr>
      <w:tr w:rsidR="00054485" w14:paraId="1A55EDA1" w14:textId="77777777">
        <w:tc>
          <w:tcPr>
            <w:tcW w:w="1746" w:type="dxa"/>
          </w:tcPr>
          <w:p w14:paraId="469E9EED" w14:textId="77777777" w:rsidR="00054485" w:rsidRDefault="00054485" w:rsidP="00054485">
            <w:pPr>
              <w:spacing w:line="288" w:lineRule="auto"/>
            </w:pPr>
          </w:p>
        </w:tc>
        <w:tc>
          <w:tcPr>
            <w:tcW w:w="5179" w:type="dxa"/>
          </w:tcPr>
          <w:p w14:paraId="288DF86A" w14:textId="77777777" w:rsidR="00054485" w:rsidRDefault="00054485" w:rsidP="00054485">
            <w:pPr>
              <w:widowControl w:val="0"/>
              <w:spacing w:after="120"/>
              <w:rPr>
                <w:lang w:val="vi-VN"/>
              </w:rPr>
            </w:pPr>
            <w:r>
              <w:rPr>
                <w:lang w:val="vi-VN"/>
              </w:rPr>
              <w:t xml:space="preserve">Nguyễn Vinh Khánh – </w:t>
            </w:r>
            <w:r w:rsidRPr="00054485">
              <w:t>22010284</w:t>
            </w:r>
          </w:p>
          <w:p w14:paraId="4E43CE80" w14:textId="697FC270" w:rsidR="00054485" w:rsidRPr="004830B2" w:rsidRDefault="00054485" w:rsidP="00054485">
            <w:pPr>
              <w:spacing w:line="288" w:lineRule="auto"/>
              <w:rPr>
                <w:lang w:val="vi-VN"/>
              </w:rPr>
            </w:pPr>
            <w:r>
              <w:rPr>
                <w:lang w:val="vi-VN"/>
              </w:rPr>
              <w:t xml:space="preserve">Lưu Quang Trung – </w:t>
            </w:r>
            <w:r w:rsidRPr="00054485">
              <w:t>20010992</w:t>
            </w:r>
          </w:p>
        </w:tc>
      </w:tr>
      <w:tr w:rsidR="00054485" w14:paraId="661374BD" w14:textId="77777777">
        <w:tc>
          <w:tcPr>
            <w:tcW w:w="1746" w:type="dxa"/>
          </w:tcPr>
          <w:p w14:paraId="6D89E6E4" w14:textId="77777777" w:rsidR="00054485" w:rsidRDefault="00054485" w:rsidP="00054485">
            <w:pPr>
              <w:spacing w:line="288" w:lineRule="auto"/>
            </w:pPr>
          </w:p>
        </w:tc>
        <w:tc>
          <w:tcPr>
            <w:tcW w:w="5179" w:type="dxa"/>
          </w:tcPr>
          <w:p w14:paraId="65532AE9" w14:textId="77777777" w:rsidR="00054485" w:rsidRPr="004830B2" w:rsidRDefault="00054485" w:rsidP="00054485">
            <w:pPr>
              <w:spacing w:line="288" w:lineRule="auto"/>
              <w:rPr>
                <w:lang w:val="vi-VN"/>
              </w:rPr>
            </w:pPr>
            <w:r>
              <w:rPr>
                <w:lang w:val="vi-VN"/>
              </w:rPr>
              <w:t xml:space="preserve">Nguyễn Quang Hưng – </w:t>
            </w:r>
            <w:r w:rsidRPr="00054485">
              <w:t>23010103</w:t>
            </w:r>
          </w:p>
          <w:p w14:paraId="5E6BBBE0" w14:textId="23223C84" w:rsidR="00054485" w:rsidRPr="004830B2" w:rsidRDefault="00054485" w:rsidP="00054485">
            <w:pPr>
              <w:spacing w:line="288" w:lineRule="auto"/>
              <w:rPr>
                <w:lang w:val="vi-VN"/>
              </w:rPr>
            </w:pPr>
          </w:p>
        </w:tc>
      </w:tr>
      <w:tr w:rsidR="00054485" w14:paraId="71E4DE73" w14:textId="77777777">
        <w:tc>
          <w:tcPr>
            <w:tcW w:w="1746" w:type="dxa"/>
          </w:tcPr>
          <w:p w14:paraId="137253E0" w14:textId="77777777" w:rsidR="00054485" w:rsidRDefault="00054485" w:rsidP="00054485">
            <w:pPr>
              <w:spacing w:line="288" w:lineRule="auto"/>
            </w:pPr>
          </w:p>
        </w:tc>
        <w:tc>
          <w:tcPr>
            <w:tcW w:w="5179" w:type="dxa"/>
          </w:tcPr>
          <w:p w14:paraId="24086A5B" w14:textId="77777777" w:rsidR="00054485" w:rsidRPr="004830B2" w:rsidRDefault="00054485" w:rsidP="00054485">
            <w:pPr>
              <w:spacing w:line="288" w:lineRule="auto"/>
              <w:rPr>
                <w:lang w:val="vi-VN"/>
              </w:rPr>
            </w:pPr>
          </w:p>
        </w:tc>
      </w:tr>
      <w:tr w:rsidR="00054485" w14:paraId="424B1E3E" w14:textId="77777777">
        <w:tc>
          <w:tcPr>
            <w:tcW w:w="1746" w:type="dxa"/>
          </w:tcPr>
          <w:p w14:paraId="7436E739" w14:textId="77777777" w:rsidR="00054485" w:rsidRDefault="00054485" w:rsidP="00054485">
            <w:pPr>
              <w:spacing w:line="288" w:lineRule="auto"/>
            </w:pPr>
            <w:r>
              <w:t xml:space="preserve"> Giảng viên:</w:t>
            </w:r>
          </w:p>
        </w:tc>
        <w:tc>
          <w:tcPr>
            <w:tcW w:w="5179" w:type="dxa"/>
          </w:tcPr>
          <w:p w14:paraId="795162E0" w14:textId="77777777" w:rsidR="00054485" w:rsidRDefault="00054485" w:rsidP="00054485">
            <w:pPr>
              <w:spacing w:line="288" w:lineRule="auto"/>
            </w:pPr>
            <w:r>
              <w:t>TS. Trương Đức Phương</w:t>
            </w:r>
          </w:p>
        </w:tc>
      </w:tr>
    </w:tbl>
    <w:p w14:paraId="56D3F588" w14:textId="77777777" w:rsidR="00F57F15" w:rsidRDefault="00F57F15"/>
    <w:p w14:paraId="1C7F4769" w14:textId="77777777" w:rsidR="00F57F15" w:rsidRDefault="00F57F15"/>
    <w:p w14:paraId="59E35B4A" w14:textId="77777777" w:rsidR="00F57F15" w:rsidRDefault="00F57F15"/>
    <w:p w14:paraId="0231FF0D" w14:textId="77777777" w:rsidR="00F57F15" w:rsidRDefault="00F57F15"/>
    <w:p w14:paraId="53124F0B" w14:textId="77777777" w:rsidR="00F57F15" w:rsidRDefault="00F57F15"/>
    <w:p w14:paraId="006F311E" w14:textId="77777777" w:rsidR="00F57F15" w:rsidRDefault="00F57F15"/>
    <w:p w14:paraId="44BC0764" w14:textId="77777777" w:rsidR="00F57F15" w:rsidRDefault="00F57F15"/>
    <w:p w14:paraId="7C7469B5" w14:textId="77777777" w:rsidR="00F57F15" w:rsidRDefault="00F57F15"/>
    <w:p w14:paraId="19083D04" w14:textId="77777777" w:rsidR="00F57F15" w:rsidRDefault="00F57F15"/>
    <w:p w14:paraId="6C198A75" w14:textId="77777777" w:rsidR="00F57F15" w:rsidRDefault="00000000">
      <w:pPr>
        <w:jc w:val="center"/>
        <w:sectPr w:rsidR="00F57F15">
          <w:footerReference w:type="default" r:id="rId10"/>
          <w:pgSz w:w="11906" w:h="16838"/>
          <w:pgMar w:top="1138" w:right="1138" w:bottom="1138" w:left="1987" w:header="0" w:footer="835" w:gutter="0"/>
          <w:pgNumType w:start="1"/>
          <w:cols w:space="720"/>
          <w:titlePg/>
        </w:sectPr>
      </w:pPr>
      <w:r>
        <w:t>Năm học: 2026-2027</w:t>
      </w:r>
    </w:p>
    <w:p w14:paraId="00768F79" w14:textId="5F6ABA0C" w:rsidR="000F4499" w:rsidRDefault="00000000" w:rsidP="000F4499">
      <w:pPr>
        <w:jc w:val="center"/>
        <w:rPr>
          <w:sz w:val="40"/>
          <w:szCs w:val="40"/>
          <w:lang w:val="vi-VN"/>
        </w:rPr>
      </w:pPr>
      <w:bookmarkStart w:id="1" w:name="_heading=h.uuty8pfgww38" w:colFirst="0" w:colLast="0"/>
      <w:bookmarkEnd w:id="1"/>
      <w:r w:rsidRPr="000F4499">
        <w:rPr>
          <w:sz w:val="40"/>
          <w:szCs w:val="40"/>
        </w:rPr>
        <w:lastRenderedPageBreak/>
        <w:t>MỤC LỤC</w:t>
      </w:r>
    </w:p>
    <w:p w14:paraId="0325FEBB" w14:textId="77777777" w:rsidR="000F4499" w:rsidRPr="000F4499" w:rsidRDefault="000F4499" w:rsidP="000F4499">
      <w:pPr>
        <w:jc w:val="center"/>
        <w:rPr>
          <w:sz w:val="40"/>
          <w:szCs w:val="40"/>
          <w:lang w:val="vi-VN"/>
        </w:rPr>
      </w:pPr>
    </w:p>
    <w:p w14:paraId="36FA041F" w14:textId="77777777" w:rsidR="000F4499" w:rsidRPr="000F4499" w:rsidRDefault="000F4499" w:rsidP="000F4499">
      <w:pPr>
        <w:tabs>
          <w:tab w:val="right" w:leader="dot" w:pos="8640"/>
        </w:tabs>
        <w:rPr>
          <w:lang w:val="vi-VN"/>
        </w:rPr>
      </w:pPr>
      <w:r w:rsidRPr="000F4499">
        <w:rPr>
          <w:lang w:val="vi-VN"/>
        </w:rPr>
        <w:t>DANH MỤC BẢNG BIỂU</w:t>
      </w:r>
      <w:r w:rsidRPr="000F4499">
        <w:rPr>
          <w:lang w:val="vi-VN"/>
        </w:rPr>
        <w:tab/>
        <w:t>3</w:t>
      </w:r>
    </w:p>
    <w:p w14:paraId="307CF247" w14:textId="77777777" w:rsidR="000F4499" w:rsidRPr="000F4499" w:rsidRDefault="000F4499" w:rsidP="000F4499">
      <w:pPr>
        <w:tabs>
          <w:tab w:val="right" w:leader="dot" w:pos="8640"/>
        </w:tabs>
        <w:rPr>
          <w:lang w:val="vi-VN"/>
        </w:rPr>
      </w:pPr>
      <w:r w:rsidRPr="000F4499">
        <w:rPr>
          <w:lang w:val="vi-VN"/>
        </w:rPr>
        <w:t>DANH MỤC HÌNH VẼ</w:t>
      </w:r>
      <w:r w:rsidRPr="000F4499">
        <w:rPr>
          <w:lang w:val="vi-VN"/>
        </w:rPr>
        <w:tab/>
        <w:t>7</w:t>
      </w:r>
    </w:p>
    <w:p w14:paraId="4CC9117D" w14:textId="77777777" w:rsidR="000F4499" w:rsidRDefault="000F4499" w:rsidP="000F4499">
      <w:pPr>
        <w:tabs>
          <w:tab w:val="right" w:leader="dot" w:pos="8640"/>
        </w:tabs>
      </w:pPr>
      <w:r>
        <w:t>MỞ ĐẦU</w:t>
      </w:r>
      <w:r>
        <w:tab/>
        <w:t>9</w:t>
      </w:r>
    </w:p>
    <w:p w14:paraId="58B0D8E0" w14:textId="77777777" w:rsidR="000F4499" w:rsidRDefault="000F4499" w:rsidP="000F4499">
      <w:pPr>
        <w:tabs>
          <w:tab w:val="right" w:leader="dot" w:pos="8640"/>
        </w:tabs>
      </w:pPr>
      <w:r>
        <w:t>1 Giới thiệu</w:t>
      </w:r>
      <w:r>
        <w:tab/>
        <w:t>9</w:t>
      </w:r>
    </w:p>
    <w:p w14:paraId="137CFBDE" w14:textId="77777777" w:rsidR="000F4499" w:rsidRDefault="000F4499" w:rsidP="000F4499">
      <w:pPr>
        <w:tabs>
          <w:tab w:val="right" w:leader="dot" w:pos="8640"/>
        </w:tabs>
        <w:ind w:left="432"/>
      </w:pPr>
      <w:r>
        <w:t>1.1 Giới thiệu bài toán</w:t>
      </w:r>
      <w:r>
        <w:tab/>
        <w:t>9</w:t>
      </w:r>
    </w:p>
    <w:p w14:paraId="3CD73C1B" w14:textId="77777777" w:rsidR="000F4499" w:rsidRDefault="000F4499" w:rsidP="000F4499">
      <w:pPr>
        <w:tabs>
          <w:tab w:val="right" w:leader="dot" w:pos="8640"/>
        </w:tabs>
        <w:ind w:left="432"/>
      </w:pPr>
      <w:r>
        <w:t>1.2 Mục tiêu đề tài</w:t>
      </w:r>
      <w:r>
        <w:tab/>
        <w:t>9</w:t>
      </w:r>
    </w:p>
    <w:p w14:paraId="2829A416" w14:textId="77777777" w:rsidR="000F4499" w:rsidRDefault="000F4499" w:rsidP="000F4499">
      <w:pPr>
        <w:tabs>
          <w:tab w:val="right" w:leader="dot" w:pos="8640"/>
        </w:tabs>
        <w:ind w:left="432"/>
      </w:pPr>
      <w:r>
        <w:t>1.3 Phạm vi đề tài</w:t>
      </w:r>
      <w:r>
        <w:tab/>
        <w:t>10</w:t>
      </w:r>
    </w:p>
    <w:p w14:paraId="6088B662" w14:textId="77777777" w:rsidR="000F4499" w:rsidRDefault="000F4499" w:rsidP="000F4499">
      <w:pPr>
        <w:tabs>
          <w:tab w:val="right" w:leader="dot" w:pos="8640"/>
        </w:tabs>
        <w:ind w:left="432"/>
      </w:pPr>
      <w:r>
        <w:t>1.4 Công nghệ sử dụng</w:t>
      </w:r>
      <w:r>
        <w:tab/>
        <w:t>11</w:t>
      </w:r>
    </w:p>
    <w:p w14:paraId="77C9B7FF" w14:textId="77777777" w:rsidR="000F4499" w:rsidRDefault="000F4499" w:rsidP="000F4499">
      <w:pPr>
        <w:tabs>
          <w:tab w:val="right" w:leader="dot" w:pos="8640"/>
        </w:tabs>
      </w:pPr>
      <w:r>
        <w:t>2 Phân tích và xây dựng hệ thống</w:t>
      </w:r>
      <w:r>
        <w:tab/>
        <w:t>11</w:t>
      </w:r>
    </w:p>
    <w:p w14:paraId="10A4AF25" w14:textId="77777777" w:rsidR="000F4499" w:rsidRDefault="000F4499" w:rsidP="000F4499">
      <w:pPr>
        <w:tabs>
          <w:tab w:val="right" w:leader="dot" w:pos="8640"/>
        </w:tabs>
        <w:ind w:left="432"/>
      </w:pPr>
      <w:r>
        <w:t>2.1 Mô tả hệ thống</w:t>
      </w:r>
      <w:r>
        <w:tab/>
        <w:t>11</w:t>
      </w:r>
    </w:p>
    <w:p w14:paraId="18DFDB83" w14:textId="77777777" w:rsidR="000F4499" w:rsidRDefault="000F4499" w:rsidP="000F4499">
      <w:pPr>
        <w:tabs>
          <w:tab w:val="right" w:leader="dot" w:pos="8640"/>
        </w:tabs>
        <w:ind w:left="432"/>
      </w:pPr>
      <w:r>
        <w:t>2.2 Các chức năng chính</w:t>
      </w:r>
      <w:r>
        <w:tab/>
        <w:t>13</w:t>
      </w:r>
    </w:p>
    <w:p w14:paraId="5EF4E57D" w14:textId="77777777" w:rsidR="000F4499" w:rsidRDefault="000F4499" w:rsidP="000F4499">
      <w:pPr>
        <w:tabs>
          <w:tab w:val="right" w:leader="dot" w:pos="8640"/>
        </w:tabs>
        <w:ind w:left="864"/>
      </w:pPr>
      <w:r>
        <w:t>2.2.1 Quản lý khách hàng</w:t>
      </w:r>
      <w:r>
        <w:tab/>
        <w:t>13</w:t>
      </w:r>
    </w:p>
    <w:p w14:paraId="7414CF63" w14:textId="77777777" w:rsidR="000F4499" w:rsidRDefault="000F4499" w:rsidP="000F4499">
      <w:pPr>
        <w:tabs>
          <w:tab w:val="right" w:leader="dot" w:pos="8640"/>
        </w:tabs>
        <w:ind w:left="864"/>
      </w:pPr>
      <w:r>
        <w:t>2.2.2 Quản lý điện kế</w:t>
      </w:r>
      <w:r>
        <w:tab/>
        <w:t>13</w:t>
      </w:r>
    </w:p>
    <w:p w14:paraId="5D650725" w14:textId="77777777" w:rsidR="000F4499" w:rsidRDefault="000F4499" w:rsidP="000F4499">
      <w:pPr>
        <w:tabs>
          <w:tab w:val="right" w:leader="dot" w:pos="8640"/>
        </w:tabs>
        <w:ind w:left="864"/>
      </w:pPr>
      <w:r>
        <w:t>2.2.3 Lập giấy báo và hóa đơn</w:t>
      </w:r>
      <w:r>
        <w:tab/>
        <w:t>13</w:t>
      </w:r>
    </w:p>
    <w:p w14:paraId="07CFEBCA" w14:textId="77777777" w:rsidR="000F4499" w:rsidRDefault="000F4499" w:rsidP="000F4499">
      <w:pPr>
        <w:tabs>
          <w:tab w:val="right" w:leader="dot" w:pos="8640"/>
        </w:tabs>
        <w:ind w:left="864"/>
      </w:pPr>
      <w:r>
        <w:t>2.2.4 Tra cứu thông tin và theo dõi nợ tiền điện</w:t>
      </w:r>
      <w:r>
        <w:tab/>
        <w:t>14</w:t>
      </w:r>
    </w:p>
    <w:p w14:paraId="4E955396" w14:textId="77777777" w:rsidR="000F4499" w:rsidRDefault="000F4499" w:rsidP="000F4499">
      <w:pPr>
        <w:tabs>
          <w:tab w:val="right" w:leader="dot" w:pos="8640"/>
        </w:tabs>
        <w:ind w:left="864"/>
      </w:pPr>
      <w:r>
        <w:t>2.2.5 Quản lý giá điện</w:t>
      </w:r>
      <w:r>
        <w:tab/>
        <w:t>14</w:t>
      </w:r>
    </w:p>
    <w:p w14:paraId="51B48BF7" w14:textId="77777777" w:rsidR="000F4499" w:rsidRDefault="000F4499" w:rsidP="000F4499">
      <w:pPr>
        <w:tabs>
          <w:tab w:val="right" w:leader="dot" w:pos="8640"/>
        </w:tabs>
        <w:ind w:left="864"/>
      </w:pPr>
      <w:r>
        <w:t>2.2.6 Quản lý nhân viên</w:t>
      </w:r>
      <w:r>
        <w:tab/>
        <w:t>14</w:t>
      </w:r>
    </w:p>
    <w:p w14:paraId="166A60D8" w14:textId="77777777" w:rsidR="000F4499" w:rsidRDefault="000F4499" w:rsidP="000F4499">
      <w:pPr>
        <w:tabs>
          <w:tab w:val="right" w:leader="dot" w:pos="8640"/>
        </w:tabs>
        <w:ind w:left="432"/>
      </w:pPr>
      <w:r>
        <w:t>2.3 Thiết kế cơ sở dữ liệu</w:t>
      </w:r>
      <w:r>
        <w:tab/>
        <w:t>14</w:t>
      </w:r>
    </w:p>
    <w:p w14:paraId="0A11F758" w14:textId="77777777" w:rsidR="000F4499" w:rsidRDefault="000F4499" w:rsidP="000F4499">
      <w:pPr>
        <w:tabs>
          <w:tab w:val="right" w:leader="dot" w:pos="8640"/>
        </w:tabs>
        <w:ind w:left="864"/>
      </w:pPr>
      <w:r>
        <w:t>2.3.1 Các sơ đồ usecases</w:t>
      </w:r>
      <w:r>
        <w:tab/>
        <w:t>14</w:t>
      </w:r>
    </w:p>
    <w:p w14:paraId="6E4A9946" w14:textId="77777777" w:rsidR="000F4499" w:rsidRDefault="000F4499" w:rsidP="000F4499">
      <w:pPr>
        <w:tabs>
          <w:tab w:val="right" w:leader="dot" w:pos="8640"/>
        </w:tabs>
        <w:ind w:left="432"/>
      </w:pPr>
      <w:r>
        <w:t>Sơ đồ ER / sơ đồ lớp</w:t>
      </w:r>
      <w:r>
        <w:tab/>
        <w:t>26</w:t>
      </w:r>
    </w:p>
    <w:p w14:paraId="3EE6F603" w14:textId="77777777" w:rsidR="000F4499" w:rsidRDefault="000F4499" w:rsidP="000F4499">
      <w:pPr>
        <w:tabs>
          <w:tab w:val="right" w:leader="dot" w:pos="8640"/>
        </w:tabs>
        <w:ind w:left="432"/>
      </w:pPr>
      <w:r>
        <w:t>Mô tả các loại thực thể/lớp</w:t>
      </w:r>
      <w:r>
        <w:tab/>
        <w:t>26</w:t>
      </w:r>
    </w:p>
    <w:p w14:paraId="3D789400" w14:textId="77777777" w:rsidR="000F4499" w:rsidRDefault="000F4499" w:rsidP="000F4499">
      <w:pPr>
        <w:tabs>
          <w:tab w:val="right" w:leader="dot" w:pos="8640"/>
        </w:tabs>
        <w:ind w:left="432"/>
      </w:pPr>
      <w:r>
        <w:t>2.4 Giao diện chương trình</w:t>
      </w:r>
      <w:r>
        <w:tab/>
        <w:t>29</w:t>
      </w:r>
    </w:p>
    <w:p w14:paraId="55D2A5B5" w14:textId="77777777" w:rsidR="000F4499" w:rsidRDefault="000F4499" w:rsidP="000F4499">
      <w:pPr>
        <w:tabs>
          <w:tab w:val="right" w:leader="dot" w:pos="8640"/>
        </w:tabs>
      </w:pPr>
      <w:r>
        <w:t>3 Kiểm thử hộp đen</w:t>
      </w:r>
      <w:r>
        <w:tab/>
        <w:t>34</w:t>
      </w:r>
    </w:p>
    <w:p w14:paraId="58D8A05F" w14:textId="77777777" w:rsidR="000F4499" w:rsidRDefault="000F4499" w:rsidP="000F4499">
      <w:pPr>
        <w:tabs>
          <w:tab w:val="right" w:leader="dot" w:pos="8640"/>
        </w:tabs>
        <w:ind w:left="432"/>
      </w:pPr>
      <w:r>
        <w:t>3.1 Tổng quan</w:t>
      </w:r>
      <w:r>
        <w:tab/>
        <w:t>34</w:t>
      </w:r>
    </w:p>
    <w:p w14:paraId="098D529A" w14:textId="77777777" w:rsidR="000F4499" w:rsidRDefault="000F4499" w:rsidP="000F4499">
      <w:pPr>
        <w:tabs>
          <w:tab w:val="right" w:leader="dot" w:pos="8640"/>
        </w:tabs>
        <w:ind w:left="432"/>
      </w:pPr>
      <w:r>
        <w:t>3.2 Phạm vi kiểm thử</w:t>
      </w:r>
      <w:r>
        <w:tab/>
        <w:t>34</w:t>
      </w:r>
    </w:p>
    <w:p w14:paraId="0DA69B9D" w14:textId="77777777" w:rsidR="000F4499" w:rsidRDefault="000F4499" w:rsidP="000F4499">
      <w:pPr>
        <w:tabs>
          <w:tab w:val="right" w:leader="dot" w:pos="8640"/>
        </w:tabs>
        <w:ind w:left="432"/>
      </w:pPr>
      <w:r>
        <w:t>3.3 Phương pháp và quy ước</w:t>
      </w:r>
      <w:r>
        <w:tab/>
        <w:t>34</w:t>
      </w:r>
    </w:p>
    <w:p w14:paraId="4BAC9C51" w14:textId="77777777" w:rsidR="000F4499" w:rsidRDefault="000F4499" w:rsidP="000F4499">
      <w:pPr>
        <w:tabs>
          <w:tab w:val="right" w:leader="dot" w:pos="8640"/>
        </w:tabs>
        <w:ind w:left="432"/>
      </w:pPr>
      <w:r>
        <w:t>3.4 Môi trường và dữ liệu kiểm thử</w:t>
      </w:r>
      <w:r>
        <w:tab/>
        <w:t>35</w:t>
      </w:r>
    </w:p>
    <w:p w14:paraId="37F5B7CD" w14:textId="77777777" w:rsidR="000F4499" w:rsidRDefault="000F4499" w:rsidP="000F4499">
      <w:pPr>
        <w:tabs>
          <w:tab w:val="right" w:leader="dot" w:pos="8640"/>
        </w:tabs>
        <w:ind w:left="432"/>
      </w:pPr>
      <w:r>
        <w:t>3.5 Tổng hợp phạm vi test case</w:t>
      </w:r>
      <w:r>
        <w:tab/>
        <w:t>35</w:t>
      </w:r>
    </w:p>
    <w:p w14:paraId="68990E49" w14:textId="77777777" w:rsidR="000F4499" w:rsidRDefault="000F4499" w:rsidP="000F4499">
      <w:pPr>
        <w:tabs>
          <w:tab w:val="right" w:leader="dot" w:pos="8640"/>
        </w:tabs>
        <w:ind w:left="432"/>
      </w:pPr>
      <w:r>
        <w:t>3.6 Danh sách test case chi tiết</w:t>
      </w:r>
      <w:r>
        <w:tab/>
        <w:t>37</w:t>
      </w:r>
    </w:p>
    <w:p w14:paraId="52C5E60D" w14:textId="77777777" w:rsidR="000F4499" w:rsidRDefault="000F4499" w:rsidP="000F4499">
      <w:pPr>
        <w:tabs>
          <w:tab w:val="right" w:leader="dot" w:pos="8640"/>
        </w:tabs>
        <w:ind w:left="432"/>
      </w:pPr>
      <w:r>
        <w:t>3.7 Tổng kết kết quả thực thi</w:t>
      </w:r>
      <w:r>
        <w:tab/>
        <w:t>91</w:t>
      </w:r>
    </w:p>
    <w:p w14:paraId="0D177145" w14:textId="77777777" w:rsidR="000F4499" w:rsidRDefault="000F4499" w:rsidP="000F4499">
      <w:pPr>
        <w:tabs>
          <w:tab w:val="right" w:leader="dot" w:pos="8640"/>
        </w:tabs>
        <w:ind w:left="432"/>
      </w:pPr>
      <w:r>
        <w:t>3.8 Kỹ thuật thiết kế test và ví dụ áp dụng</w:t>
      </w:r>
      <w:r>
        <w:tab/>
        <w:t>91</w:t>
      </w:r>
    </w:p>
    <w:p w14:paraId="576110CC" w14:textId="77777777" w:rsidR="000F4499" w:rsidRDefault="000F4499" w:rsidP="000F4499">
      <w:pPr>
        <w:tabs>
          <w:tab w:val="right" w:leader="dot" w:pos="8640"/>
        </w:tabs>
        <w:ind w:left="432"/>
      </w:pPr>
      <w:r>
        <w:t>3.9 Ma trận liên kết yêu cầu – test case (Requirements Coverage)</w:t>
      </w:r>
      <w:r>
        <w:tab/>
        <w:t>92</w:t>
      </w:r>
    </w:p>
    <w:p w14:paraId="41CE4CCF" w14:textId="77777777" w:rsidR="000F4499" w:rsidRDefault="000F4499" w:rsidP="000F4499">
      <w:pPr>
        <w:tabs>
          <w:tab w:val="right" w:leader="dot" w:pos="8640"/>
        </w:tabs>
        <w:ind w:left="432"/>
      </w:pPr>
      <w:r>
        <w:t>3.10 Phân tích kết quả và chất lượng kiểm thử</w:t>
      </w:r>
      <w:r>
        <w:tab/>
        <w:t>93</w:t>
      </w:r>
    </w:p>
    <w:p w14:paraId="22656DDA" w14:textId="77777777" w:rsidR="000F4499" w:rsidRDefault="000F4499" w:rsidP="000F4499">
      <w:pPr>
        <w:tabs>
          <w:tab w:val="right" w:leader="dot" w:pos="8640"/>
        </w:tabs>
        <w:ind w:left="432"/>
      </w:pPr>
      <w:r>
        <w:lastRenderedPageBreak/>
        <w:t>3.11 Các lỗi thực tế và hướng cải tiến</w:t>
      </w:r>
      <w:r>
        <w:tab/>
        <w:t>94</w:t>
      </w:r>
    </w:p>
    <w:p w14:paraId="28341711" w14:textId="77777777" w:rsidR="000F4499" w:rsidRDefault="000F4499" w:rsidP="000F4499">
      <w:pPr>
        <w:tabs>
          <w:tab w:val="right" w:leader="dot" w:pos="8640"/>
        </w:tabs>
        <w:ind w:left="432"/>
      </w:pPr>
      <w:r>
        <w:t>3.12 Minh chứng hình ảnh các test</w:t>
      </w:r>
      <w:r>
        <w:tab/>
        <w:t>96</w:t>
      </w:r>
    </w:p>
    <w:p w14:paraId="7165BCF7" w14:textId="77777777" w:rsidR="000F4499" w:rsidRDefault="000F4499" w:rsidP="000F4499">
      <w:pPr>
        <w:tabs>
          <w:tab w:val="right" w:leader="dot" w:pos="8640"/>
        </w:tabs>
      </w:pPr>
      <w:r>
        <w:t>4 Kiểm thử hộp trắng</w:t>
      </w:r>
      <w:r>
        <w:tab/>
        <w:t>105</w:t>
      </w:r>
    </w:p>
    <w:p w14:paraId="670F4F1B" w14:textId="77777777" w:rsidR="000F4499" w:rsidRDefault="000F4499" w:rsidP="000F4499">
      <w:pPr>
        <w:tabs>
          <w:tab w:val="right" w:leader="dot" w:pos="8640"/>
        </w:tabs>
        <w:ind w:left="432"/>
      </w:pPr>
      <w:r>
        <w:t>4.1 Kết quả kiểm tra cú pháp</w:t>
      </w:r>
      <w:r>
        <w:tab/>
        <w:t>105</w:t>
      </w:r>
    </w:p>
    <w:p w14:paraId="515AB6EB" w14:textId="77777777" w:rsidR="000F4499" w:rsidRDefault="000F4499" w:rsidP="000F4499">
      <w:pPr>
        <w:tabs>
          <w:tab w:val="right" w:leader="dot" w:pos="8640"/>
        </w:tabs>
        <w:ind w:left="432"/>
      </w:pPr>
      <w:r>
        <w:t>4.2 Các điểm cần xác minh khi thực thi</w:t>
      </w:r>
      <w:r>
        <w:tab/>
        <w:t>105</w:t>
      </w:r>
    </w:p>
    <w:p w14:paraId="202835BB" w14:textId="77777777" w:rsidR="000F4499" w:rsidRDefault="000F4499" w:rsidP="000F4499">
      <w:pPr>
        <w:tabs>
          <w:tab w:val="right" w:leader="dot" w:pos="8640"/>
        </w:tabs>
        <w:ind w:left="432"/>
      </w:pPr>
      <w:r>
        <w:t>4.3 Tổng hợp số lượng trường hợp kiểm thử</w:t>
      </w:r>
      <w:r>
        <w:tab/>
        <w:t>106</w:t>
      </w:r>
    </w:p>
    <w:p w14:paraId="41A2110A" w14:textId="77777777" w:rsidR="000F4499" w:rsidRDefault="000F4499" w:rsidP="000F4499">
      <w:pPr>
        <w:tabs>
          <w:tab w:val="right" w:leader="dot" w:pos="8640"/>
        </w:tabs>
        <w:ind w:left="432"/>
      </w:pPr>
      <w:r>
        <w:t>4.4 Danh sách kiểm thử</w:t>
      </w:r>
      <w:r>
        <w:tab/>
        <w:t>106</w:t>
      </w:r>
    </w:p>
    <w:p w14:paraId="017478C4" w14:textId="77777777" w:rsidR="000F4499" w:rsidRDefault="000F4499" w:rsidP="000F4499">
      <w:pPr>
        <w:tabs>
          <w:tab w:val="right" w:leader="dot" w:pos="8640"/>
        </w:tabs>
        <w:ind w:left="432"/>
      </w:pPr>
      <w:r>
        <w:t>4.5 Minh chứng kiểm thử</w:t>
      </w:r>
      <w:r>
        <w:tab/>
        <w:t>112</w:t>
      </w:r>
    </w:p>
    <w:p w14:paraId="6C49994B" w14:textId="77777777" w:rsidR="000F4499" w:rsidRDefault="000F4499" w:rsidP="000F4499">
      <w:pPr>
        <w:tabs>
          <w:tab w:val="right" w:leader="dot" w:pos="8640"/>
        </w:tabs>
      </w:pPr>
      <w:r>
        <w:t>5 Kiểm thử tự động</w:t>
      </w:r>
      <w:r>
        <w:tab/>
        <w:t>115</w:t>
      </w:r>
    </w:p>
    <w:p w14:paraId="5E8AC4E3" w14:textId="77777777" w:rsidR="000F4499" w:rsidRDefault="000F4499" w:rsidP="000F4499">
      <w:pPr>
        <w:tabs>
          <w:tab w:val="right" w:leader="dot" w:pos="8640"/>
        </w:tabs>
        <w:ind w:left="432"/>
      </w:pPr>
      <w:r>
        <w:t>5.1 Phạm vi đã chạy</w:t>
      </w:r>
      <w:r>
        <w:tab/>
        <w:t>115</w:t>
      </w:r>
    </w:p>
    <w:p w14:paraId="0CB01A66" w14:textId="77777777" w:rsidR="000F4499" w:rsidRDefault="000F4499" w:rsidP="000F4499">
      <w:pPr>
        <w:tabs>
          <w:tab w:val="right" w:leader="dot" w:pos="8640"/>
        </w:tabs>
        <w:ind w:left="432"/>
      </w:pPr>
      <w:r>
        <w:t>5.2 Tổng hợp kết quả Maven</w:t>
      </w:r>
      <w:r>
        <w:tab/>
        <w:t>116</w:t>
      </w:r>
    </w:p>
    <w:p w14:paraId="5AF17E0A" w14:textId="77777777" w:rsidR="000F4499" w:rsidRDefault="000F4499" w:rsidP="000F4499">
      <w:pPr>
        <w:tabs>
          <w:tab w:val="right" w:leader="dot" w:pos="8640"/>
        </w:tabs>
        <w:ind w:left="432"/>
      </w:pPr>
      <w:r>
        <w:t>5.3 Chi tiết kết quả</w:t>
      </w:r>
      <w:r>
        <w:tab/>
        <w:t>116</w:t>
      </w:r>
    </w:p>
    <w:p w14:paraId="7D7D2E4E" w14:textId="77777777" w:rsidR="000F4499" w:rsidRDefault="000F4499" w:rsidP="000F4499">
      <w:pPr>
        <w:tabs>
          <w:tab w:val="right" w:leader="dot" w:pos="8640"/>
        </w:tabs>
        <w:ind w:left="432"/>
      </w:pPr>
      <w:r>
        <w:t>5.4 Minh chứng kiểm thử</w:t>
      </w:r>
      <w:r>
        <w:tab/>
        <w:t>118</w:t>
      </w:r>
    </w:p>
    <w:p w14:paraId="46665D06" w14:textId="77777777" w:rsidR="000F4499" w:rsidRDefault="000F4499" w:rsidP="000F4499">
      <w:pPr>
        <w:tabs>
          <w:tab w:val="right" w:leader="dot" w:pos="8640"/>
        </w:tabs>
      </w:pPr>
      <w:r>
        <w:t>6 Kiểm thử nâng cao</w:t>
      </w:r>
      <w:r>
        <w:tab/>
        <w:t>120</w:t>
      </w:r>
    </w:p>
    <w:p w14:paraId="600B7E3A" w14:textId="77777777" w:rsidR="000F4499" w:rsidRDefault="000F4499" w:rsidP="000F4499">
      <w:pPr>
        <w:tabs>
          <w:tab w:val="right" w:leader="dot" w:pos="8640"/>
        </w:tabs>
        <w:ind w:left="432"/>
      </w:pPr>
      <w:r>
        <w:t>6.1 Kiểm thử Bảo mật (Security Testing với OWASP ZAP)</w:t>
      </w:r>
      <w:r>
        <w:tab/>
        <w:t>120</w:t>
      </w:r>
    </w:p>
    <w:p w14:paraId="2BD230C9" w14:textId="0B28319C" w:rsidR="00F57F15" w:rsidRPr="000F4499" w:rsidRDefault="000F4499" w:rsidP="000F4499">
      <w:pPr>
        <w:tabs>
          <w:tab w:val="right" w:leader="dot" w:pos="8640"/>
        </w:tabs>
        <w:ind w:left="864"/>
        <w:rPr>
          <w:lang w:val="vi-VN"/>
        </w:rPr>
      </w:pPr>
      <w:r>
        <w:t>6.1.2 Kết quả quét tổng quan</w:t>
      </w:r>
      <w:r>
        <w:tab/>
        <w:t>124</w:t>
      </w:r>
    </w:p>
    <w:p w14:paraId="6222127E" w14:textId="77777777" w:rsidR="000F4499" w:rsidRPr="000F4499" w:rsidRDefault="000F4499" w:rsidP="000F4499">
      <w:pPr>
        <w:tabs>
          <w:tab w:val="right" w:leader="dot" w:pos="8640"/>
        </w:tabs>
        <w:ind w:left="864"/>
        <w:rPr>
          <w:lang w:val="vi-VN"/>
        </w:rPr>
      </w:pPr>
      <w:r w:rsidRPr="000F4499">
        <w:rPr>
          <w:lang w:val="vi-VN"/>
        </w:rPr>
        <w:t>6.1.3 Chi tiết các lỗ hổng cốt lõi và phương án khắc phục bằng Code</w:t>
      </w:r>
      <w:r w:rsidRPr="000F4499">
        <w:rPr>
          <w:lang w:val="vi-VN"/>
        </w:rPr>
        <w:tab/>
        <w:t>125</w:t>
      </w:r>
    </w:p>
    <w:p w14:paraId="502C4FCD" w14:textId="77777777" w:rsidR="000F4499" w:rsidRDefault="000F4499" w:rsidP="000F4499">
      <w:pPr>
        <w:tabs>
          <w:tab w:val="right" w:leader="dot" w:pos="8640"/>
        </w:tabs>
        <w:ind w:left="432"/>
      </w:pPr>
      <w:r>
        <w:t>6.2 Kiểm thử Hiệu năng và Chịu tải (Performance / Load Testing với Apache JMeter)</w:t>
      </w:r>
      <w:r>
        <w:tab/>
        <w:t>126</w:t>
      </w:r>
    </w:p>
    <w:p w14:paraId="4EFE581E" w14:textId="77777777" w:rsidR="000F4499" w:rsidRDefault="000F4499" w:rsidP="000F4499">
      <w:pPr>
        <w:tabs>
          <w:tab w:val="right" w:leader="dot" w:pos="8640"/>
        </w:tabs>
      </w:pPr>
      <w:r>
        <w:t>7 Đánh giá và nhận xét</w:t>
      </w:r>
      <w:r>
        <w:tab/>
        <w:t>128</w:t>
      </w:r>
    </w:p>
    <w:p w14:paraId="0E875F47" w14:textId="77777777" w:rsidR="000F4499" w:rsidRDefault="000F4499" w:rsidP="000F4499">
      <w:pPr>
        <w:tabs>
          <w:tab w:val="right" w:leader="dot" w:pos="8640"/>
        </w:tabs>
        <w:ind w:left="432"/>
      </w:pPr>
      <w:r>
        <w:t>7.1 Đánh giá hiệu quả bộ test</w:t>
      </w:r>
      <w:r>
        <w:tab/>
        <w:t>128</w:t>
      </w:r>
    </w:p>
    <w:p w14:paraId="7A5EDB3D" w14:textId="77777777" w:rsidR="000F4499" w:rsidRDefault="000F4499" w:rsidP="000F4499">
      <w:pPr>
        <w:tabs>
          <w:tab w:val="right" w:leader="dot" w:pos="8640"/>
        </w:tabs>
        <w:ind w:left="432"/>
      </w:pPr>
      <w:r>
        <w:t>7.2 Các lỗi phát hiện được</w:t>
      </w:r>
      <w:r>
        <w:tab/>
        <w:t>129</w:t>
      </w:r>
    </w:p>
    <w:p w14:paraId="240DB90F" w14:textId="77777777" w:rsidR="000F4499" w:rsidRDefault="000F4499" w:rsidP="000F4499">
      <w:pPr>
        <w:tabs>
          <w:tab w:val="right" w:leader="dot" w:pos="8640"/>
        </w:tabs>
        <w:ind w:left="432"/>
      </w:pPr>
      <w:r>
        <w:t>7.3 Ưu điểm của hệ thống</w:t>
      </w:r>
      <w:r>
        <w:tab/>
        <w:t>130</w:t>
      </w:r>
    </w:p>
    <w:p w14:paraId="3D813EB4" w14:textId="77777777" w:rsidR="000F4499" w:rsidRDefault="000F4499" w:rsidP="000F4499">
      <w:pPr>
        <w:tabs>
          <w:tab w:val="right" w:leader="dot" w:pos="8640"/>
        </w:tabs>
        <w:ind w:left="432"/>
      </w:pPr>
      <w:r>
        <w:t>7.4 Hạn chế của hệ thống</w:t>
      </w:r>
      <w:r>
        <w:tab/>
        <w:t>130</w:t>
      </w:r>
    </w:p>
    <w:p w14:paraId="224F5975" w14:textId="77777777" w:rsidR="000F4499" w:rsidRDefault="000F4499" w:rsidP="000F4499">
      <w:pPr>
        <w:tabs>
          <w:tab w:val="right" w:leader="dot" w:pos="8640"/>
        </w:tabs>
        <w:ind w:left="432"/>
      </w:pPr>
      <w:r>
        <w:t>7.5 Hướng phát triển</w:t>
      </w:r>
      <w:r>
        <w:tab/>
        <w:t>130</w:t>
      </w:r>
    </w:p>
    <w:p w14:paraId="59279DB7" w14:textId="77777777" w:rsidR="000F4499" w:rsidRDefault="000F4499" w:rsidP="000F4499">
      <w:pPr>
        <w:tabs>
          <w:tab w:val="right" w:leader="dot" w:pos="8640"/>
        </w:tabs>
      </w:pPr>
      <w:r>
        <w:t>Kết luận</w:t>
      </w:r>
      <w:r>
        <w:tab/>
        <w:t>131</w:t>
      </w:r>
    </w:p>
    <w:p w14:paraId="5FDA68DE" w14:textId="77777777" w:rsidR="000F4499" w:rsidRDefault="000F4499" w:rsidP="000F4499">
      <w:pPr>
        <w:tabs>
          <w:tab w:val="right" w:leader="dot" w:pos="8640"/>
        </w:tabs>
      </w:pPr>
      <w:r>
        <w:t>Phân công nhiệm vụ</w:t>
      </w:r>
      <w:r>
        <w:tab/>
        <w:t>131</w:t>
      </w:r>
    </w:p>
    <w:p w14:paraId="74F83F24" w14:textId="531D1B3B" w:rsidR="00F57F15" w:rsidRPr="000F4499" w:rsidRDefault="000F4499" w:rsidP="000F4499">
      <w:pPr>
        <w:rPr>
          <w:lang w:val="vi-VN"/>
        </w:rPr>
      </w:pPr>
      <w:r>
        <w:br w:type="page"/>
      </w:r>
    </w:p>
    <w:p w14:paraId="7D09EB3A" w14:textId="3FFF4AF2" w:rsidR="00E25CE5" w:rsidRPr="000F4499" w:rsidRDefault="00E25CE5" w:rsidP="000F4499">
      <w:pPr>
        <w:pStyle w:val="u1"/>
        <w:jc w:val="center"/>
        <w:rPr>
          <w:lang w:val="vi-VN"/>
        </w:rPr>
      </w:pPr>
      <w:r>
        <w:lastRenderedPageBreak/>
        <w:t>DANH MỤC BẢNG BIỂU</w:t>
      </w:r>
    </w:p>
    <w:p w14:paraId="23B29585" w14:textId="77777777" w:rsidR="000F4499" w:rsidRDefault="000F4499" w:rsidP="000F4499">
      <w:pPr>
        <w:tabs>
          <w:tab w:val="right" w:leader="dot" w:pos="8640"/>
        </w:tabs>
      </w:pPr>
      <w:r>
        <w:t>Bảng 1. Mô tả use case Quản lý khách hàng.</w:t>
      </w:r>
      <w:r>
        <w:tab/>
        <w:t>16</w:t>
      </w:r>
    </w:p>
    <w:p w14:paraId="151EE796" w14:textId="77777777" w:rsidR="000F4499" w:rsidRDefault="000F4499" w:rsidP="000F4499">
      <w:pPr>
        <w:tabs>
          <w:tab w:val="right" w:leader="dot" w:pos="8640"/>
        </w:tabs>
      </w:pPr>
      <w:r>
        <w:t>Bảng 2. Mô tả use case Quản lý điện kế.</w:t>
      </w:r>
      <w:r>
        <w:tab/>
        <w:t>18</w:t>
      </w:r>
    </w:p>
    <w:p w14:paraId="5DA717EB" w14:textId="77777777" w:rsidR="000F4499" w:rsidRDefault="000F4499" w:rsidP="000F4499">
      <w:pPr>
        <w:tabs>
          <w:tab w:val="right" w:leader="dot" w:pos="8640"/>
        </w:tabs>
      </w:pPr>
      <w:r>
        <w:t>Bảng 3. Mô tả Use case Tra cứu thông tin.</w:t>
      </w:r>
      <w:r>
        <w:tab/>
        <w:t>19</w:t>
      </w:r>
    </w:p>
    <w:p w14:paraId="6E4D7593" w14:textId="77777777" w:rsidR="000F4499" w:rsidRDefault="000F4499" w:rsidP="000F4499">
      <w:pPr>
        <w:tabs>
          <w:tab w:val="right" w:leader="dot" w:pos="8640"/>
        </w:tabs>
      </w:pPr>
      <w:r>
        <w:t>Bảng 4. Mô tả Use case tính tiền điện.</w:t>
      </w:r>
      <w:r>
        <w:tab/>
        <w:t>23</w:t>
      </w:r>
    </w:p>
    <w:p w14:paraId="2CA47520" w14:textId="77777777" w:rsidR="000F4499" w:rsidRDefault="000F4499" w:rsidP="000F4499">
      <w:pPr>
        <w:tabs>
          <w:tab w:val="right" w:leader="dot" w:pos="8640"/>
        </w:tabs>
      </w:pPr>
      <w:r>
        <w:t>Bảng 5. Mô tả Use case quản lý giá điện</w:t>
      </w:r>
      <w:r>
        <w:tab/>
        <w:t>24</w:t>
      </w:r>
    </w:p>
    <w:p w14:paraId="3C2E15AE" w14:textId="77777777" w:rsidR="000F4499" w:rsidRDefault="000F4499" w:rsidP="000F4499">
      <w:pPr>
        <w:tabs>
          <w:tab w:val="right" w:leader="dot" w:pos="8640"/>
        </w:tabs>
      </w:pPr>
      <w:r>
        <w:t>Bảng 6. Mô tả loại thực thể KHACHHANG.</w:t>
      </w:r>
      <w:r>
        <w:tab/>
        <w:t>26</w:t>
      </w:r>
    </w:p>
    <w:p w14:paraId="4F0291DF" w14:textId="77777777" w:rsidR="000F4499" w:rsidRDefault="000F4499" w:rsidP="000F4499">
      <w:pPr>
        <w:tabs>
          <w:tab w:val="right" w:leader="dot" w:pos="8640"/>
        </w:tabs>
      </w:pPr>
      <w:r>
        <w:t>Bảng 7. Mô tả loại thực thể DIENKE.</w:t>
      </w:r>
      <w:r>
        <w:tab/>
        <w:t>27</w:t>
      </w:r>
    </w:p>
    <w:p w14:paraId="30A2F3CD" w14:textId="77777777" w:rsidR="000F4499" w:rsidRDefault="000F4499" w:rsidP="000F4499">
      <w:pPr>
        <w:tabs>
          <w:tab w:val="right" w:leader="dot" w:pos="8640"/>
        </w:tabs>
      </w:pPr>
      <w:r>
        <w:t>Bảng 8. Mô tả loại thực thể CTHOADON</w:t>
      </w:r>
      <w:r>
        <w:tab/>
        <w:t>27</w:t>
      </w:r>
    </w:p>
    <w:p w14:paraId="766FC680" w14:textId="77777777" w:rsidR="000F4499" w:rsidRDefault="000F4499" w:rsidP="000F4499">
      <w:pPr>
        <w:tabs>
          <w:tab w:val="right" w:leader="dot" w:pos="8640"/>
        </w:tabs>
      </w:pPr>
      <w:r>
        <w:t>Bảng 9. Mô tả thực thể TINHDIEN</w:t>
      </w:r>
      <w:r>
        <w:tab/>
        <w:t>27</w:t>
      </w:r>
    </w:p>
    <w:p w14:paraId="391F2432" w14:textId="77777777" w:rsidR="000F4499" w:rsidRDefault="000F4499" w:rsidP="000F4499">
      <w:pPr>
        <w:tabs>
          <w:tab w:val="right" w:leader="dot" w:pos="8640"/>
        </w:tabs>
      </w:pPr>
      <w:r>
        <w:t>Bảng 10. Mô tả loại thực thể HOADON.</w:t>
      </w:r>
      <w:r>
        <w:tab/>
        <w:t>28</w:t>
      </w:r>
    </w:p>
    <w:p w14:paraId="7ABC6A34" w14:textId="77777777" w:rsidR="000F4499" w:rsidRDefault="000F4499" w:rsidP="000F4499">
      <w:pPr>
        <w:tabs>
          <w:tab w:val="right" w:leader="dot" w:pos="8640"/>
        </w:tabs>
      </w:pPr>
      <w:r>
        <w:t>Bảng 11. Mô tả loại thực thể NHANVIEN</w:t>
      </w:r>
      <w:r>
        <w:tab/>
        <w:t>28</w:t>
      </w:r>
    </w:p>
    <w:p w14:paraId="29433724" w14:textId="77777777" w:rsidR="000F4499" w:rsidRDefault="000F4499" w:rsidP="000F4499">
      <w:pPr>
        <w:tabs>
          <w:tab w:val="right" w:leader="dot" w:pos="8640"/>
        </w:tabs>
      </w:pPr>
      <w:r>
        <w:t>Bảng 12. Mô tả loại thực thể GIADIEN.</w:t>
      </w:r>
      <w:r>
        <w:tab/>
        <w:t>29</w:t>
      </w:r>
    </w:p>
    <w:p w14:paraId="12A72970" w14:textId="77777777" w:rsidR="000F4499" w:rsidRDefault="000F4499" w:rsidP="000F4499">
      <w:pPr>
        <w:tabs>
          <w:tab w:val="right" w:leader="dot" w:pos="8640"/>
        </w:tabs>
      </w:pPr>
      <w:r>
        <w:t>Bảng 13. Đăng nhập bằng tài khoản mẫu hợp lệ</w:t>
      </w:r>
      <w:r>
        <w:tab/>
        <w:t>37</w:t>
      </w:r>
    </w:p>
    <w:p w14:paraId="31ED5A7F" w14:textId="77777777" w:rsidR="000F4499" w:rsidRDefault="000F4499" w:rsidP="000F4499">
      <w:pPr>
        <w:tabs>
          <w:tab w:val="right" w:leader="dot" w:pos="8640"/>
        </w:tabs>
      </w:pPr>
      <w:r>
        <w:t>Bảng 14. Từ chối mật khẩu sai</w:t>
      </w:r>
      <w:r>
        <w:tab/>
        <w:t>37</w:t>
      </w:r>
    </w:p>
    <w:p w14:paraId="79B58570" w14:textId="77777777" w:rsidR="000F4499" w:rsidRDefault="000F4499" w:rsidP="000F4499">
      <w:pPr>
        <w:tabs>
          <w:tab w:val="right" w:leader="dot" w:pos="8640"/>
        </w:tabs>
      </w:pPr>
      <w:r>
        <w:t>Bảng 15. Từ chối tài khoản không tồn tại</w:t>
      </w:r>
      <w:r>
        <w:tab/>
        <w:t>38</w:t>
      </w:r>
    </w:p>
    <w:p w14:paraId="43CD0895" w14:textId="77777777" w:rsidR="000F4499" w:rsidRDefault="000F4499" w:rsidP="000F4499">
      <w:pPr>
        <w:tabs>
          <w:tab w:val="right" w:leader="dot" w:pos="8640"/>
        </w:tabs>
      </w:pPr>
      <w:r>
        <w:t>Bảng 16. Kiểm tra bỏ trống tài khoản</w:t>
      </w:r>
      <w:r>
        <w:tab/>
        <w:t>38</w:t>
      </w:r>
    </w:p>
    <w:p w14:paraId="2BCF0F60" w14:textId="77777777" w:rsidR="000F4499" w:rsidRDefault="000F4499" w:rsidP="000F4499">
      <w:pPr>
        <w:tabs>
          <w:tab w:val="right" w:leader="dot" w:pos="8640"/>
        </w:tabs>
      </w:pPr>
      <w:r>
        <w:t>Bảng 17. Kiểm tra bỏ trống mật khẩu</w:t>
      </w:r>
      <w:r>
        <w:tab/>
        <w:t>39</w:t>
      </w:r>
    </w:p>
    <w:p w14:paraId="418DA826" w14:textId="77777777" w:rsidR="000F4499" w:rsidRDefault="000F4499" w:rsidP="000F4499">
      <w:pPr>
        <w:tabs>
          <w:tab w:val="right" w:leader="dot" w:pos="8640"/>
        </w:tabs>
      </w:pPr>
      <w:r>
        <w:t>Bảng 18. Kiểm tra khoảng trắng thừa</w:t>
      </w:r>
      <w:r>
        <w:tab/>
        <w:t>39</w:t>
      </w:r>
    </w:p>
    <w:p w14:paraId="72787E36" w14:textId="77777777" w:rsidR="000F4499" w:rsidRDefault="000F4499" w:rsidP="000F4499">
      <w:pPr>
        <w:tabs>
          <w:tab w:val="right" w:leader="dot" w:pos="8640"/>
        </w:tabs>
      </w:pPr>
      <w:r>
        <w:t>Bảng 19. Thử chuỗi ký tự có dấu hiệu SQL injection ở tài khoản</w:t>
      </w:r>
      <w:r>
        <w:tab/>
        <w:t>40</w:t>
      </w:r>
    </w:p>
    <w:p w14:paraId="138ED79A" w14:textId="77777777" w:rsidR="000F4499" w:rsidRDefault="000F4499" w:rsidP="000F4499">
      <w:pPr>
        <w:tabs>
          <w:tab w:val="right" w:leader="dot" w:pos="8640"/>
        </w:tabs>
      </w:pPr>
      <w:r>
        <w:t>Bảng 20. Đăng xuất khỏi phiên làm việc</w:t>
      </w:r>
      <w:r>
        <w:tab/>
        <w:t>40</w:t>
      </w:r>
    </w:p>
    <w:p w14:paraId="69F1FDB1" w14:textId="77777777" w:rsidR="000F4499" w:rsidRDefault="000F4499" w:rsidP="000F4499">
      <w:pPr>
        <w:tabs>
          <w:tab w:val="right" w:leader="dot" w:pos="8640"/>
        </w:tabs>
      </w:pPr>
      <w:r>
        <w:t>Bảng 21. Mở trực tiếp URL chức năng khi chưa đăng nhập</w:t>
      </w:r>
      <w:r>
        <w:tab/>
        <w:t>41</w:t>
      </w:r>
    </w:p>
    <w:p w14:paraId="039E6BD6" w14:textId="77777777" w:rsidR="000F4499" w:rsidRDefault="000F4499" w:rsidP="000F4499">
      <w:pPr>
        <w:tabs>
          <w:tab w:val="right" w:leader="dot" w:pos="8640"/>
        </w:tabs>
      </w:pPr>
      <w:r>
        <w:t>Bảng 22. Truy cập act không hợp lệ</w:t>
      </w:r>
      <w:r>
        <w:tab/>
        <w:t>41</w:t>
      </w:r>
    </w:p>
    <w:p w14:paraId="6F9B9FDF" w14:textId="77777777" w:rsidR="000F4499" w:rsidRDefault="000F4499" w:rsidP="000F4499">
      <w:pPr>
        <w:tabs>
          <w:tab w:val="right" w:leader="dot" w:pos="8640"/>
        </w:tabs>
      </w:pPr>
      <w:r>
        <w:t>Bảng 23. Mở danh sách nhân viên</w:t>
      </w:r>
      <w:r>
        <w:tab/>
        <w:t>42</w:t>
      </w:r>
    </w:p>
    <w:p w14:paraId="40511184" w14:textId="77777777" w:rsidR="000F4499" w:rsidRDefault="000F4499" w:rsidP="000F4499">
      <w:pPr>
        <w:tabs>
          <w:tab w:val="right" w:leader="dot" w:pos="8640"/>
        </w:tabs>
      </w:pPr>
      <w:r>
        <w:t>Bảng 24. Thêm nhân viên với dữ liệu hợp lệ</w:t>
      </w:r>
      <w:r>
        <w:tab/>
        <w:t>42</w:t>
      </w:r>
    </w:p>
    <w:p w14:paraId="0119D730" w14:textId="77777777" w:rsidR="000F4499" w:rsidRDefault="000F4499" w:rsidP="000F4499">
      <w:pPr>
        <w:tabs>
          <w:tab w:val="right" w:leader="dot" w:pos="8640"/>
        </w:tabs>
      </w:pPr>
      <w:r>
        <w:t>Bảng 25. Từ chối tài khoản/email bị trùng</w:t>
      </w:r>
      <w:r>
        <w:tab/>
        <w:t>43</w:t>
      </w:r>
    </w:p>
    <w:p w14:paraId="576104EF" w14:textId="77777777" w:rsidR="000F4499" w:rsidRDefault="000F4499" w:rsidP="000F4499">
      <w:pPr>
        <w:tabs>
          <w:tab w:val="right" w:leader="dot" w:pos="8640"/>
        </w:tabs>
      </w:pPr>
      <w:r>
        <w:t>Bảng 26. Bỏ trống trường bắt buộc khi thêm</w:t>
      </w:r>
      <w:r>
        <w:tab/>
        <w:t>43</w:t>
      </w:r>
    </w:p>
    <w:p w14:paraId="40071D04" w14:textId="77777777" w:rsidR="000F4499" w:rsidRDefault="000F4499" w:rsidP="000F4499">
      <w:pPr>
        <w:tabs>
          <w:tab w:val="right" w:leader="dot" w:pos="8640"/>
        </w:tabs>
      </w:pPr>
      <w:r>
        <w:t>Bảng 27. Kiểm định email nhân viên</w:t>
      </w:r>
      <w:r>
        <w:tab/>
        <w:t>44</w:t>
      </w:r>
    </w:p>
    <w:p w14:paraId="6BF0FFBD" w14:textId="77777777" w:rsidR="000F4499" w:rsidRDefault="000F4499" w:rsidP="000F4499">
      <w:pPr>
        <w:tabs>
          <w:tab w:val="right" w:leader="dot" w:pos="8640"/>
        </w:tabs>
      </w:pPr>
      <w:r>
        <w:t>Bảng 28. Sửa thông tin nhân viên</w:t>
      </w:r>
      <w:r>
        <w:tab/>
        <w:t>44</w:t>
      </w:r>
    </w:p>
    <w:p w14:paraId="178FD4F9" w14:textId="77777777" w:rsidR="000F4499" w:rsidRDefault="000F4499" w:rsidP="000F4499">
      <w:pPr>
        <w:tabs>
          <w:tab w:val="right" w:leader="dot" w:pos="8640"/>
        </w:tabs>
      </w:pPr>
      <w:r>
        <w:t>Bảng 29. Xóa nhân viên có thể xóa</w:t>
      </w:r>
      <w:r>
        <w:tab/>
        <w:t>45</w:t>
      </w:r>
    </w:p>
    <w:p w14:paraId="03EA09BC" w14:textId="77777777" w:rsidR="000F4499" w:rsidRDefault="000F4499" w:rsidP="000F4499">
      <w:pPr>
        <w:tabs>
          <w:tab w:val="right" w:leader="dot" w:pos="8640"/>
        </w:tabs>
      </w:pPr>
      <w:r>
        <w:t>Bảng 30. Hủy thao tác xóa nhân viên</w:t>
      </w:r>
      <w:r>
        <w:tab/>
        <w:t>45</w:t>
      </w:r>
    </w:p>
    <w:p w14:paraId="44842A64" w14:textId="77777777" w:rsidR="000F4499" w:rsidRDefault="000F4499" w:rsidP="000F4499">
      <w:pPr>
        <w:tabs>
          <w:tab w:val="right" w:leader="dot" w:pos="8640"/>
        </w:tabs>
      </w:pPr>
      <w:r>
        <w:t>Bảng 31. Đổi mật khẩu với mật khẩu cũ đúng</w:t>
      </w:r>
      <w:r>
        <w:tab/>
        <w:t>46</w:t>
      </w:r>
    </w:p>
    <w:p w14:paraId="1D5B27E8" w14:textId="77777777" w:rsidR="000F4499" w:rsidRDefault="000F4499" w:rsidP="000F4499">
      <w:pPr>
        <w:tabs>
          <w:tab w:val="right" w:leader="dot" w:pos="8640"/>
        </w:tabs>
      </w:pPr>
      <w:r>
        <w:t>Bảng 32. Đổi mật khẩu sai hoặc không khớp</w:t>
      </w:r>
      <w:r>
        <w:tab/>
        <w:t>46</w:t>
      </w:r>
    </w:p>
    <w:p w14:paraId="4D16A022" w14:textId="77777777" w:rsidR="000F4499" w:rsidRDefault="000F4499" w:rsidP="000F4499">
      <w:pPr>
        <w:tabs>
          <w:tab w:val="right" w:leader="dot" w:pos="8640"/>
        </w:tabs>
      </w:pPr>
      <w:r>
        <w:t>Bảng 33. Tìm khách hàng bằng mã tồn tại</w:t>
      </w:r>
      <w:r>
        <w:tab/>
        <w:t>47</w:t>
      </w:r>
    </w:p>
    <w:p w14:paraId="780A22AC" w14:textId="77777777" w:rsidR="000F4499" w:rsidRDefault="000F4499" w:rsidP="000F4499">
      <w:pPr>
        <w:tabs>
          <w:tab w:val="right" w:leader="dot" w:pos="8640"/>
        </w:tabs>
      </w:pPr>
      <w:r>
        <w:t>Bảng 34. Tìm mã khách hàng không tồn tại</w:t>
      </w:r>
      <w:r>
        <w:tab/>
        <w:t>47</w:t>
      </w:r>
    </w:p>
    <w:p w14:paraId="37E11706" w14:textId="77777777" w:rsidR="000F4499" w:rsidRDefault="000F4499" w:rsidP="000F4499">
      <w:pPr>
        <w:tabs>
          <w:tab w:val="right" w:leader="dot" w:pos="8640"/>
        </w:tabs>
      </w:pPr>
      <w:r>
        <w:t>Bảng 35. Thêm khách hàng hợp lệ</w:t>
      </w:r>
      <w:r>
        <w:tab/>
        <w:t>48</w:t>
      </w:r>
    </w:p>
    <w:p w14:paraId="513D0271" w14:textId="77777777" w:rsidR="000F4499" w:rsidRDefault="000F4499" w:rsidP="000F4499">
      <w:pPr>
        <w:tabs>
          <w:tab w:val="right" w:leader="dot" w:pos="8640"/>
        </w:tabs>
      </w:pPr>
      <w:r>
        <w:lastRenderedPageBreak/>
        <w:t>Bảng 36. Từ chối mã khách hàng sai độ dài</w:t>
      </w:r>
      <w:r>
        <w:tab/>
        <w:t>48</w:t>
      </w:r>
    </w:p>
    <w:p w14:paraId="2C938AE9" w14:textId="77777777" w:rsidR="000F4499" w:rsidRDefault="000F4499" w:rsidP="000F4499">
      <w:pPr>
        <w:tabs>
          <w:tab w:val="right" w:leader="dot" w:pos="8640"/>
        </w:tabs>
      </w:pPr>
      <w:r>
        <w:t>Bảng 37. Từ chối mã khách hàng đã tồn tại</w:t>
      </w:r>
      <w:r>
        <w:tab/>
        <w:t>49</w:t>
      </w:r>
    </w:p>
    <w:p w14:paraId="3344C8AA" w14:textId="77777777" w:rsidR="000F4499" w:rsidRDefault="000F4499" w:rsidP="000F4499">
      <w:pPr>
        <w:tabs>
          <w:tab w:val="right" w:leader="dot" w:pos="8640"/>
        </w:tabs>
      </w:pPr>
      <w:r>
        <w:t>Bảng 38. Từ chối thiếu trường bắt buộc</w:t>
      </w:r>
      <w:r>
        <w:tab/>
        <w:t>49</w:t>
      </w:r>
    </w:p>
    <w:p w14:paraId="70D2E830" w14:textId="77777777" w:rsidR="000F4499" w:rsidRDefault="000F4499" w:rsidP="000F4499">
      <w:pPr>
        <w:tabs>
          <w:tab w:val="right" w:leader="dot" w:pos="8640"/>
        </w:tabs>
      </w:pPr>
      <w:r>
        <w:t>Bảng 39. Kiểm tra tên vượt giới hạn</w:t>
      </w:r>
      <w:r>
        <w:tab/>
        <w:t>50</w:t>
      </w:r>
    </w:p>
    <w:p w14:paraId="66226FBF" w14:textId="77777777" w:rsidR="000F4499" w:rsidRDefault="000F4499" w:rsidP="000F4499">
      <w:pPr>
        <w:tabs>
          <w:tab w:val="right" w:leader="dot" w:pos="8640"/>
        </w:tabs>
      </w:pPr>
      <w:r>
        <w:t>Bảng 40. Kiểm tra địa chỉ vượt giới hạn</w:t>
      </w:r>
      <w:r>
        <w:tab/>
        <w:t>50</w:t>
      </w:r>
    </w:p>
    <w:p w14:paraId="5225EB65" w14:textId="77777777" w:rsidR="000F4499" w:rsidRDefault="000F4499" w:rsidP="000F4499">
      <w:pPr>
        <w:tabs>
          <w:tab w:val="right" w:leader="dot" w:pos="8640"/>
        </w:tabs>
      </w:pPr>
      <w:r>
        <w:t>Bảng 41. Số điện thoại sai định dạng</w:t>
      </w:r>
      <w:r>
        <w:tab/>
        <w:t>51</w:t>
      </w:r>
    </w:p>
    <w:p w14:paraId="13C468F2" w14:textId="77777777" w:rsidR="000F4499" w:rsidRDefault="000F4499" w:rsidP="000F4499">
      <w:pPr>
        <w:tabs>
          <w:tab w:val="right" w:leader="dot" w:pos="8640"/>
        </w:tabs>
      </w:pPr>
      <w:r>
        <w:t>Bảng 42. Kiểm tra CCCD không hợp lệ</w:t>
      </w:r>
      <w:r>
        <w:tab/>
        <w:t>51</w:t>
      </w:r>
    </w:p>
    <w:p w14:paraId="70FACAED" w14:textId="77777777" w:rsidR="000F4499" w:rsidRDefault="000F4499" w:rsidP="000F4499">
      <w:pPr>
        <w:tabs>
          <w:tab w:val="right" w:leader="dot" w:pos="8640"/>
        </w:tabs>
      </w:pPr>
      <w:r>
        <w:t>Bảng 43. Sửa khách hàng dữ liệu hợp lệ</w:t>
      </w:r>
      <w:r>
        <w:tab/>
        <w:t>52</w:t>
      </w:r>
    </w:p>
    <w:p w14:paraId="6047DD15" w14:textId="77777777" w:rsidR="000F4499" w:rsidRDefault="000F4499" w:rsidP="000F4499">
      <w:pPr>
        <w:tabs>
          <w:tab w:val="right" w:leader="dot" w:pos="8640"/>
        </w:tabs>
      </w:pPr>
      <w:r>
        <w:t>Bảng 44. Sửa khách hàng dữ liệu không hợp lệ</w:t>
      </w:r>
      <w:r>
        <w:tab/>
        <w:t>52</w:t>
      </w:r>
    </w:p>
    <w:p w14:paraId="3FF9598D" w14:textId="77777777" w:rsidR="000F4499" w:rsidRDefault="000F4499" w:rsidP="000F4499">
      <w:pPr>
        <w:tabs>
          <w:tab w:val="right" w:leader="dot" w:pos="8640"/>
        </w:tabs>
      </w:pPr>
      <w:r>
        <w:t>Bảng 45. Xóa khách hàng không có điện kế</w:t>
      </w:r>
      <w:r>
        <w:tab/>
        <w:t>53</w:t>
      </w:r>
    </w:p>
    <w:p w14:paraId="5BED57C7" w14:textId="77777777" w:rsidR="000F4499" w:rsidRDefault="000F4499" w:rsidP="000F4499">
      <w:pPr>
        <w:tabs>
          <w:tab w:val="right" w:leader="dot" w:pos="8640"/>
        </w:tabs>
      </w:pPr>
      <w:r>
        <w:t>Bảng 46. Xóa khách hàng đang có điện kế</w:t>
      </w:r>
      <w:r>
        <w:tab/>
        <w:t>53</w:t>
      </w:r>
    </w:p>
    <w:p w14:paraId="3B4D5A2A" w14:textId="77777777" w:rsidR="000F4499" w:rsidRDefault="000F4499" w:rsidP="000F4499">
      <w:pPr>
        <w:tabs>
          <w:tab w:val="right" w:leader="dot" w:pos="8640"/>
        </w:tabs>
      </w:pPr>
      <w:r>
        <w:t>Bảng 47. Tìm theo tên / một phần tên</w:t>
      </w:r>
      <w:r>
        <w:tab/>
        <w:t>54</w:t>
      </w:r>
    </w:p>
    <w:p w14:paraId="2188D42D" w14:textId="77777777" w:rsidR="000F4499" w:rsidRDefault="000F4499" w:rsidP="000F4499">
      <w:pPr>
        <w:tabs>
          <w:tab w:val="right" w:leader="dot" w:pos="8640"/>
        </w:tabs>
      </w:pPr>
      <w:r>
        <w:t>Bảng 48. Mở danh sách điện kế</w:t>
      </w:r>
      <w:r>
        <w:tab/>
        <w:t>54</w:t>
      </w:r>
    </w:p>
    <w:p w14:paraId="194090CD" w14:textId="77777777" w:rsidR="000F4499" w:rsidRDefault="000F4499" w:rsidP="000F4499">
      <w:pPr>
        <w:tabs>
          <w:tab w:val="right" w:leader="dot" w:pos="8640"/>
        </w:tabs>
      </w:pPr>
      <w:r>
        <w:t>Bảng 49. Thêm điện kế khách hàng tồn tại</w:t>
      </w:r>
      <w:r>
        <w:tab/>
        <w:t>55</w:t>
      </w:r>
    </w:p>
    <w:p w14:paraId="5CFFC2C4" w14:textId="77777777" w:rsidR="000F4499" w:rsidRDefault="000F4499" w:rsidP="000F4499">
      <w:pPr>
        <w:tabs>
          <w:tab w:val="right" w:leader="dot" w:pos="8640"/>
        </w:tabs>
      </w:pPr>
      <w:r>
        <w:t>Bảng 50. Thêm điện kế khách hàng không tồn tại</w:t>
      </w:r>
      <w:r>
        <w:tab/>
        <w:t>55</w:t>
      </w:r>
    </w:p>
    <w:p w14:paraId="5ADFBF2E" w14:textId="77777777" w:rsidR="000F4499" w:rsidRDefault="000F4499" w:rsidP="000F4499">
      <w:pPr>
        <w:tabs>
          <w:tab w:val="right" w:leader="dot" w:pos="8640"/>
        </w:tabs>
      </w:pPr>
      <w:r>
        <w:t>Bảng 51. Thêm điện kế trùng mã</w:t>
      </w:r>
      <w:r>
        <w:tab/>
        <w:t>56</w:t>
      </w:r>
    </w:p>
    <w:p w14:paraId="54B629B7" w14:textId="77777777" w:rsidR="000F4499" w:rsidRDefault="000F4499" w:rsidP="000F4499">
      <w:pPr>
        <w:tabs>
          <w:tab w:val="right" w:leader="dot" w:pos="8640"/>
        </w:tabs>
      </w:pPr>
      <w:r>
        <w:t>Bảng 52. Kiểm tra ngày lắp và ngày sản xuất</w:t>
      </w:r>
      <w:r>
        <w:tab/>
        <w:t>57</w:t>
      </w:r>
    </w:p>
    <w:p w14:paraId="6B6B41CC" w14:textId="77777777" w:rsidR="000F4499" w:rsidRDefault="000F4499" w:rsidP="000F4499">
      <w:pPr>
        <w:tabs>
          <w:tab w:val="right" w:leader="dot" w:pos="8640"/>
        </w:tabs>
      </w:pPr>
      <w:r>
        <w:t>Bảng 53. Tìm điện kế tồn tại</w:t>
      </w:r>
      <w:r>
        <w:tab/>
        <w:t>57</w:t>
      </w:r>
    </w:p>
    <w:p w14:paraId="0CC813AB" w14:textId="77777777" w:rsidR="000F4499" w:rsidRDefault="000F4499" w:rsidP="000F4499">
      <w:pPr>
        <w:tabs>
          <w:tab w:val="right" w:leader="dot" w:pos="8640"/>
        </w:tabs>
      </w:pPr>
      <w:r>
        <w:t>Bảng 54. Tìm điện kế không tồn tại</w:t>
      </w:r>
      <w:r>
        <w:tab/>
        <w:t>58</w:t>
      </w:r>
    </w:p>
    <w:p w14:paraId="72A7319A" w14:textId="77777777" w:rsidR="000F4499" w:rsidRDefault="000F4499" w:rsidP="000F4499">
      <w:pPr>
        <w:tabs>
          <w:tab w:val="right" w:leader="dot" w:pos="8640"/>
        </w:tabs>
      </w:pPr>
      <w:r>
        <w:t>Bảng 55. Sửa thông tin điện kế</w:t>
      </w:r>
      <w:r>
        <w:tab/>
        <w:t>58</w:t>
      </w:r>
    </w:p>
    <w:p w14:paraId="1326E0C7" w14:textId="77777777" w:rsidR="000F4499" w:rsidRDefault="000F4499" w:rsidP="000F4499">
      <w:pPr>
        <w:tabs>
          <w:tab w:val="right" w:leader="dot" w:pos="8640"/>
        </w:tabs>
      </w:pPr>
      <w:r>
        <w:t>Bảng 56. Xóa điện kế không có hóa đơn</w:t>
      </w:r>
      <w:r>
        <w:tab/>
        <w:t>59</w:t>
      </w:r>
    </w:p>
    <w:p w14:paraId="5589E146" w14:textId="77777777" w:rsidR="000F4499" w:rsidRDefault="000F4499" w:rsidP="000F4499">
      <w:pPr>
        <w:tabs>
          <w:tab w:val="right" w:leader="dot" w:pos="8640"/>
        </w:tabs>
      </w:pPr>
      <w:r>
        <w:t>Bảng 57. Xóa điện kế đã phát sinh hóa đơn</w:t>
      </w:r>
      <w:r>
        <w:tab/>
        <w:t>59</w:t>
      </w:r>
    </w:p>
    <w:p w14:paraId="25941000" w14:textId="77777777" w:rsidR="000F4499" w:rsidRDefault="000F4499" w:rsidP="000F4499">
      <w:pPr>
        <w:tabs>
          <w:tab w:val="right" w:leader="dot" w:pos="8640"/>
        </w:tabs>
      </w:pPr>
      <w:r>
        <w:t>Bảng 58. Xem các bậc giá đã lưu</w:t>
      </w:r>
      <w:r>
        <w:tab/>
        <w:t>60</w:t>
      </w:r>
    </w:p>
    <w:p w14:paraId="3C36941C" w14:textId="77777777" w:rsidR="000F4499" w:rsidRDefault="000F4499" w:rsidP="000F4499">
      <w:pPr>
        <w:tabs>
          <w:tab w:val="right" w:leader="dot" w:pos="8640"/>
        </w:tabs>
      </w:pPr>
      <w:r>
        <w:t>Bảng 59. Thêm bộ giá điện hợp lệ</w:t>
      </w:r>
      <w:r>
        <w:tab/>
        <w:t>60</w:t>
      </w:r>
    </w:p>
    <w:p w14:paraId="14DCD449" w14:textId="77777777" w:rsidR="000F4499" w:rsidRDefault="000F4499" w:rsidP="000F4499">
      <w:pPr>
        <w:tabs>
          <w:tab w:val="right" w:leader="dot" w:pos="8640"/>
        </w:tabs>
      </w:pPr>
      <w:r>
        <w:t>Bảng 60. Từ chối đơn giá bằng 0 hoặc âm</w:t>
      </w:r>
      <w:r>
        <w:tab/>
        <w:t>61</w:t>
      </w:r>
    </w:p>
    <w:p w14:paraId="76C8AD63" w14:textId="77777777" w:rsidR="000F4499" w:rsidRDefault="000F4499" w:rsidP="000F4499">
      <w:pPr>
        <w:tabs>
          <w:tab w:val="right" w:leader="dot" w:pos="8640"/>
        </w:tabs>
      </w:pPr>
      <w:r>
        <w:t>Bảng 61. Từ chối khoảng kWh bắt đầu &gt;= kết thúc</w:t>
      </w:r>
      <w:r>
        <w:tab/>
        <w:t>61</w:t>
      </w:r>
    </w:p>
    <w:p w14:paraId="0BB0AA00" w14:textId="77777777" w:rsidR="000F4499" w:rsidRDefault="000F4499" w:rsidP="000F4499">
      <w:pPr>
        <w:tabs>
          <w:tab w:val="right" w:leader="dot" w:pos="8640"/>
        </w:tabs>
      </w:pPr>
      <w:r>
        <w:t>Bảng 62. Từ chối dữ liệu số không hợp lệ</w:t>
      </w:r>
      <w:r>
        <w:tab/>
        <w:t>62</w:t>
      </w:r>
    </w:p>
    <w:p w14:paraId="13767F5F" w14:textId="77777777" w:rsidR="000F4499" w:rsidRDefault="000F4499" w:rsidP="000F4499">
      <w:pPr>
        <w:tabs>
          <w:tab w:val="right" w:leader="dot" w:pos="8640"/>
        </w:tabs>
      </w:pPr>
      <w:r>
        <w:t>Bảng 63. Từ chối trường bắt buộc bị bỏ trống</w:t>
      </w:r>
      <w:r>
        <w:tab/>
        <w:t>62</w:t>
      </w:r>
    </w:p>
    <w:p w14:paraId="440109EC" w14:textId="77777777" w:rsidR="000F4499" w:rsidRDefault="000F4499" w:rsidP="000F4499">
      <w:pPr>
        <w:tabs>
          <w:tab w:val="right" w:leader="dot" w:pos="8640"/>
        </w:tabs>
      </w:pPr>
      <w:r>
        <w:t>Bảng 64. Từ chối ngày áp dụng trong tương lai</w:t>
      </w:r>
      <w:r>
        <w:tab/>
        <w:t>63</w:t>
      </w:r>
    </w:p>
    <w:p w14:paraId="76E6753A" w14:textId="77777777" w:rsidR="000F4499" w:rsidRDefault="000F4499" w:rsidP="000F4499">
      <w:pPr>
        <w:tabs>
          <w:tab w:val="right" w:leader="dot" w:pos="8640"/>
        </w:tabs>
      </w:pPr>
      <w:r>
        <w:t>Bảng 65. Bậc bị chồng lấn hoặc khoảng trống</w:t>
      </w:r>
      <w:r>
        <w:tab/>
        <w:t>63</w:t>
      </w:r>
    </w:p>
    <w:p w14:paraId="022C31C1" w14:textId="77777777" w:rsidR="000F4499" w:rsidRDefault="000F4499" w:rsidP="000F4499">
      <w:pPr>
        <w:tabs>
          <w:tab w:val="right" w:leader="dot" w:pos="8640"/>
        </w:tabs>
      </w:pPr>
      <w:r>
        <w:t>Bảng 66. Kiểm tra bậc cuối không giới hạn trên</w:t>
      </w:r>
      <w:r>
        <w:tab/>
        <w:t>64</w:t>
      </w:r>
    </w:p>
    <w:p w14:paraId="747D5A01" w14:textId="77777777" w:rsidR="000F4499" w:rsidRDefault="000F4499" w:rsidP="000F4499">
      <w:pPr>
        <w:tabs>
          <w:tab w:val="right" w:leader="dot" w:pos="8640"/>
        </w:tabs>
      </w:pPr>
      <w:r>
        <w:t>Bảng 67. Kiểm tra đơn giá có dấu phân cách</w:t>
      </w:r>
      <w:r>
        <w:tab/>
        <w:t>64</w:t>
      </w:r>
    </w:p>
    <w:p w14:paraId="07F2CE9B" w14:textId="77777777" w:rsidR="000F4499" w:rsidRDefault="000F4499" w:rsidP="000F4499">
      <w:pPr>
        <w:tabs>
          <w:tab w:val="right" w:leader="dot" w:pos="8640"/>
        </w:tabs>
      </w:pPr>
      <w:r>
        <w:t>Bảng 68. Chọn điện kế để nhập chỉ số</w:t>
      </w:r>
      <w:r>
        <w:tab/>
        <w:t>65</w:t>
      </w:r>
    </w:p>
    <w:p w14:paraId="08ECCCA1" w14:textId="77777777" w:rsidR="000F4499" w:rsidRDefault="000F4499" w:rsidP="000F4499">
      <w:pPr>
        <w:tabs>
          <w:tab w:val="right" w:leader="dot" w:pos="8640"/>
        </w:tabs>
      </w:pPr>
      <w:r>
        <w:t>Bảng 69. Tính sản lượng cơ bản</w:t>
      </w:r>
      <w:r>
        <w:tab/>
        <w:t>65</w:t>
      </w:r>
    </w:p>
    <w:p w14:paraId="7F72F86D" w14:textId="77777777" w:rsidR="000F4499" w:rsidRDefault="000F4499" w:rsidP="000F4499">
      <w:pPr>
        <w:tabs>
          <w:tab w:val="right" w:leader="dot" w:pos="8640"/>
        </w:tabs>
      </w:pPr>
      <w:r>
        <w:t>Bảng 70. Từ chối chỉ số cuối nhỏ hơn chỉ số đầu</w:t>
      </w:r>
      <w:r>
        <w:tab/>
        <w:t>66</w:t>
      </w:r>
    </w:p>
    <w:p w14:paraId="78B179C9" w14:textId="77777777" w:rsidR="000F4499" w:rsidRDefault="000F4499" w:rsidP="000F4499">
      <w:pPr>
        <w:tabs>
          <w:tab w:val="right" w:leader="dot" w:pos="8640"/>
        </w:tabs>
      </w:pPr>
      <w:r>
        <w:t>Bảng 71. Kiểm tra hai chỉ số bằng nhau</w:t>
      </w:r>
      <w:r>
        <w:tab/>
        <w:t>66</w:t>
      </w:r>
    </w:p>
    <w:p w14:paraId="4B9A0E87" w14:textId="77777777" w:rsidR="000F4499" w:rsidRDefault="000F4499" w:rsidP="000F4499">
      <w:pPr>
        <w:tabs>
          <w:tab w:val="right" w:leader="dot" w:pos="8640"/>
        </w:tabs>
      </w:pPr>
      <w:r>
        <w:lastRenderedPageBreak/>
        <w:t>Bảng 72. Từ chối chỉ số âm</w:t>
      </w:r>
      <w:r>
        <w:tab/>
        <w:t>67</w:t>
      </w:r>
    </w:p>
    <w:p w14:paraId="702C2A48" w14:textId="77777777" w:rsidR="000F4499" w:rsidRDefault="000F4499" w:rsidP="000F4499">
      <w:pPr>
        <w:tabs>
          <w:tab w:val="right" w:leader="dot" w:pos="8640"/>
        </w:tabs>
      </w:pPr>
      <w:r>
        <w:t>Bảng 73. Ký tự không phải số ở chỉ số</w:t>
      </w:r>
      <w:r>
        <w:tab/>
        <w:t>67</w:t>
      </w:r>
    </w:p>
    <w:p w14:paraId="695EF2CE" w14:textId="77777777" w:rsidR="000F4499" w:rsidRDefault="000F4499" w:rsidP="000F4499">
      <w:pPr>
        <w:tabs>
          <w:tab w:val="right" w:leader="dot" w:pos="8640"/>
        </w:tabs>
      </w:pPr>
      <w:r>
        <w:t>Bảng 74. Chỉ số cuối &gt; chỉ số cũ</w:t>
      </w:r>
      <w:r>
        <w:tab/>
        <w:t>68</w:t>
      </w:r>
    </w:p>
    <w:p w14:paraId="7A95C357" w14:textId="77777777" w:rsidR="000F4499" w:rsidRDefault="000F4499" w:rsidP="000F4499">
      <w:pPr>
        <w:tabs>
          <w:tab w:val="right" w:leader="dot" w:pos="8640"/>
        </w:tabs>
      </w:pPr>
      <w:r>
        <w:t>Bảng 75. Tính tiền tiêu thụ trong bậc 1</w:t>
      </w:r>
      <w:r>
        <w:tab/>
        <w:t>68</w:t>
      </w:r>
    </w:p>
    <w:p w14:paraId="5E73E022" w14:textId="77777777" w:rsidR="000F4499" w:rsidRDefault="000F4499" w:rsidP="000F4499">
      <w:pPr>
        <w:tabs>
          <w:tab w:val="right" w:leader="dot" w:pos="8640"/>
        </w:tabs>
      </w:pPr>
      <w:r>
        <w:t>Bảng 76. Tính tiền tiêu thụ qua nhiều bậc</w:t>
      </w:r>
      <w:r>
        <w:tab/>
        <w:t>69</w:t>
      </w:r>
    </w:p>
    <w:p w14:paraId="1E6A5830" w14:textId="77777777" w:rsidR="000F4499" w:rsidRDefault="000F4499" w:rsidP="000F4499">
      <w:pPr>
        <w:tabs>
          <w:tab w:val="right" w:leader="dot" w:pos="8640"/>
        </w:tabs>
      </w:pPr>
      <w:r>
        <w:t>Bảng 77. Kiểm tra giá trị đúng ngưỡng bậc</w:t>
      </w:r>
      <w:r>
        <w:tab/>
        <w:t>69</w:t>
      </w:r>
    </w:p>
    <w:p w14:paraId="70C5E920" w14:textId="77777777" w:rsidR="000F4499" w:rsidRDefault="000F4499" w:rsidP="000F4499">
      <w:pPr>
        <w:tabs>
          <w:tab w:val="right" w:leader="dot" w:pos="8640"/>
        </w:tabs>
      </w:pPr>
      <w:r>
        <w:t>Bảng 78. Kiểm tra thuế và tổng thanh toán</w:t>
      </w:r>
      <w:r>
        <w:tab/>
        <w:t>70</w:t>
      </w:r>
    </w:p>
    <w:p w14:paraId="738D5999" w14:textId="77777777" w:rsidR="000F4499" w:rsidRDefault="000F4499" w:rsidP="000F4499">
      <w:pPr>
        <w:tabs>
          <w:tab w:val="right" w:leader="dot" w:pos="8640"/>
        </w:tabs>
      </w:pPr>
      <w:r>
        <w:t>Bảng 79. Lưu hóa đơn hợp lệ</w:t>
      </w:r>
      <w:r>
        <w:tab/>
        <w:t>70</w:t>
      </w:r>
    </w:p>
    <w:p w14:paraId="10B32EDB" w14:textId="77777777" w:rsidR="000F4499" w:rsidRDefault="000F4499" w:rsidP="000F4499">
      <w:pPr>
        <w:tabs>
          <w:tab w:val="right" w:leader="dot" w:pos="8640"/>
        </w:tabs>
      </w:pPr>
      <w:r>
        <w:t>Bảng 80. Ngăn tạo trùng hóa đơn</w:t>
      </w:r>
      <w:r>
        <w:tab/>
        <w:t>71</w:t>
      </w:r>
    </w:p>
    <w:p w14:paraId="45194D2B" w14:textId="77777777" w:rsidR="000F4499" w:rsidRDefault="000F4499" w:rsidP="000F4499">
      <w:pPr>
        <w:tabs>
          <w:tab w:val="right" w:leader="dot" w:pos="8640"/>
        </w:tabs>
      </w:pPr>
      <w:r>
        <w:t>Bảng 81. Ngày bắt đầu &gt; ngày kết thúc</w:t>
      </w:r>
      <w:r>
        <w:tab/>
        <w:t>71</w:t>
      </w:r>
    </w:p>
    <w:p w14:paraId="76B23AA4" w14:textId="77777777" w:rsidR="000F4499" w:rsidRDefault="000F4499" w:rsidP="000F4499">
      <w:pPr>
        <w:tabs>
          <w:tab w:val="right" w:leader="dot" w:pos="8640"/>
        </w:tabs>
      </w:pPr>
      <w:r>
        <w:t>Bảng 82. Lập hóa đơn chưa chọn điện kế</w:t>
      </w:r>
      <w:r>
        <w:tab/>
        <w:t>72</w:t>
      </w:r>
    </w:p>
    <w:p w14:paraId="2E80A57B" w14:textId="77777777" w:rsidR="000F4499" w:rsidRDefault="000F4499" w:rsidP="000F4499">
      <w:pPr>
        <w:tabs>
          <w:tab w:val="right" w:leader="dot" w:pos="8640"/>
        </w:tabs>
      </w:pPr>
      <w:r>
        <w:t>Bảng 83. Xem danh sách hóa đơn</w:t>
      </w:r>
      <w:r>
        <w:tab/>
        <w:t>72</w:t>
      </w:r>
    </w:p>
    <w:p w14:paraId="18593BEC" w14:textId="77777777" w:rsidR="000F4499" w:rsidRDefault="000F4499" w:rsidP="000F4499">
      <w:pPr>
        <w:tabs>
          <w:tab w:val="right" w:leader="dot" w:pos="8640"/>
        </w:tabs>
      </w:pPr>
      <w:r>
        <w:t>Bảng 84. Tìm hóa đơn từ màn hình quản lý</w:t>
      </w:r>
      <w:r>
        <w:tab/>
        <w:t>73</w:t>
      </w:r>
    </w:p>
    <w:p w14:paraId="325C9737" w14:textId="77777777" w:rsidR="000F4499" w:rsidRDefault="000F4499" w:rsidP="000F4499">
      <w:pPr>
        <w:tabs>
          <w:tab w:val="right" w:leader="dot" w:pos="8640"/>
        </w:tabs>
      </w:pPr>
      <w:r>
        <w:t>Bảng 85. Tìm hóa đơn không tồn tại</w:t>
      </w:r>
      <w:r>
        <w:tab/>
        <w:t>73</w:t>
      </w:r>
    </w:p>
    <w:p w14:paraId="2521E197" w14:textId="77777777" w:rsidR="000F4499" w:rsidRDefault="000F4499" w:rsidP="000F4499">
      <w:pPr>
        <w:tabs>
          <w:tab w:val="right" w:leader="dot" w:pos="8640"/>
        </w:tabs>
      </w:pPr>
      <w:r>
        <w:t>Bảng 86. Mở chi tiết hóa đơn</w:t>
      </w:r>
      <w:r>
        <w:tab/>
        <w:t>74</w:t>
      </w:r>
    </w:p>
    <w:p w14:paraId="1FD811B5" w14:textId="77777777" w:rsidR="000F4499" w:rsidRDefault="000F4499" w:rsidP="000F4499">
      <w:pPr>
        <w:tabs>
          <w:tab w:val="right" w:leader="dot" w:pos="8640"/>
        </w:tabs>
      </w:pPr>
      <w:r>
        <w:t>Bảng 87. Mở chi tiết mã không tồn tại</w:t>
      </w:r>
      <w:r>
        <w:tab/>
        <w:t>74</w:t>
      </w:r>
    </w:p>
    <w:p w14:paraId="3F2C1AE8" w14:textId="77777777" w:rsidR="000F4499" w:rsidRDefault="000F4499" w:rsidP="000F4499">
      <w:pPr>
        <w:tabs>
          <w:tab w:val="right" w:leader="dot" w:pos="8640"/>
        </w:tabs>
      </w:pPr>
      <w:r>
        <w:t>Bảng 88. In hóa đơn</w:t>
      </w:r>
      <w:r>
        <w:tab/>
        <w:t>75</w:t>
      </w:r>
    </w:p>
    <w:p w14:paraId="1A10FB11" w14:textId="77777777" w:rsidR="000F4499" w:rsidRDefault="000F4499" w:rsidP="000F4499">
      <w:pPr>
        <w:tabs>
          <w:tab w:val="right" w:leader="dot" w:pos="8640"/>
        </w:tabs>
      </w:pPr>
      <w:r>
        <w:t>Bảng 89. Đổi trạng thái sang đã thanh toán</w:t>
      </w:r>
      <w:r>
        <w:tab/>
        <w:t>76</w:t>
      </w:r>
    </w:p>
    <w:p w14:paraId="187C8B47" w14:textId="77777777" w:rsidR="000F4499" w:rsidRDefault="000F4499" w:rsidP="000F4499">
      <w:pPr>
        <w:tabs>
          <w:tab w:val="right" w:leader="dot" w:pos="8640"/>
        </w:tabs>
      </w:pPr>
      <w:r>
        <w:t>Bảng 90. Hóa đơn đã thanh toán lần nữa</w:t>
      </w:r>
      <w:r>
        <w:tab/>
        <w:t>76</w:t>
      </w:r>
    </w:p>
    <w:p w14:paraId="7CF7DCEF" w14:textId="77777777" w:rsidR="000F4499" w:rsidRDefault="000F4499" w:rsidP="000F4499">
      <w:pPr>
        <w:tabs>
          <w:tab w:val="right" w:leader="dot" w:pos="8640"/>
        </w:tabs>
      </w:pPr>
      <w:r>
        <w:t>Bảng 91. Đổi trạng thái mã không tồn tại</w:t>
      </w:r>
      <w:r>
        <w:tab/>
        <w:t>77</w:t>
      </w:r>
    </w:p>
    <w:p w14:paraId="4BE3BB3A" w14:textId="77777777" w:rsidR="000F4499" w:rsidRDefault="000F4499" w:rsidP="000F4499">
      <w:pPr>
        <w:tabs>
          <w:tab w:val="right" w:leader="dot" w:pos="8640"/>
        </w:tabs>
      </w:pPr>
      <w:r>
        <w:t>Bảng 92. Tìm khách hàng theo mã</w:t>
      </w:r>
      <w:r>
        <w:tab/>
        <w:t>77</w:t>
      </w:r>
    </w:p>
    <w:p w14:paraId="7A928A64" w14:textId="77777777" w:rsidR="000F4499" w:rsidRDefault="000F4499" w:rsidP="000F4499">
      <w:pPr>
        <w:tabs>
          <w:tab w:val="right" w:leader="dot" w:pos="8640"/>
        </w:tabs>
      </w:pPr>
      <w:r>
        <w:t>Bảng 93. Tìm khách hàng theo tên</w:t>
      </w:r>
      <w:r>
        <w:tab/>
        <w:t>78</w:t>
      </w:r>
    </w:p>
    <w:p w14:paraId="62D414DD" w14:textId="77777777" w:rsidR="000F4499" w:rsidRDefault="000F4499" w:rsidP="000F4499">
      <w:pPr>
        <w:tabs>
          <w:tab w:val="right" w:leader="dot" w:pos="8640"/>
        </w:tabs>
      </w:pPr>
      <w:r>
        <w:t>Bảng 94. Để trống từ khóa</w:t>
      </w:r>
      <w:r>
        <w:tab/>
        <w:t>78</w:t>
      </w:r>
    </w:p>
    <w:p w14:paraId="7D3149E8" w14:textId="77777777" w:rsidR="000F4499" w:rsidRDefault="000F4499" w:rsidP="000F4499">
      <w:pPr>
        <w:tabs>
          <w:tab w:val="right" w:leader="dot" w:pos="8640"/>
        </w:tabs>
      </w:pPr>
      <w:r>
        <w:t>Bảng 95. Tra cứu điện kế theo mã</w:t>
      </w:r>
      <w:r>
        <w:tab/>
        <w:t>79</w:t>
      </w:r>
    </w:p>
    <w:p w14:paraId="66ED5180" w14:textId="77777777" w:rsidR="000F4499" w:rsidRDefault="000F4499" w:rsidP="000F4499">
      <w:pPr>
        <w:tabs>
          <w:tab w:val="right" w:leader="dot" w:pos="8640"/>
        </w:tabs>
      </w:pPr>
      <w:r>
        <w:t>Bảng 96. Tra cứu hóa đơn theo mã</w:t>
      </w:r>
      <w:r>
        <w:tab/>
        <w:t>79</w:t>
      </w:r>
    </w:p>
    <w:p w14:paraId="395C7E08" w14:textId="77777777" w:rsidR="000F4499" w:rsidRDefault="000F4499" w:rsidP="000F4499">
      <w:pPr>
        <w:tabs>
          <w:tab w:val="right" w:leader="dot" w:pos="8640"/>
        </w:tabs>
      </w:pPr>
      <w:r>
        <w:t>Bảng 97. Dữ liệu không tìm thấy</w:t>
      </w:r>
      <w:r>
        <w:tab/>
        <w:t>80</w:t>
      </w:r>
    </w:p>
    <w:p w14:paraId="2C5BCD47" w14:textId="77777777" w:rsidR="000F4499" w:rsidRDefault="000F4499" w:rsidP="000F4499">
      <w:pPr>
        <w:tabs>
          <w:tab w:val="right" w:leader="dot" w:pos="8640"/>
        </w:tabs>
      </w:pPr>
      <w:r>
        <w:t>Bảng 98. Danh sách hóa đơn chưa thanh toán</w:t>
      </w:r>
      <w:r>
        <w:tab/>
        <w:t>80</w:t>
      </w:r>
    </w:p>
    <w:p w14:paraId="58DEE480" w14:textId="77777777" w:rsidR="000F4499" w:rsidRDefault="000F4499" w:rsidP="000F4499">
      <w:pPr>
        <w:tabs>
          <w:tab w:val="right" w:leader="dot" w:pos="8640"/>
        </w:tabs>
      </w:pPr>
      <w:r>
        <w:t>Bảng 99. Đối chiếu tổng quan số hóa đơn/nợ</w:t>
      </w:r>
      <w:r>
        <w:tab/>
        <w:t>81</w:t>
      </w:r>
    </w:p>
    <w:p w14:paraId="79F0D5D1" w14:textId="77777777" w:rsidR="000F4499" w:rsidRDefault="000F4499" w:rsidP="000F4499">
      <w:pPr>
        <w:tabs>
          <w:tab w:val="right" w:leader="dot" w:pos="8640"/>
        </w:tabs>
      </w:pPr>
      <w:r>
        <w:t>Bảng 100. Chi tiết nợ khách hàng đang nợ</w:t>
      </w:r>
      <w:r>
        <w:tab/>
        <w:t>81</w:t>
      </w:r>
    </w:p>
    <w:p w14:paraId="2747B288" w14:textId="77777777" w:rsidR="000F4499" w:rsidRDefault="000F4499" w:rsidP="000F4499">
      <w:pPr>
        <w:tabs>
          <w:tab w:val="right" w:leader="dot" w:pos="8640"/>
        </w:tabs>
      </w:pPr>
      <w:r>
        <w:t>Bảng 101. Chi tiết nợ khách hàng không có nợ</w:t>
      </w:r>
      <w:r>
        <w:tab/>
        <w:t>82</w:t>
      </w:r>
    </w:p>
    <w:p w14:paraId="0498CBC6" w14:textId="77777777" w:rsidR="000F4499" w:rsidRDefault="000F4499" w:rsidP="000F4499">
      <w:pPr>
        <w:tabs>
          <w:tab w:val="right" w:leader="dot" w:pos="8640"/>
        </w:tabs>
      </w:pPr>
      <w:r>
        <w:t>Bảng 102. Đánh dấu đã thanh toán</w:t>
      </w:r>
      <w:r>
        <w:tab/>
        <w:t>82</w:t>
      </w:r>
    </w:p>
    <w:p w14:paraId="74CE1F87" w14:textId="77777777" w:rsidR="000F4499" w:rsidRDefault="000F4499" w:rsidP="000F4499">
      <w:pPr>
        <w:tabs>
          <w:tab w:val="right" w:leader="dot" w:pos="8640"/>
        </w:tabs>
      </w:pPr>
      <w:r>
        <w:t>Bảng 103. Hóa đơn thanh toán không bị đánh dấu nợ</w:t>
      </w:r>
      <w:r>
        <w:tab/>
        <w:t>83</w:t>
      </w:r>
    </w:p>
    <w:p w14:paraId="229C6B84" w14:textId="77777777" w:rsidR="000F4499" w:rsidRDefault="000F4499" w:rsidP="000F4499">
      <w:pPr>
        <w:tabs>
          <w:tab w:val="right" w:leader="dot" w:pos="8640"/>
        </w:tabs>
      </w:pPr>
      <w:r>
        <w:t>Bảng 104. Chi tiết nợ khi chưa chọn khách hàng</w:t>
      </w:r>
      <w:r>
        <w:tab/>
        <w:t>83</w:t>
      </w:r>
    </w:p>
    <w:p w14:paraId="65D568F7" w14:textId="77777777" w:rsidR="000F4499" w:rsidRDefault="000F4499" w:rsidP="000F4499">
      <w:pPr>
        <w:tabs>
          <w:tab w:val="right" w:leader="dot" w:pos="8640"/>
        </w:tabs>
      </w:pPr>
      <w:r>
        <w:t>Bảng 105. Thử XSS ở trường tên/mô tả</w:t>
      </w:r>
      <w:r>
        <w:tab/>
        <w:t>84</w:t>
      </w:r>
    </w:p>
    <w:p w14:paraId="4728A68B" w14:textId="77777777" w:rsidR="000F4499" w:rsidRDefault="000F4499" w:rsidP="000F4499">
      <w:pPr>
        <w:tabs>
          <w:tab w:val="right" w:leader="dot" w:pos="8640"/>
        </w:tabs>
      </w:pPr>
      <w:r>
        <w:t>Bảng 106. Thử SQL injection</w:t>
      </w:r>
      <w:r>
        <w:tab/>
        <w:t>84</w:t>
      </w:r>
    </w:p>
    <w:p w14:paraId="7D8A0207" w14:textId="77777777" w:rsidR="000F4499" w:rsidRDefault="000F4499" w:rsidP="000F4499">
      <w:pPr>
        <w:tabs>
          <w:tab w:val="right" w:leader="dot" w:pos="8640"/>
        </w:tabs>
      </w:pPr>
      <w:r>
        <w:t>Bảng 107. Nút Back sau khi đăng xuất</w:t>
      </w:r>
      <w:r>
        <w:tab/>
        <w:t>85</w:t>
      </w:r>
    </w:p>
    <w:p w14:paraId="327CB716" w14:textId="77777777" w:rsidR="000F4499" w:rsidRDefault="000F4499" w:rsidP="000F4499">
      <w:pPr>
        <w:tabs>
          <w:tab w:val="right" w:leader="dot" w:pos="8640"/>
        </w:tabs>
      </w:pPr>
      <w:r>
        <w:lastRenderedPageBreak/>
        <w:t>Bảng 108. Tải lại trang sau thao tác thêm/sửa</w:t>
      </w:r>
      <w:r>
        <w:tab/>
        <w:t>86</w:t>
      </w:r>
    </w:p>
    <w:p w14:paraId="75889A3C" w14:textId="77777777" w:rsidR="000F4499" w:rsidRDefault="000F4499" w:rsidP="000F4499">
      <w:pPr>
        <w:tabs>
          <w:tab w:val="right" w:leader="dot" w:pos="8640"/>
        </w:tabs>
      </w:pPr>
      <w:r>
        <w:t>Bảng 109. Quan hệ khách hàng–điện kế–hóa đơn</w:t>
      </w:r>
      <w:r>
        <w:tab/>
        <w:t>86</w:t>
      </w:r>
    </w:p>
    <w:p w14:paraId="1491E86F" w14:textId="77777777" w:rsidR="000F4499" w:rsidRDefault="000F4499" w:rsidP="000F4499">
      <w:pPr>
        <w:tabs>
          <w:tab w:val="right" w:leader="dot" w:pos="8640"/>
        </w:tabs>
      </w:pPr>
      <w:r>
        <w:t>Bảng 110. Hiển thị tiếng Việt và ký tự đặc biệt</w:t>
      </w:r>
      <w:r>
        <w:tab/>
        <w:t>87</w:t>
      </w:r>
    </w:p>
    <w:p w14:paraId="3C8EAEE2" w14:textId="77777777" w:rsidR="000F4499" w:rsidRDefault="000F4499" w:rsidP="000F4499">
      <w:pPr>
        <w:tabs>
          <w:tab w:val="right" w:leader="dot" w:pos="8640"/>
        </w:tabs>
      </w:pPr>
      <w:r>
        <w:t>Bảng 111. Điều hướng menu và nút quay lại</w:t>
      </w:r>
      <w:r>
        <w:tab/>
        <w:t>87</w:t>
      </w:r>
    </w:p>
    <w:p w14:paraId="48D7F5A8" w14:textId="77777777" w:rsidR="000F4499" w:rsidRDefault="000F4499" w:rsidP="000F4499">
      <w:pPr>
        <w:tabs>
          <w:tab w:val="right" w:leader="dot" w:pos="8640"/>
        </w:tabs>
      </w:pPr>
      <w:r>
        <w:t>Bảng 112. Bố cục ở độ phân giải nhỏ</w:t>
      </w:r>
      <w:r>
        <w:tab/>
        <w:t>88</w:t>
      </w:r>
    </w:p>
    <w:p w14:paraId="1FF81AE8" w14:textId="77777777" w:rsidR="000F4499" w:rsidRDefault="000F4499" w:rsidP="000F4499">
      <w:pPr>
        <w:tabs>
          <w:tab w:val="right" w:leader="dot" w:pos="8640"/>
        </w:tabs>
      </w:pPr>
      <w:r>
        <w:t>Bảng 113. Khi MySQL không khả dụng</w:t>
      </w:r>
      <w:r>
        <w:tab/>
        <w:t>88</w:t>
      </w:r>
    </w:p>
    <w:p w14:paraId="0C2CE6D7" w14:textId="77777777" w:rsidR="000F4499" w:rsidRDefault="000F4499" w:rsidP="000F4499">
      <w:pPr>
        <w:tabs>
          <w:tab w:val="right" w:leader="dot" w:pos="8640"/>
        </w:tabs>
      </w:pPr>
      <w:r>
        <w:t>Bảng 114. Truy cập URL với tham số thiếu/sai</w:t>
      </w:r>
      <w:r>
        <w:tab/>
        <w:t>89</w:t>
      </w:r>
    </w:p>
    <w:p w14:paraId="31A06E31" w14:textId="77777777" w:rsidR="000F4499" w:rsidRDefault="000F4499" w:rsidP="000F4499">
      <w:pPr>
        <w:tabs>
          <w:tab w:val="right" w:leader="dot" w:pos="8640"/>
        </w:tabs>
      </w:pPr>
      <w:r>
        <w:t>Bảng 115. Luồng tạo KH đến lập hóa đơn</w:t>
      </w:r>
      <w:r>
        <w:tab/>
        <w:t>89</w:t>
      </w:r>
    </w:p>
    <w:p w14:paraId="72B02E75" w14:textId="77777777" w:rsidR="000F4499" w:rsidRDefault="000F4499" w:rsidP="000F4499">
      <w:pPr>
        <w:tabs>
          <w:tab w:val="right" w:leader="dot" w:pos="8640"/>
        </w:tabs>
      </w:pPr>
      <w:r>
        <w:t>Bảng 116. Luồng lập hóa đơn đến theo dõi nợ</w:t>
      </w:r>
      <w:r>
        <w:tab/>
        <w:t>90</w:t>
      </w:r>
    </w:p>
    <w:p w14:paraId="6BF3247B" w14:textId="77777777" w:rsidR="000F4499" w:rsidRDefault="000F4499" w:rsidP="000F4499">
      <w:pPr>
        <w:tabs>
          <w:tab w:val="right" w:leader="dot" w:pos="8640"/>
        </w:tabs>
      </w:pPr>
      <w:r>
        <w:t>Bảng 117. Đăng xuất và đăng nhập lại</w:t>
      </w:r>
      <w:r>
        <w:tab/>
        <w:t>90</w:t>
      </w:r>
    </w:p>
    <w:p w14:paraId="69CB64C3" w14:textId="77777777" w:rsidR="000F4499" w:rsidRDefault="000F4499" w:rsidP="000F4499">
      <w:pPr>
        <w:tabs>
          <w:tab w:val="right" w:leader="dot" w:pos="8640"/>
        </w:tabs>
      </w:pPr>
      <w:r>
        <w:t>Bảng 118. NHÂN VIÊN</w:t>
      </w:r>
      <w:r>
        <w:tab/>
        <w:t>106</w:t>
      </w:r>
    </w:p>
    <w:p w14:paraId="3AE58434" w14:textId="77777777" w:rsidR="000F4499" w:rsidRDefault="000F4499" w:rsidP="000F4499">
      <w:pPr>
        <w:tabs>
          <w:tab w:val="right" w:leader="dot" w:pos="8640"/>
        </w:tabs>
      </w:pPr>
      <w:r>
        <w:t>Bảng 119. KHÁCH HÀNG</w:t>
      </w:r>
      <w:r>
        <w:tab/>
        <w:t>108</w:t>
      </w:r>
    </w:p>
    <w:p w14:paraId="120D7FEE" w14:textId="77777777" w:rsidR="000F4499" w:rsidRDefault="000F4499" w:rsidP="000F4499">
      <w:pPr>
        <w:tabs>
          <w:tab w:val="right" w:leader="dot" w:pos="8640"/>
        </w:tabs>
      </w:pPr>
      <w:r>
        <w:t>Bảng 120. ĐIỆN KẾ</w:t>
      </w:r>
      <w:r>
        <w:tab/>
        <w:t>109</w:t>
      </w:r>
    </w:p>
    <w:p w14:paraId="2AF19A6A" w14:textId="77777777" w:rsidR="000F4499" w:rsidRDefault="000F4499" w:rsidP="000F4499">
      <w:pPr>
        <w:tabs>
          <w:tab w:val="right" w:leader="dot" w:pos="8640"/>
        </w:tabs>
      </w:pPr>
      <w:r>
        <w:t>Bảng 121. TÍNH TIỀN ĐIỆN</w:t>
      </w:r>
      <w:r>
        <w:tab/>
        <w:t>110</w:t>
      </w:r>
    </w:p>
    <w:p w14:paraId="11BD9CE4" w14:textId="77777777" w:rsidR="000F4499" w:rsidRDefault="000F4499" w:rsidP="000F4499">
      <w:pPr>
        <w:tabs>
          <w:tab w:val="right" w:leader="dot" w:pos="8640"/>
        </w:tabs>
      </w:pPr>
      <w:r>
        <w:t>Bảng 122. HÓA ĐƠN</w:t>
      </w:r>
      <w:r>
        <w:tab/>
        <w:t>111</w:t>
      </w:r>
    </w:p>
    <w:p w14:paraId="32389C23" w14:textId="77777777" w:rsidR="000F4499" w:rsidRDefault="000F4499" w:rsidP="000F4499">
      <w:pPr>
        <w:tabs>
          <w:tab w:val="right" w:leader="dot" w:pos="8640"/>
        </w:tabs>
      </w:pPr>
      <w:r>
        <w:t>Bảng 123. Khách hàng</w:t>
      </w:r>
      <w:r>
        <w:tab/>
        <w:t>116</w:t>
      </w:r>
    </w:p>
    <w:p w14:paraId="40CAC53A" w14:textId="77777777" w:rsidR="000F4499" w:rsidRDefault="000F4499" w:rsidP="000F4499">
      <w:pPr>
        <w:tabs>
          <w:tab w:val="right" w:leader="dot" w:pos="8640"/>
        </w:tabs>
      </w:pPr>
      <w:r>
        <w:t>Bảng 124. Nhân viên</w:t>
      </w:r>
      <w:r>
        <w:tab/>
        <w:t>116</w:t>
      </w:r>
    </w:p>
    <w:p w14:paraId="3DFD2C18" w14:textId="77777777" w:rsidR="000F4499" w:rsidRDefault="000F4499" w:rsidP="000F4499">
      <w:pPr>
        <w:tabs>
          <w:tab w:val="right" w:leader="dot" w:pos="8640"/>
        </w:tabs>
      </w:pPr>
      <w:r>
        <w:t>Bảng 125. Trang quản lý</w:t>
      </w:r>
      <w:r>
        <w:tab/>
        <w:t>117</w:t>
      </w:r>
    </w:p>
    <w:p w14:paraId="34916F62" w14:textId="77777777" w:rsidR="000F4499" w:rsidRDefault="000F4499" w:rsidP="000F4499">
      <w:pPr>
        <w:tabs>
          <w:tab w:val="right" w:leader="dot" w:pos="8640"/>
        </w:tabs>
      </w:pPr>
      <w:r>
        <w:t>Bảng 126. Giá điện</w:t>
      </w:r>
      <w:r>
        <w:tab/>
        <w:t>117</w:t>
      </w:r>
    </w:p>
    <w:p w14:paraId="4A6AD433" w14:textId="77777777" w:rsidR="000F4499" w:rsidRDefault="000F4499" w:rsidP="000F4499">
      <w:pPr>
        <w:tabs>
          <w:tab w:val="right" w:leader="dot" w:pos="8640"/>
        </w:tabs>
      </w:pPr>
      <w:r>
        <w:t>Bảng 127. Điện kế</w:t>
      </w:r>
      <w:r>
        <w:tab/>
        <w:t>117</w:t>
      </w:r>
    </w:p>
    <w:p w14:paraId="7F5B7AF2" w14:textId="77777777" w:rsidR="000F4499" w:rsidRDefault="000F4499" w:rsidP="000F4499">
      <w:pPr>
        <w:tabs>
          <w:tab w:val="right" w:leader="dot" w:pos="8640"/>
        </w:tabs>
      </w:pPr>
      <w:r>
        <w:t>Bảng 128. Tra cứu</w:t>
      </w:r>
      <w:r>
        <w:tab/>
        <w:t>117</w:t>
      </w:r>
    </w:p>
    <w:p w14:paraId="73888E9F" w14:textId="77777777" w:rsidR="000F4499" w:rsidRDefault="000F4499" w:rsidP="000F4499">
      <w:pPr>
        <w:tabs>
          <w:tab w:val="right" w:leader="dot" w:pos="8640"/>
        </w:tabs>
      </w:pPr>
      <w:r>
        <w:t>Bảng 128. Kết quả kiểm thử OWASP ZAP</w:t>
      </w:r>
      <w:r>
        <w:tab/>
        <w:t>121</w:t>
      </w:r>
    </w:p>
    <w:p w14:paraId="4DFAA5AC" w14:textId="77777777" w:rsidR="000F4499" w:rsidRDefault="000F4499" w:rsidP="00E25CE5">
      <w:pPr>
        <w:rPr>
          <w:lang w:val="vi-VN"/>
        </w:rPr>
      </w:pPr>
    </w:p>
    <w:p w14:paraId="12903082" w14:textId="77777777" w:rsidR="000F4499" w:rsidRDefault="000F4499" w:rsidP="00E25CE5">
      <w:pPr>
        <w:rPr>
          <w:lang w:val="vi-VN"/>
        </w:rPr>
      </w:pPr>
    </w:p>
    <w:p w14:paraId="12833A61" w14:textId="77777777" w:rsidR="000F4499" w:rsidRDefault="000F4499" w:rsidP="00E25CE5">
      <w:pPr>
        <w:rPr>
          <w:lang w:val="vi-VN"/>
        </w:rPr>
      </w:pPr>
    </w:p>
    <w:p w14:paraId="2E376685" w14:textId="77777777" w:rsidR="000F4499" w:rsidRDefault="000F4499" w:rsidP="00E25CE5">
      <w:pPr>
        <w:rPr>
          <w:lang w:val="vi-VN"/>
        </w:rPr>
      </w:pPr>
    </w:p>
    <w:p w14:paraId="191D4062" w14:textId="77777777" w:rsidR="000F4499" w:rsidRDefault="000F4499" w:rsidP="00E25CE5">
      <w:pPr>
        <w:rPr>
          <w:lang w:val="vi-VN"/>
        </w:rPr>
      </w:pPr>
    </w:p>
    <w:p w14:paraId="18C31BB6" w14:textId="77777777" w:rsidR="000F4499" w:rsidRDefault="000F4499" w:rsidP="00E25CE5">
      <w:pPr>
        <w:rPr>
          <w:lang w:val="vi-VN"/>
        </w:rPr>
      </w:pPr>
    </w:p>
    <w:p w14:paraId="0A2E3057" w14:textId="77777777" w:rsidR="000F4499" w:rsidRDefault="000F4499" w:rsidP="00E25CE5">
      <w:pPr>
        <w:rPr>
          <w:lang w:val="vi-VN"/>
        </w:rPr>
      </w:pPr>
    </w:p>
    <w:p w14:paraId="2E8A0086" w14:textId="77777777" w:rsidR="000F4499" w:rsidRDefault="000F4499" w:rsidP="00E25CE5">
      <w:pPr>
        <w:rPr>
          <w:lang w:val="vi-VN"/>
        </w:rPr>
      </w:pPr>
    </w:p>
    <w:p w14:paraId="4518BDBF" w14:textId="77777777" w:rsidR="000F4499" w:rsidRDefault="000F4499" w:rsidP="00E25CE5">
      <w:pPr>
        <w:rPr>
          <w:lang w:val="vi-VN"/>
        </w:rPr>
      </w:pPr>
    </w:p>
    <w:p w14:paraId="2A95BFC6" w14:textId="77777777" w:rsidR="000F4499" w:rsidRDefault="000F4499" w:rsidP="00E25CE5">
      <w:pPr>
        <w:rPr>
          <w:lang w:val="vi-VN"/>
        </w:rPr>
      </w:pPr>
    </w:p>
    <w:p w14:paraId="47836427" w14:textId="77777777" w:rsidR="000F4499" w:rsidRDefault="000F4499" w:rsidP="00E25CE5">
      <w:pPr>
        <w:rPr>
          <w:lang w:val="vi-VN"/>
        </w:rPr>
      </w:pPr>
    </w:p>
    <w:p w14:paraId="7AA8C7BD" w14:textId="77777777" w:rsidR="000F4499" w:rsidRDefault="000F4499" w:rsidP="00E25CE5">
      <w:pPr>
        <w:rPr>
          <w:lang w:val="vi-VN"/>
        </w:rPr>
      </w:pPr>
    </w:p>
    <w:p w14:paraId="7E7E3103" w14:textId="77777777" w:rsidR="000F4499" w:rsidRPr="000F4499" w:rsidRDefault="000F4499" w:rsidP="00E25CE5">
      <w:pPr>
        <w:rPr>
          <w:lang w:val="vi-VN"/>
        </w:rPr>
      </w:pPr>
    </w:p>
    <w:p w14:paraId="11F00512" w14:textId="3FEB03BA" w:rsidR="000F4499" w:rsidRPr="000F4499" w:rsidRDefault="00E25CE5" w:rsidP="000F4499">
      <w:pPr>
        <w:pStyle w:val="u1"/>
        <w:jc w:val="center"/>
        <w:rPr>
          <w:lang w:val="vi-VN"/>
        </w:rPr>
      </w:pPr>
      <w:r w:rsidRPr="00054485">
        <w:rPr>
          <w:lang w:val="vi-VN"/>
        </w:rPr>
        <w:lastRenderedPageBreak/>
        <w:t>DANH MỤC HÌNH VẼ</w:t>
      </w:r>
    </w:p>
    <w:p w14:paraId="46FC45BC" w14:textId="77777777" w:rsidR="000F4499" w:rsidRPr="000F4499" w:rsidRDefault="000F4499" w:rsidP="000F4499">
      <w:pPr>
        <w:tabs>
          <w:tab w:val="right" w:leader="dot" w:pos="8640"/>
        </w:tabs>
        <w:rPr>
          <w:lang w:val="vi-VN"/>
        </w:rPr>
      </w:pPr>
      <w:r w:rsidRPr="00054485">
        <w:rPr>
          <w:lang w:val="vi-VN"/>
        </w:rPr>
        <w:t>Hình 1. Thành phần hệ thống quản lý</w:t>
      </w:r>
      <w:r w:rsidRPr="00054485">
        <w:rPr>
          <w:lang w:val="vi-VN"/>
        </w:rPr>
        <w:tab/>
        <w:t>12</w:t>
      </w:r>
    </w:p>
    <w:p w14:paraId="570C19C2" w14:textId="77777777" w:rsidR="000F4499" w:rsidRPr="000F4499" w:rsidRDefault="000F4499" w:rsidP="000F4499">
      <w:pPr>
        <w:tabs>
          <w:tab w:val="right" w:leader="dot" w:pos="8640"/>
        </w:tabs>
        <w:rPr>
          <w:lang w:val="vi-VN"/>
        </w:rPr>
      </w:pPr>
      <w:r w:rsidRPr="00054485">
        <w:rPr>
          <w:lang w:val="vi-VN"/>
        </w:rPr>
        <w:t>Hình 2. Sơ đồ triển khai hệ thống</w:t>
      </w:r>
      <w:r w:rsidRPr="00054485">
        <w:rPr>
          <w:lang w:val="vi-VN"/>
        </w:rPr>
        <w:tab/>
        <w:t>12</w:t>
      </w:r>
    </w:p>
    <w:p w14:paraId="064506DD" w14:textId="77777777" w:rsidR="000F4499" w:rsidRDefault="000F4499" w:rsidP="000F4499">
      <w:pPr>
        <w:tabs>
          <w:tab w:val="right" w:leader="dot" w:pos="8640"/>
        </w:tabs>
      </w:pPr>
      <w:r>
        <w:t>Hình 3. Use case tổng thể</w:t>
      </w:r>
      <w:r>
        <w:tab/>
        <w:t>15</w:t>
      </w:r>
    </w:p>
    <w:p w14:paraId="21250888" w14:textId="77777777" w:rsidR="000F4499" w:rsidRDefault="000F4499" w:rsidP="000F4499">
      <w:pPr>
        <w:tabs>
          <w:tab w:val="right" w:leader="dot" w:pos="8640"/>
        </w:tabs>
      </w:pPr>
      <w:r>
        <w:t>Hình 4. Use case Quản lý khách hàng.</w:t>
      </w:r>
      <w:r>
        <w:tab/>
        <w:t>15</w:t>
      </w:r>
    </w:p>
    <w:p w14:paraId="24C4FE62" w14:textId="77777777" w:rsidR="000F4499" w:rsidRDefault="000F4499" w:rsidP="000F4499">
      <w:pPr>
        <w:tabs>
          <w:tab w:val="right" w:leader="dot" w:pos="8640"/>
        </w:tabs>
      </w:pPr>
      <w:r>
        <w:t>Hình 5. Use case Quản lý điện kế</w:t>
      </w:r>
      <w:r>
        <w:tab/>
        <w:t>17</w:t>
      </w:r>
    </w:p>
    <w:p w14:paraId="345FB930" w14:textId="77777777" w:rsidR="000F4499" w:rsidRDefault="000F4499" w:rsidP="000F4499">
      <w:pPr>
        <w:tabs>
          <w:tab w:val="right" w:leader="dot" w:pos="8640"/>
        </w:tabs>
      </w:pPr>
      <w:r>
        <w:t>Hình 6. Use case Tra cứu thông tin.</w:t>
      </w:r>
      <w:r>
        <w:tab/>
        <w:t>19</w:t>
      </w:r>
    </w:p>
    <w:p w14:paraId="57503A22" w14:textId="77777777" w:rsidR="000F4499" w:rsidRDefault="000F4499" w:rsidP="000F4499">
      <w:pPr>
        <w:tabs>
          <w:tab w:val="right" w:leader="dot" w:pos="8640"/>
        </w:tabs>
      </w:pPr>
      <w:r>
        <w:t>Hình 7. Use case tính tiền điện</w:t>
      </w:r>
      <w:r>
        <w:tab/>
        <w:t>23</w:t>
      </w:r>
    </w:p>
    <w:p w14:paraId="3BD30012" w14:textId="77777777" w:rsidR="000F4499" w:rsidRDefault="000F4499" w:rsidP="000F4499">
      <w:pPr>
        <w:tabs>
          <w:tab w:val="right" w:leader="dot" w:pos="8640"/>
        </w:tabs>
      </w:pPr>
      <w:r>
        <w:t>Hình 8. UseCase Quản lý giá điện</w:t>
      </w:r>
      <w:r>
        <w:tab/>
        <w:t>24</w:t>
      </w:r>
    </w:p>
    <w:p w14:paraId="28B68496" w14:textId="77777777" w:rsidR="000F4499" w:rsidRDefault="000F4499" w:rsidP="000F4499">
      <w:pPr>
        <w:tabs>
          <w:tab w:val="right" w:leader="dot" w:pos="8640"/>
        </w:tabs>
      </w:pPr>
      <w:r>
        <w:t>Hình 9. Sơ đồ quan niệm dữ liệu.</w:t>
      </w:r>
      <w:r>
        <w:tab/>
        <w:t>26</w:t>
      </w:r>
    </w:p>
    <w:p w14:paraId="7D09445B" w14:textId="77777777" w:rsidR="000F4499" w:rsidRDefault="000F4499" w:rsidP="000F4499">
      <w:pPr>
        <w:tabs>
          <w:tab w:val="right" w:leader="dot" w:pos="8640"/>
        </w:tabs>
      </w:pPr>
      <w:r>
        <w:t>Hình 10. Giao diện đăng nhập.</w:t>
      </w:r>
      <w:r>
        <w:tab/>
        <w:t>29</w:t>
      </w:r>
    </w:p>
    <w:p w14:paraId="67905D67" w14:textId="77777777" w:rsidR="000F4499" w:rsidRDefault="000F4499" w:rsidP="000F4499">
      <w:pPr>
        <w:tabs>
          <w:tab w:val="right" w:leader="dot" w:pos="8640"/>
        </w:tabs>
      </w:pPr>
      <w:r>
        <w:t>Hình 11. Giao diện chính - Màn hình quản lý</w:t>
      </w:r>
      <w:r>
        <w:tab/>
        <w:t>30</w:t>
      </w:r>
    </w:p>
    <w:p w14:paraId="285C2C7C" w14:textId="77777777" w:rsidR="000F4499" w:rsidRDefault="000F4499" w:rsidP="000F4499">
      <w:pPr>
        <w:tabs>
          <w:tab w:val="right" w:leader="dot" w:pos="8640"/>
        </w:tabs>
      </w:pPr>
      <w:r>
        <w:t>Hình 12. Giao diện Quản lý hóa đơn</w:t>
      </w:r>
      <w:r>
        <w:tab/>
        <w:t>30</w:t>
      </w:r>
    </w:p>
    <w:p w14:paraId="73235262" w14:textId="77777777" w:rsidR="000F4499" w:rsidRDefault="000F4499" w:rsidP="000F4499">
      <w:pPr>
        <w:tabs>
          <w:tab w:val="right" w:leader="dot" w:pos="8640"/>
        </w:tabs>
      </w:pPr>
      <w:r>
        <w:t>Hình 13. Giao diện Quản lý giá điện</w:t>
      </w:r>
      <w:r>
        <w:tab/>
        <w:t>31</w:t>
      </w:r>
    </w:p>
    <w:p w14:paraId="2D1C626D" w14:textId="77777777" w:rsidR="000F4499" w:rsidRDefault="000F4499" w:rsidP="000F4499">
      <w:pPr>
        <w:tabs>
          <w:tab w:val="right" w:leader="dot" w:pos="8640"/>
        </w:tabs>
      </w:pPr>
      <w:r>
        <w:t>Hình 14. Giao diện Quản lý điện kế</w:t>
      </w:r>
      <w:r>
        <w:tab/>
        <w:t>31</w:t>
      </w:r>
    </w:p>
    <w:p w14:paraId="34F8CDEF" w14:textId="77777777" w:rsidR="000F4499" w:rsidRDefault="000F4499" w:rsidP="000F4499">
      <w:pPr>
        <w:tabs>
          <w:tab w:val="right" w:leader="dot" w:pos="8640"/>
        </w:tabs>
      </w:pPr>
      <w:r>
        <w:t>Hình 15. Giao diện Quản lý khách hàng</w:t>
      </w:r>
      <w:r>
        <w:tab/>
        <w:t>32</w:t>
      </w:r>
    </w:p>
    <w:p w14:paraId="4801179A" w14:textId="77777777" w:rsidR="000F4499" w:rsidRDefault="000F4499" w:rsidP="000F4499">
      <w:pPr>
        <w:tabs>
          <w:tab w:val="right" w:leader="dot" w:pos="8640"/>
        </w:tabs>
      </w:pPr>
      <w:r>
        <w:t>Hình 16. Giao diện Tra cứu - Theo dõi nợ</w:t>
      </w:r>
      <w:r>
        <w:tab/>
        <w:t>32</w:t>
      </w:r>
    </w:p>
    <w:p w14:paraId="6CF33740" w14:textId="77777777" w:rsidR="000F4499" w:rsidRDefault="000F4499" w:rsidP="000F4499">
      <w:pPr>
        <w:tabs>
          <w:tab w:val="right" w:leader="dot" w:pos="8640"/>
        </w:tabs>
      </w:pPr>
      <w:r>
        <w:t>Hình 17. Giao diện Quản lý nhân viên</w:t>
      </w:r>
      <w:r>
        <w:tab/>
        <w:t>33</w:t>
      </w:r>
    </w:p>
    <w:p w14:paraId="499B76F4" w14:textId="77777777" w:rsidR="000F4499" w:rsidRDefault="000F4499" w:rsidP="000F4499">
      <w:pPr>
        <w:tabs>
          <w:tab w:val="right" w:leader="dot" w:pos="8640"/>
        </w:tabs>
      </w:pPr>
      <w:r>
        <w:t>Hình 18. Giao diện tính tiền điện</w:t>
      </w:r>
      <w:r>
        <w:tab/>
        <w:t>33</w:t>
      </w:r>
    </w:p>
    <w:p w14:paraId="6C2F4D46" w14:textId="77777777" w:rsidR="000F4499" w:rsidRDefault="000F4499" w:rsidP="000F4499">
      <w:pPr>
        <w:tabs>
          <w:tab w:val="right" w:leader="dot" w:pos="8640"/>
        </w:tabs>
      </w:pPr>
      <w:r>
        <w:t>Hình 19. Giao diện chi tiết hóa đơn</w:t>
      </w:r>
      <w:r>
        <w:tab/>
        <w:t>34</w:t>
      </w:r>
    </w:p>
    <w:p w14:paraId="6DB46013" w14:textId="77777777" w:rsidR="000F4499" w:rsidRDefault="000F4499" w:rsidP="000F4499">
      <w:pPr>
        <w:tabs>
          <w:tab w:val="right" w:leader="dot" w:pos="8640"/>
        </w:tabs>
      </w:pPr>
      <w:r>
        <w:t>Hình 20. Đăng nhập bằng tài khoản mẫu</w:t>
      </w:r>
      <w:r>
        <w:tab/>
        <w:t>97</w:t>
      </w:r>
    </w:p>
    <w:p w14:paraId="3BD6BD9A" w14:textId="77777777" w:rsidR="000F4499" w:rsidRDefault="000F4499" w:rsidP="000F4499">
      <w:pPr>
        <w:tabs>
          <w:tab w:val="right" w:leader="dot" w:pos="8640"/>
        </w:tabs>
      </w:pPr>
      <w:r>
        <w:t>Hình 21. Từ chối mật khẩu sai</w:t>
      </w:r>
      <w:r>
        <w:tab/>
        <w:t>98</w:t>
      </w:r>
    </w:p>
    <w:p w14:paraId="38348ACC" w14:textId="77777777" w:rsidR="000F4499" w:rsidRDefault="000F4499" w:rsidP="000F4499">
      <w:pPr>
        <w:tabs>
          <w:tab w:val="right" w:leader="dot" w:pos="8640"/>
        </w:tabs>
      </w:pPr>
      <w:r>
        <w:t>Hình 22. Từ chối đơn giá bằng 0 hoặc âm</w:t>
      </w:r>
      <w:r>
        <w:tab/>
        <w:t>99</w:t>
      </w:r>
    </w:p>
    <w:p w14:paraId="52BD8362" w14:textId="77777777" w:rsidR="000F4499" w:rsidRDefault="000F4499" w:rsidP="000F4499">
      <w:pPr>
        <w:tabs>
          <w:tab w:val="right" w:leader="dot" w:pos="8640"/>
        </w:tabs>
      </w:pPr>
      <w:r>
        <w:t>Hình 23. Tìm theo tên có dấu / một phần tên</w:t>
      </w:r>
      <w:r>
        <w:tab/>
        <w:t>100</w:t>
      </w:r>
    </w:p>
    <w:p w14:paraId="4B66272F" w14:textId="77777777" w:rsidR="000F4499" w:rsidRDefault="000F4499" w:rsidP="000F4499">
      <w:pPr>
        <w:tabs>
          <w:tab w:val="right" w:leader="dot" w:pos="8640"/>
        </w:tabs>
      </w:pPr>
      <w:r>
        <w:t>Hình 24. Thêm điện kế trùng mã</w:t>
      </w:r>
      <w:r>
        <w:tab/>
        <w:t>101</w:t>
      </w:r>
    </w:p>
    <w:p w14:paraId="28FA1516" w14:textId="77777777" w:rsidR="000F4499" w:rsidRDefault="000F4499" w:rsidP="000F4499">
      <w:pPr>
        <w:tabs>
          <w:tab w:val="right" w:leader="dot" w:pos="8640"/>
        </w:tabs>
      </w:pPr>
      <w:r>
        <w:t>Hình 25. Đổi mật khẩu với mật khẩu cũ đúng</w:t>
      </w:r>
      <w:r>
        <w:tab/>
        <w:t>102</w:t>
      </w:r>
    </w:p>
    <w:p w14:paraId="1D07ACC2" w14:textId="77777777" w:rsidR="000F4499" w:rsidRDefault="000F4499" w:rsidP="000F4499">
      <w:pPr>
        <w:tabs>
          <w:tab w:val="right" w:leader="dot" w:pos="8640"/>
        </w:tabs>
      </w:pPr>
      <w:r>
        <w:t>Hình 26. Từ chối chỉ số âm</w:t>
      </w:r>
      <w:r>
        <w:tab/>
        <w:t>103</w:t>
      </w:r>
    </w:p>
    <w:p w14:paraId="4A7B580E" w14:textId="77777777" w:rsidR="000F4499" w:rsidRDefault="000F4499" w:rsidP="000F4499">
      <w:pPr>
        <w:tabs>
          <w:tab w:val="right" w:leader="dot" w:pos="8640"/>
        </w:tabs>
      </w:pPr>
      <w:r>
        <w:t>Hình 27. Để trống từ khóa tìm khách hàng</w:t>
      </w:r>
      <w:r>
        <w:tab/>
        <w:t>104</w:t>
      </w:r>
    </w:p>
    <w:p w14:paraId="78EDF928" w14:textId="77777777" w:rsidR="000F4499" w:rsidRDefault="000F4499" w:rsidP="000F4499">
      <w:pPr>
        <w:tabs>
          <w:tab w:val="right" w:leader="dot" w:pos="8640"/>
        </w:tabs>
      </w:pPr>
      <w:r>
        <w:t>Hình 28. Kiểm tra cú pháp PHP</w:t>
      </w:r>
      <w:r>
        <w:tab/>
        <w:t>112</w:t>
      </w:r>
    </w:p>
    <w:p w14:paraId="5C7C7F32" w14:textId="77777777" w:rsidR="000F4499" w:rsidRDefault="000F4499" w:rsidP="000F4499">
      <w:pPr>
        <w:tabs>
          <w:tab w:val="right" w:leader="dot" w:pos="8640"/>
        </w:tabs>
      </w:pPr>
      <w:r>
        <w:t>Hình 29. Kiểm thử xác thực nhân viên</w:t>
      </w:r>
      <w:r>
        <w:tab/>
        <w:t>112</w:t>
      </w:r>
    </w:p>
    <w:p w14:paraId="2F28912F" w14:textId="77777777" w:rsidR="000F4499" w:rsidRDefault="000F4499" w:rsidP="000F4499">
      <w:pPr>
        <w:tabs>
          <w:tab w:val="right" w:leader="dot" w:pos="8640"/>
        </w:tabs>
      </w:pPr>
      <w:r>
        <w:t>Hình 30. Kiểm thử thêm/cập nhật khách hàng</w:t>
      </w:r>
      <w:r>
        <w:tab/>
        <w:t>112</w:t>
      </w:r>
    </w:p>
    <w:p w14:paraId="425680C1" w14:textId="77777777" w:rsidR="000F4499" w:rsidRDefault="000F4499" w:rsidP="000F4499">
      <w:pPr>
        <w:tabs>
          <w:tab w:val="right" w:leader="dot" w:pos="8640"/>
        </w:tabs>
      </w:pPr>
      <w:r>
        <w:t>Hình 31. Kiểm thử điện kế</w:t>
      </w:r>
      <w:r>
        <w:tab/>
        <w:t>113</w:t>
      </w:r>
    </w:p>
    <w:p w14:paraId="0B964D4C" w14:textId="77777777" w:rsidR="000F4499" w:rsidRDefault="000F4499" w:rsidP="000F4499">
      <w:pPr>
        <w:tabs>
          <w:tab w:val="right" w:leader="dot" w:pos="8640"/>
        </w:tabs>
      </w:pPr>
      <w:r>
        <w:t>Hình 32. Kiểm thử tính tiền điện</w:t>
      </w:r>
      <w:r>
        <w:tab/>
        <w:t>113</w:t>
      </w:r>
    </w:p>
    <w:p w14:paraId="202026A4" w14:textId="77777777" w:rsidR="000F4499" w:rsidRDefault="000F4499" w:rsidP="000F4499">
      <w:pPr>
        <w:tabs>
          <w:tab w:val="right" w:leader="dot" w:pos="8640"/>
        </w:tabs>
      </w:pPr>
      <w:r>
        <w:t>Hình 33. Kiểm thử hóa đơn</w:t>
      </w:r>
      <w:r>
        <w:tab/>
        <w:t>114</w:t>
      </w:r>
    </w:p>
    <w:p w14:paraId="0C7726BE" w14:textId="77777777" w:rsidR="000F4499" w:rsidRDefault="000F4499" w:rsidP="000F4499">
      <w:pPr>
        <w:tabs>
          <w:tab w:val="right" w:leader="dot" w:pos="8640"/>
        </w:tabs>
      </w:pPr>
      <w:r>
        <w:t>Hình 34. Kết quả PHPUnit</w:t>
      </w:r>
      <w:r>
        <w:tab/>
        <w:t>114</w:t>
      </w:r>
    </w:p>
    <w:p w14:paraId="5215ED3C" w14:textId="77777777" w:rsidR="000F4499" w:rsidRDefault="000F4499" w:rsidP="000F4499">
      <w:pPr>
        <w:tabs>
          <w:tab w:val="right" w:leader="dot" w:pos="8640"/>
        </w:tabs>
      </w:pPr>
      <w:r>
        <w:t>Hình 35. Kết quả kiểm thử tự động</w:t>
      </w:r>
      <w:r>
        <w:tab/>
        <w:t>118</w:t>
      </w:r>
    </w:p>
    <w:p w14:paraId="2E3B0910" w14:textId="77777777" w:rsidR="000F4499" w:rsidRDefault="000F4499" w:rsidP="000F4499">
      <w:pPr>
        <w:tabs>
          <w:tab w:val="right" w:leader="dot" w:pos="8640"/>
        </w:tabs>
      </w:pPr>
      <w:r>
        <w:lastRenderedPageBreak/>
        <w:t>Hình 36. Kết quả kiểm thử OWASP ZAP</w:t>
      </w:r>
      <w:r>
        <w:tab/>
        <w:t>120</w:t>
      </w:r>
    </w:p>
    <w:p w14:paraId="29D784BA" w14:textId="77777777" w:rsidR="000F4499" w:rsidRDefault="000F4499" w:rsidP="000F4499">
      <w:pPr>
        <w:tabs>
          <w:tab w:val="right" w:leader="dot" w:pos="8640"/>
        </w:tabs>
      </w:pPr>
      <w:r>
        <w:t>Hình 37. OWASP ZAP sau khi sửa</w:t>
      </w:r>
      <w:r>
        <w:tab/>
        <w:t>124</w:t>
      </w:r>
    </w:p>
    <w:p w14:paraId="4C0BAC36" w14:textId="77777777" w:rsidR="000F4499" w:rsidRDefault="000F4499" w:rsidP="000F4499">
      <w:pPr>
        <w:tabs>
          <w:tab w:val="right" w:leader="dot" w:pos="8640"/>
        </w:tabs>
      </w:pPr>
      <w:r>
        <w:t>Hình 38. Kết quả kiểm thử Apache JMeter</w:t>
      </w:r>
      <w:r>
        <w:tab/>
        <w:t>126</w:t>
      </w:r>
    </w:p>
    <w:p w14:paraId="17237997" w14:textId="77777777" w:rsidR="000F4499" w:rsidRPr="000F4499" w:rsidRDefault="000F4499" w:rsidP="000F4499"/>
    <w:p w14:paraId="66FFA1ED" w14:textId="44A7D236" w:rsidR="003D5EA7" w:rsidRPr="00D25E87" w:rsidRDefault="00000000" w:rsidP="000F4499">
      <w:pPr>
        <w:pStyle w:val="u1"/>
        <w:rPr>
          <w:sz w:val="32"/>
          <w:szCs w:val="32"/>
          <w:lang w:val="vi-VN"/>
        </w:rPr>
      </w:pPr>
      <w:r w:rsidRPr="00E25CE5">
        <w:br w:type="page"/>
      </w:r>
      <w:bookmarkStart w:id="2" w:name="_heading=h.zc19clqrvct6" w:colFirst="0" w:colLast="0"/>
      <w:bookmarkStart w:id="3" w:name="_heading=h.v06k8kbbm84h" w:colFirst="0" w:colLast="0"/>
      <w:bookmarkEnd w:id="2"/>
      <w:bookmarkEnd w:id="3"/>
      <w:r w:rsidRPr="00D25E87">
        <w:rPr>
          <w:sz w:val="32"/>
          <w:szCs w:val="32"/>
        </w:rPr>
        <w:lastRenderedPageBreak/>
        <w:t>MỞ ĐẦU</w:t>
      </w:r>
    </w:p>
    <w:p w14:paraId="122A8205" w14:textId="77777777" w:rsidR="00F57F15" w:rsidRDefault="00000000">
      <w:pPr>
        <w:pStyle w:val="u1"/>
        <w:numPr>
          <w:ilvl w:val="0"/>
          <w:numId w:val="1"/>
        </w:numPr>
      </w:pPr>
      <w:bookmarkStart w:id="4" w:name="_heading=h.e2zs2fq6ukq" w:colFirst="0" w:colLast="0"/>
      <w:bookmarkEnd w:id="4"/>
      <w:r>
        <w:t>Giới thiệu</w:t>
      </w:r>
    </w:p>
    <w:p w14:paraId="03CAB816" w14:textId="77777777" w:rsidR="00F57F15" w:rsidRDefault="00000000">
      <w:pPr>
        <w:pStyle w:val="u2"/>
        <w:numPr>
          <w:ilvl w:val="1"/>
          <w:numId w:val="1"/>
        </w:numPr>
        <w:rPr>
          <w:lang w:val="vi-VN"/>
        </w:rPr>
      </w:pPr>
      <w:bookmarkStart w:id="5" w:name="_heading=h.8dxb7pvcb5yf" w:colFirst="0" w:colLast="0"/>
      <w:bookmarkEnd w:id="5"/>
      <w:r>
        <w:t>Giới thiệu bài toán</w:t>
      </w:r>
    </w:p>
    <w:p w14:paraId="75295E88" w14:textId="4B2FD5A0" w:rsidR="004148D6" w:rsidRPr="000F4499" w:rsidRDefault="00D25E87" w:rsidP="001273C7">
      <w:pPr>
        <w:pStyle w:val="ThnVnban"/>
        <w:rPr>
          <w:lang w:val="vi-VN"/>
        </w:rPr>
      </w:pPr>
      <w:r w:rsidRPr="000F4499">
        <w:rPr>
          <w:lang w:val="vi-VN"/>
        </w:rPr>
        <w:t xml:space="preserve">   </w:t>
      </w:r>
      <w:r w:rsidR="004148D6" w:rsidRPr="000F4499">
        <w:rPr>
          <w:lang w:val="vi-VN"/>
        </w:rPr>
        <w:t>Trong thời đại chuyển đổi số và tự động hóa quy trình quản lý, việc áp dụng công nghệ thông tin vào công tác điều hành, dịch vụ công và đời sống xã hội là xu hướng tất yếu. Đối với ngành điện lực, công tác quản lý tiêu thụ điện năng, chốt chỉ số công tơ, tính toán hóa đơn và theo dõi công nợ khách hàng đóng vai trò vô cùng cốt lõi. Trong thực tế trước đây, công tác chốt sổ và tính tiền điện thủ công thường dựa trên sổ sách hoặc các tập tin thống kê rời rạc. Phương pháp này không chỉ tốn kém nhân lực, thời gian di chuyển mà còn tiềm ẩn rủi ro rất cao về tính toán sai lệch, nhầm lẫn chỉ số, áp sai bậc giá điện hoặc thất thoát dữ liệu kế toán.</w:t>
      </w:r>
    </w:p>
    <w:p w14:paraId="4F1C8D01" w14:textId="2FFE9FB6" w:rsidR="004148D6" w:rsidRPr="000F4499" w:rsidRDefault="00D25E87" w:rsidP="001273C7">
      <w:pPr>
        <w:pStyle w:val="ThnVnban"/>
        <w:rPr>
          <w:lang w:val="vi-VN"/>
        </w:rPr>
      </w:pPr>
      <w:r w:rsidRPr="000F4499">
        <w:rPr>
          <w:lang w:val="vi-VN"/>
        </w:rPr>
        <w:t xml:space="preserve">   </w:t>
      </w:r>
      <w:r w:rsidR="004148D6" w:rsidRPr="000F4499">
        <w:rPr>
          <w:lang w:val="vi-VN"/>
        </w:rPr>
        <w:t>Nhận thức được thực trạng đó, nhóm chúng em đã lựa chọn và triển khai xây dựng đề tài: Web quản lý</w:t>
      </w:r>
      <w:r w:rsidR="00054485">
        <w:rPr>
          <w:lang w:val="vi-VN"/>
        </w:rPr>
        <w:t xml:space="preserve"> hóa đơn tiền điện</w:t>
      </w:r>
      <w:r w:rsidR="004148D6" w:rsidRPr="000F4499">
        <w:rPr>
          <w:lang w:val="vi-VN"/>
        </w:rPr>
        <w:t>. Hệ thống này được thiết kế nhằm mục đích trở thành công cụ hỗ trợ toàn diện cho nhân viên và ban quản lý công ty điện lực: số hóa toàn bộ hồ sơ khách hàng, tự động hóa quy trình nhập chỉ số điện kế, áp dụng thuật toán phân bổ bậc giá tự động để xuất hóa đơn và theo dõi chi tiết tình trạng thanh toán.</w:t>
      </w:r>
    </w:p>
    <w:p w14:paraId="5E240290" w14:textId="6F752FDA" w:rsidR="004148D6" w:rsidRPr="000F4499" w:rsidRDefault="00D25E87" w:rsidP="001273C7">
      <w:pPr>
        <w:pStyle w:val="ThnVnban"/>
        <w:rPr>
          <w:lang w:val="vi-VN"/>
        </w:rPr>
      </w:pPr>
      <w:r w:rsidRPr="000F4499">
        <w:rPr>
          <w:lang w:val="vi-VN"/>
        </w:rPr>
        <w:t xml:space="preserve">   </w:t>
      </w:r>
      <w:r w:rsidR="004148D6" w:rsidRPr="000F4499">
        <w:rPr>
          <w:lang w:val="vi-VN"/>
        </w:rPr>
        <w:t>Tuy nhiên, đứng dưới góc độ của môn học Đánh giá và kiểm định chất lượng phần mềm (Mã học phần: CSE703010), nhóm hiểu rằng một ứng dụng quản lý tài chính - hóa đơn dù có giao diện đẹp hay đầy đủ tính năng đến đâu nhưng nếu chưa trải qua quy trình kiểm thử nghiêm ngặt thì không thể đưa vào vận hành thực tế. Chỉ cần một lỗi logic nhỏ ở thuật toán chia bậc tiền điện hay một lỗ hổng bảo mật ô nhập liệu cũng có thể gây thiệt hại trực tiếp về mặt tài chính và uy tín của doanh nghiệp. Vì vậy, bài toán trọng tâm mà nhóm đặt ra trong đồ án này là: Lập kế hoạch, thiết kế kịch bản và thực thi các phương pháp kiểm thử toàn diện để đánh giá, phát hiện và tối ưu hóa chất lượng của hệ thống Web quản lý tiền điện.</w:t>
      </w:r>
    </w:p>
    <w:p w14:paraId="3B778C04" w14:textId="77777777" w:rsidR="00F57F15" w:rsidRPr="00D25E87" w:rsidRDefault="00000000">
      <w:pPr>
        <w:pStyle w:val="u2"/>
        <w:numPr>
          <w:ilvl w:val="1"/>
          <w:numId w:val="1"/>
        </w:numPr>
        <w:rPr>
          <w:sz w:val="28"/>
          <w:szCs w:val="28"/>
          <w:lang w:val="vi-VN"/>
        </w:rPr>
      </w:pPr>
      <w:bookmarkStart w:id="6" w:name="_heading=h.ir6um62wcz53" w:colFirst="0" w:colLast="0"/>
      <w:bookmarkEnd w:id="6"/>
      <w:r w:rsidRPr="00D25E87">
        <w:rPr>
          <w:sz w:val="28"/>
          <w:szCs w:val="28"/>
        </w:rPr>
        <w:t>Mục tiêu đề tài</w:t>
      </w:r>
    </w:p>
    <w:p w14:paraId="0045B5E6" w14:textId="1DDE20DC" w:rsidR="004148D6" w:rsidRPr="00D25E87" w:rsidRDefault="004148D6" w:rsidP="001273C7">
      <w:pPr>
        <w:pStyle w:val="ThnVnban"/>
        <w:rPr>
          <w:lang w:val="vi-VN"/>
        </w:rPr>
      </w:pPr>
      <w:r w:rsidRPr="000F4499">
        <w:rPr>
          <w:lang w:val="vi-VN"/>
        </w:rPr>
        <w:t>Để giải quyết triệt để bài toán nêu trên, nhóm chúng em đã xác định các mục tiêu cụ thể bao gồm:</w:t>
      </w:r>
    </w:p>
    <w:p w14:paraId="3589CE16" w14:textId="6D9F4BC5" w:rsidR="004148D6" w:rsidRPr="000F4499" w:rsidRDefault="004148D6" w:rsidP="001273C7">
      <w:pPr>
        <w:pStyle w:val="ThnVnban"/>
        <w:rPr>
          <w:lang w:val="vi-VN"/>
        </w:rPr>
      </w:pPr>
      <w:r w:rsidRPr="000F4499">
        <w:rPr>
          <w:lang w:val="vi-VN"/>
        </w:rPr>
        <w:lastRenderedPageBreak/>
        <w:t>Mục tiêu lý thuyết và thực hành: Vận dụng trực tiếp các kiến thức, tiêu chuẩn kiểm thử phần mềm quốc tế vào một sản phẩm phần mềm thực tế do sinh viên phát triển.</w:t>
      </w:r>
    </w:p>
    <w:p w14:paraId="4DD313F9" w14:textId="132AB915" w:rsidR="004148D6" w:rsidRPr="000F4499" w:rsidRDefault="004148D6" w:rsidP="001273C7">
      <w:pPr>
        <w:pStyle w:val="ThnVnban"/>
        <w:rPr>
          <w:lang w:val="vi-VN"/>
        </w:rPr>
      </w:pPr>
      <w:r w:rsidRPr="000F4499">
        <w:rPr>
          <w:lang w:val="vi-VN"/>
        </w:rPr>
        <w:t>Mục tiêu xây dựng tài liệu kiểm thử: Thiết kế bộ tài liệu kiểm thử hoàn chỉnh, bao gồm Kế hoạch kiểm thử (Test Plan) và Danh sách ca kiểm thử (Test Cases) chi tiết, bao phủ từ khâu xác thực giao diện người dùng, kiểm tra ràng buộc dữ liệu cho đến các thuật toán tính toán phức tạp bên trong mã nguồn.</w:t>
      </w:r>
    </w:p>
    <w:p w14:paraId="0B097C64" w14:textId="1B7EBE87" w:rsidR="004148D6" w:rsidRPr="000F4499" w:rsidRDefault="004148D6" w:rsidP="001273C7">
      <w:pPr>
        <w:pStyle w:val="ThnVnban"/>
        <w:rPr>
          <w:sz w:val="28"/>
          <w:lang w:val="vi-VN"/>
        </w:rPr>
      </w:pPr>
      <w:r w:rsidRPr="000F4499">
        <w:rPr>
          <w:lang w:val="vi-VN"/>
        </w:rPr>
        <w:t>Mục tiêu thực thi đa phương pháp: Áp dụng kết hợp 4 phương pháp kiểm thử chính để đánh giá ứng dụng một cách đa chiều:</w:t>
      </w:r>
    </w:p>
    <w:p w14:paraId="05F5C878" w14:textId="7A952DE9" w:rsidR="004148D6" w:rsidRPr="004148D6" w:rsidRDefault="004148D6" w:rsidP="004148D6">
      <w:pPr>
        <w:pStyle w:val="oancuaDanhsach"/>
        <w:numPr>
          <w:ilvl w:val="0"/>
          <w:numId w:val="7"/>
        </w:numPr>
        <w:rPr>
          <w:sz w:val="28"/>
          <w:szCs w:val="28"/>
          <w:lang w:val="vi-VN"/>
        </w:rPr>
      </w:pPr>
      <w:r w:rsidRPr="004148D6">
        <w:rPr>
          <w:sz w:val="28"/>
          <w:szCs w:val="28"/>
          <w:lang w:val="vi-VN"/>
        </w:rPr>
        <w:t>Kiểm thử hộp đen (Black-box Testing): Đánh giá chức năng và giao diện từ góc độ người dùng cuối.</w:t>
      </w:r>
    </w:p>
    <w:p w14:paraId="411869A7" w14:textId="77777777" w:rsidR="004148D6" w:rsidRPr="004148D6" w:rsidRDefault="004148D6" w:rsidP="004148D6">
      <w:pPr>
        <w:rPr>
          <w:sz w:val="28"/>
          <w:szCs w:val="28"/>
          <w:lang w:val="vi-VN"/>
        </w:rPr>
      </w:pPr>
    </w:p>
    <w:p w14:paraId="6099FF23" w14:textId="28985828" w:rsidR="004148D6" w:rsidRPr="004148D6" w:rsidRDefault="004148D6" w:rsidP="004148D6">
      <w:pPr>
        <w:pStyle w:val="oancuaDanhsach"/>
        <w:numPr>
          <w:ilvl w:val="0"/>
          <w:numId w:val="7"/>
        </w:numPr>
        <w:rPr>
          <w:sz w:val="28"/>
          <w:szCs w:val="28"/>
          <w:lang w:val="vi-VN"/>
        </w:rPr>
      </w:pPr>
      <w:r w:rsidRPr="004148D6">
        <w:rPr>
          <w:sz w:val="28"/>
          <w:szCs w:val="28"/>
          <w:lang w:val="vi-VN"/>
        </w:rPr>
        <w:t>Kiểm thử hộp trắng (White-box Testing): Phân tích mã nguồn, kiểm tra luồng điều khiển và đo lường độ bao phủ mã lệnh (Code Coverage) bằng PHPUnit.</w:t>
      </w:r>
    </w:p>
    <w:p w14:paraId="0EDDC8E5" w14:textId="77777777" w:rsidR="004148D6" w:rsidRPr="004148D6" w:rsidRDefault="004148D6" w:rsidP="004148D6">
      <w:pPr>
        <w:rPr>
          <w:sz w:val="28"/>
          <w:szCs w:val="28"/>
          <w:lang w:val="vi-VN"/>
        </w:rPr>
      </w:pPr>
    </w:p>
    <w:p w14:paraId="6D70B13C" w14:textId="6DB51DBC" w:rsidR="004148D6" w:rsidRPr="004148D6" w:rsidRDefault="004148D6" w:rsidP="004148D6">
      <w:pPr>
        <w:pStyle w:val="oancuaDanhsach"/>
        <w:numPr>
          <w:ilvl w:val="0"/>
          <w:numId w:val="7"/>
        </w:numPr>
        <w:rPr>
          <w:sz w:val="28"/>
          <w:szCs w:val="28"/>
          <w:lang w:val="vi-VN"/>
        </w:rPr>
      </w:pPr>
      <w:r w:rsidRPr="004148D6">
        <w:rPr>
          <w:sz w:val="28"/>
          <w:szCs w:val="28"/>
          <w:lang w:val="vi-VN"/>
        </w:rPr>
        <w:t>Kiểm thử tự động (Automation Testing): Tự động hóa các kịch bản kiểm thử lặp đi lặp lại nhằm tăng tốc độ và độ chính xác khi regression test.</w:t>
      </w:r>
    </w:p>
    <w:p w14:paraId="174C45E8" w14:textId="77777777" w:rsidR="004148D6" w:rsidRPr="004148D6" w:rsidRDefault="004148D6" w:rsidP="004148D6">
      <w:pPr>
        <w:rPr>
          <w:sz w:val="28"/>
          <w:szCs w:val="28"/>
          <w:lang w:val="vi-VN"/>
        </w:rPr>
      </w:pPr>
    </w:p>
    <w:p w14:paraId="1E692F2F" w14:textId="4BDA9479" w:rsidR="004148D6" w:rsidRPr="00D25E87" w:rsidRDefault="004148D6" w:rsidP="004148D6">
      <w:pPr>
        <w:pStyle w:val="oancuaDanhsach"/>
        <w:numPr>
          <w:ilvl w:val="0"/>
          <w:numId w:val="7"/>
        </w:numPr>
        <w:rPr>
          <w:sz w:val="28"/>
          <w:szCs w:val="28"/>
          <w:lang w:val="vi-VN"/>
        </w:rPr>
      </w:pPr>
      <w:r w:rsidRPr="004148D6">
        <w:rPr>
          <w:sz w:val="28"/>
          <w:szCs w:val="28"/>
          <w:lang w:val="vi-VN"/>
        </w:rPr>
        <w:t>Kiểm thử nâng cao (Advanced Testing): Rà quét lỗ hổng bảo mật (chống XSS, SQL Injection, CSRF với OWASP ZAP) và kiểm thử khả năng chịu tải, hiệu năng hệ thống dưới áp lực nhiều người dùng đồng thời (Apache JMeter).</w:t>
      </w:r>
    </w:p>
    <w:p w14:paraId="3A4B3202" w14:textId="4443CEB4" w:rsidR="004148D6" w:rsidRPr="000F4499" w:rsidRDefault="004148D6" w:rsidP="001273C7">
      <w:pPr>
        <w:pStyle w:val="ThnVnban"/>
        <w:rPr>
          <w:lang w:val="vi-VN"/>
        </w:rPr>
      </w:pPr>
      <w:r w:rsidRPr="000F4499">
        <w:rPr>
          <w:lang w:val="vi-VN"/>
        </w:rPr>
        <w:t>Mục tiêu hoàn thiện sản phẩm: Phát hiện các lỗi tiềm ẩn (Bug), phân tích nguyên nhân gốc rễ và đưa ra giải pháp khắc phục nhằm nâng cao tính đúng đắn, độ tin cậy và sự ổn định của hệ thống.</w:t>
      </w:r>
    </w:p>
    <w:p w14:paraId="44C11A0A" w14:textId="7769B6CB" w:rsidR="00F57F15" w:rsidRPr="00D25E87" w:rsidRDefault="00000000" w:rsidP="004148D6">
      <w:pPr>
        <w:pStyle w:val="u2"/>
        <w:numPr>
          <w:ilvl w:val="1"/>
          <w:numId w:val="1"/>
        </w:numPr>
        <w:rPr>
          <w:sz w:val="28"/>
          <w:szCs w:val="28"/>
          <w:lang w:val="vi-VN"/>
        </w:rPr>
      </w:pPr>
      <w:bookmarkStart w:id="7" w:name="_heading=h.vx57dd29c4nw" w:colFirst="0" w:colLast="0"/>
      <w:bookmarkEnd w:id="7"/>
      <w:r w:rsidRPr="00D25E87">
        <w:rPr>
          <w:sz w:val="28"/>
          <w:szCs w:val="28"/>
        </w:rPr>
        <w:t>Phạm vi đề tài</w:t>
      </w:r>
    </w:p>
    <w:p w14:paraId="4FBAB36B" w14:textId="77777777" w:rsidR="004148D6" w:rsidRPr="000F4499" w:rsidRDefault="004148D6" w:rsidP="001273C7">
      <w:pPr>
        <w:pStyle w:val="ThnVnban"/>
        <w:rPr>
          <w:lang w:val="vi-VN"/>
        </w:rPr>
      </w:pPr>
      <w:r w:rsidRPr="000F4499">
        <w:rPr>
          <w:lang w:val="vi-VN"/>
        </w:rPr>
        <w:t>Do giới hạn về thời gian và nguồn lực trong khuôn khổ đồ án môn học, nhóm thống nhất xác định phạm vi thực hiện đề tài như sau:</w:t>
      </w:r>
    </w:p>
    <w:p w14:paraId="4881FCE4" w14:textId="77777777" w:rsidR="004148D6" w:rsidRPr="00D25E87" w:rsidRDefault="004148D6" w:rsidP="004148D6">
      <w:pPr>
        <w:ind w:left="720"/>
        <w:rPr>
          <w:lang w:val="vi-VN"/>
        </w:rPr>
      </w:pPr>
      <w:r w:rsidRPr="00D25E87">
        <w:rPr>
          <w:lang w:val="vi-VN"/>
        </w:rPr>
        <w:t>Phạm vi chức năng hệ thống:</w:t>
      </w:r>
    </w:p>
    <w:p w14:paraId="3DCF9BAF" w14:textId="193D3A5B" w:rsidR="004148D6" w:rsidRPr="00D25E87" w:rsidRDefault="004148D6" w:rsidP="00D25E87">
      <w:pPr>
        <w:pStyle w:val="oancuaDanhsach"/>
        <w:numPr>
          <w:ilvl w:val="0"/>
          <w:numId w:val="7"/>
        </w:numPr>
        <w:rPr>
          <w:lang w:val="vi-VN"/>
        </w:rPr>
      </w:pPr>
      <w:r w:rsidRPr="00D25E87">
        <w:rPr>
          <w:lang w:val="vi-VN"/>
        </w:rPr>
        <w:t>Sub-system 1: Quản lý Xác thực &amp; Phân quyền (Đăng nhập, đăng xuất, bảo mật phiên làm việc và phân quyền giữa Admin/Nhân viên).</w:t>
      </w:r>
    </w:p>
    <w:p w14:paraId="60944EC8" w14:textId="5A931ED4" w:rsidR="004148D6" w:rsidRPr="00D25E87" w:rsidRDefault="004148D6" w:rsidP="00D25E87">
      <w:pPr>
        <w:pStyle w:val="oancuaDanhsach"/>
        <w:numPr>
          <w:ilvl w:val="0"/>
          <w:numId w:val="7"/>
        </w:numPr>
        <w:rPr>
          <w:lang w:val="vi-VN"/>
        </w:rPr>
      </w:pPr>
      <w:r w:rsidRPr="00D25E87">
        <w:rPr>
          <w:lang w:val="vi-VN"/>
        </w:rPr>
        <w:lastRenderedPageBreak/>
        <w:t>Sub-system 2: Quản lý Danh mục (Thêm, sửa, xóa, tìm kiếm thông tin Khách hàng, Điện kế và Bảng giá điện bậc thang).</w:t>
      </w:r>
    </w:p>
    <w:p w14:paraId="349F3010" w14:textId="39219326" w:rsidR="004148D6" w:rsidRPr="00D25E87" w:rsidRDefault="004148D6" w:rsidP="00D25E87">
      <w:pPr>
        <w:pStyle w:val="oancuaDanhsach"/>
        <w:numPr>
          <w:ilvl w:val="0"/>
          <w:numId w:val="7"/>
        </w:numPr>
        <w:rPr>
          <w:lang w:val="vi-VN"/>
        </w:rPr>
      </w:pPr>
      <w:r w:rsidRPr="00D25E87">
        <w:rPr>
          <w:lang w:val="vi-VN"/>
        </w:rPr>
        <w:t xml:space="preserve"> Sub-system 3: Nghiệp vụ cốt lõi - Chỉ số &amp; Hóa đơn (Ghi chỉ số điện đầu/cuối, tính toán lượng điện tiêu thụ, phân bổ bậc giá, tính 10% thuế VAT, xuất giấy báo và lập hóa đơn).</w:t>
      </w:r>
    </w:p>
    <w:p w14:paraId="5A03B4BF" w14:textId="4C69D5AD" w:rsidR="004148D6" w:rsidRPr="00D25E87" w:rsidRDefault="004148D6" w:rsidP="00D25E87">
      <w:pPr>
        <w:pStyle w:val="oancuaDanhsach"/>
        <w:numPr>
          <w:ilvl w:val="0"/>
          <w:numId w:val="7"/>
        </w:numPr>
        <w:rPr>
          <w:lang w:val="vi-VN"/>
        </w:rPr>
      </w:pPr>
      <w:r w:rsidRPr="00D25E87">
        <w:rPr>
          <w:lang w:val="vi-VN"/>
        </w:rPr>
        <w:t xml:space="preserve"> Sub-system 4: Tra cứu &amp; Theo dõi công nợ (Tra cứu lịch sử dùng điện, lọc danh sách khách hàng nợ cước và theo dõi trạng thái thanh toán).</w:t>
      </w:r>
    </w:p>
    <w:p w14:paraId="7CD32B91" w14:textId="77777777" w:rsidR="00D25E87" w:rsidRPr="00D25E87" w:rsidRDefault="00D25E87" w:rsidP="00D25E87">
      <w:pPr>
        <w:pStyle w:val="oancuaDanhsach"/>
        <w:rPr>
          <w:lang w:val="vi-VN"/>
        </w:rPr>
      </w:pPr>
    </w:p>
    <w:p w14:paraId="5B39E28B" w14:textId="77777777" w:rsidR="004148D6" w:rsidRPr="00D25E87" w:rsidRDefault="004148D6" w:rsidP="004148D6">
      <w:pPr>
        <w:ind w:left="720"/>
        <w:rPr>
          <w:lang w:val="vi-VN"/>
        </w:rPr>
      </w:pPr>
      <w:r w:rsidRPr="00D25E87">
        <w:rPr>
          <w:lang w:val="vi-VN"/>
        </w:rPr>
        <w:t>Phạm vi kỹ thuật kiểm thử:</w:t>
      </w:r>
    </w:p>
    <w:p w14:paraId="56B4E28F" w14:textId="7385FD20" w:rsidR="004148D6" w:rsidRPr="00D25E87" w:rsidRDefault="004148D6" w:rsidP="00D25E87">
      <w:pPr>
        <w:pStyle w:val="oancuaDanhsach"/>
        <w:numPr>
          <w:ilvl w:val="0"/>
          <w:numId w:val="7"/>
        </w:numPr>
        <w:rPr>
          <w:lang w:val="vi-VN"/>
        </w:rPr>
      </w:pPr>
      <w:r w:rsidRPr="00D25E87">
        <w:rPr>
          <w:lang w:val="vi-VN"/>
        </w:rPr>
        <w:t>Thực thi 105 Test Cases Hộp đen trên môi trường giao diện Web (Localhost).</w:t>
      </w:r>
    </w:p>
    <w:p w14:paraId="74646FA6" w14:textId="07F5451B" w:rsidR="004148D6" w:rsidRPr="00D25E87" w:rsidRDefault="004148D6" w:rsidP="00D25E87">
      <w:pPr>
        <w:pStyle w:val="oancuaDanhsach"/>
        <w:numPr>
          <w:ilvl w:val="0"/>
          <w:numId w:val="7"/>
        </w:numPr>
        <w:rPr>
          <w:lang w:val="vi-VN"/>
        </w:rPr>
      </w:pPr>
      <w:r w:rsidRPr="00D25E87">
        <w:rPr>
          <w:lang w:val="vi-VN"/>
        </w:rPr>
        <w:t>Thực thi 47 Test Cases Hộp trắng bằng PHPUnit trên các tập tin Controller và Model.</w:t>
      </w:r>
    </w:p>
    <w:p w14:paraId="4C1C1C21" w14:textId="25BC79A6" w:rsidR="004148D6" w:rsidRPr="00D25E87" w:rsidRDefault="004148D6" w:rsidP="00D25E87">
      <w:pPr>
        <w:pStyle w:val="oancuaDanhsach"/>
        <w:numPr>
          <w:ilvl w:val="0"/>
          <w:numId w:val="7"/>
        </w:numPr>
        <w:rPr>
          <w:lang w:val="vi-VN"/>
        </w:rPr>
      </w:pPr>
      <w:r w:rsidRPr="00D25E87">
        <w:rPr>
          <w:lang w:val="vi-VN"/>
        </w:rPr>
        <w:t>Quét bảo mật tự động trên các điểm cuối (Endpoints) quan trọng bằng OWASP ZAP.</w:t>
      </w:r>
    </w:p>
    <w:p w14:paraId="2A24FF0A" w14:textId="0509010F" w:rsidR="004148D6" w:rsidRPr="00D25E87" w:rsidRDefault="004148D6" w:rsidP="00D25E87">
      <w:pPr>
        <w:pStyle w:val="oancuaDanhsach"/>
        <w:numPr>
          <w:ilvl w:val="0"/>
          <w:numId w:val="7"/>
        </w:numPr>
        <w:rPr>
          <w:lang w:val="vi-VN"/>
        </w:rPr>
      </w:pPr>
      <w:r w:rsidRPr="00D25E87">
        <w:rPr>
          <w:lang w:val="vi-VN"/>
        </w:rPr>
        <w:t>Giả lập 100 người dùng truy cập đồng thời (100 Virtual Users) bằng Apache JMeter để đo thời gian phản hồi và thông lượng (Throughput).</w:t>
      </w:r>
    </w:p>
    <w:p w14:paraId="3F10DAAF" w14:textId="77777777" w:rsidR="00F57F15" w:rsidRDefault="00000000">
      <w:pPr>
        <w:pStyle w:val="u2"/>
        <w:numPr>
          <w:ilvl w:val="1"/>
          <w:numId w:val="1"/>
        </w:numPr>
      </w:pPr>
      <w:bookmarkStart w:id="8" w:name="_heading=h.ojzxbosxy2dp" w:colFirst="0" w:colLast="0"/>
      <w:bookmarkEnd w:id="8"/>
      <w:r>
        <w:t>Công nghệ sử dụng</w:t>
      </w:r>
    </w:p>
    <w:p w14:paraId="2119018E" w14:textId="77777777" w:rsidR="00007D49" w:rsidRPr="00007D49" w:rsidRDefault="00007D49" w:rsidP="001273C7">
      <w:pPr>
        <w:pStyle w:val="ThnVnban"/>
      </w:pPr>
      <w:r w:rsidRPr="00007D49">
        <w:t>Hệ thống và môi trường kiểm thử được nhóm thiết lập dựa trên bộ công cụ công nghệ tiêu chuẩn sau:</w:t>
      </w:r>
    </w:p>
    <w:p w14:paraId="575D5630" w14:textId="77777777" w:rsidR="00007D49" w:rsidRPr="00007D49" w:rsidRDefault="00007D49" w:rsidP="00D25E87">
      <w:pPr>
        <w:ind w:left="720"/>
        <w:rPr>
          <w:sz w:val="28"/>
          <w:szCs w:val="28"/>
          <w:lang w:val="vi-VN"/>
        </w:rPr>
      </w:pPr>
      <w:r w:rsidRPr="00007D49">
        <w:rPr>
          <w:sz w:val="28"/>
          <w:szCs w:val="28"/>
          <w:lang w:val="vi-VN"/>
        </w:rPr>
        <w:t>Công nghệ phát triển phần mềm:</w:t>
      </w:r>
    </w:p>
    <w:p w14:paraId="32C052B8" w14:textId="5BC700BB" w:rsidR="00007D49" w:rsidRPr="001273C7" w:rsidRDefault="00007D49" w:rsidP="001273C7">
      <w:pPr>
        <w:pStyle w:val="oancuaDanhsach"/>
        <w:numPr>
          <w:ilvl w:val="0"/>
          <w:numId w:val="7"/>
        </w:numPr>
        <w:rPr>
          <w:sz w:val="28"/>
          <w:szCs w:val="28"/>
          <w:lang w:val="vi-VN"/>
        </w:rPr>
      </w:pPr>
      <w:r w:rsidRPr="001273C7">
        <w:rPr>
          <w:sz w:val="28"/>
          <w:szCs w:val="28"/>
          <w:lang w:val="vi-VN"/>
        </w:rPr>
        <w:t>Ngôn ngữ lập trình Backend: PHP.</w:t>
      </w:r>
    </w:p>
    <w:p w14:paraId="17322A2C" w14:textId="7CC2A614" w:rsidR="00007D49" w:rsidRPr="001273C7" w:rsidRDefault="00007D49" w:rsidP="001273C7">
      <w:pPr>
        <w:pStyle w:val="oancuaDanhsach"/>
        <w:numPr>
          <w:ilvl w:val="0"/>
          <w:numId w:val="7"/>
        </w:numPr>
        <w:rPr>
          <w:sz w:val="28"/>
          <w:szCs w:val="28"/>
          <w:lang w:val="vi-VN"/>
        </w:rPr>
      </w:pPr>
      <w:r w:rsidRPr="001273C7">
        <w:rPr>
          <w:sz w:val="28"/>
          <w:szCs w:val="28"/>
          <w:lang w:val="vi-VN"/>
        </w:rPr>
        <w:t>Cơ sở dữ liệu: SQL Server / MySQL (chạy trên môi trường máy chủ cục bộ XAMPP).</w:t>
      </w:r>
    </w:p>
    <w:p w14:paraId="7A889ED7" w14:textId="594BA180" w:rsidR="00007D49" w:rsidRDefault="00007D49" w:rsidP="001273C7">
      <w:pPr>
        <w:pStyle w:val="oancuaDanhsach"/>
        <w:numPr>
          <w:ilvl w:val="0"/>
          <w:numId w:val="7"/>
        </w:numPr>
        <w:rPr>
          <w:sz w:val="28"/>
          <w:szCs w:val="28"/>
          <w:lang w:val="vi-VN"/>
        </w:rPr>
      </w:pPr>
      <w:r w:rsidRPr="001273C7">
        <w:rPr>
          <w:sz w:val="28"/>
          <w:szCs w:val="28"/>
          <w:lang w:val="vi-VN"/>
        </w:rPr>
        <w:t>Frontend: HTML, CSS.</w:t>
      </w:r>
    </w:p>
    <w:p w14:paraId="57B7005C" w14:textId="77777777" w:rsidR="001273C7" w:rsidRPr="001273C7" w:rsidRDefault="001273C7" w:rsidP="001273C7">
      <w:pPr>
        <w:pStyle w:val="oancuaDanhsach"/>
        <w:rPr>
          <w:sz w:val="28"/>
          <w:szCs w:val="28"/>
          <w:lang w:val="vi-VN"/>
        </w:rPr>
      </w:pPr>
    </w:p>
    <w:p w14:paraId="66429B89" w14:textId="77777777" w:rsidR="00007D49" w:rsidRPr="00007D49" w:rsidRDefault="00007D49" w:rsidP="00D25E87">
      <w:pPr>
        <w:ind w:left="720"/>
        <w:rPr>
          <w:sz w:val="28"/>
          <w:szCs w:val="28"/>
          <w:lang w:val="vi-VN"/>
        </w:rPr>
      </w:pPr>
      <w:r w:rsidRPr="00007D49">
        <w:rPr>
          <w:sz w:val="28"/>
          <w:szCs w:val="28"/>
          <w:lang w:val="vi-VN"/>
        </w:rPr>
        <w:t>Công cụ hỗ trợ kiểm thử &amp; Quản lý:</w:t>
      </w:r>
    </w:p>
    <w:p w14:paraId="2455B34F" w14:textId="534804CB" w:rsidR="00007D49" w:rsidRPr="001273C7" w:rsidRDefault="00007D49" w:rsidP="001273C7">
      <w:pPr>
        <w:pStyle w:val="oancuaDanhsach"/>
        <w:numPr>
          <w:ilvl w:val="0"/>
          <w:numId w:val="7"/>
        </w:numPr>
        <w:rPr>
          <w:sz w:val="28"/>
          <w:szCs w:val="28"/>
          <w:lang w:val="vi-VN"/>
        </w:rPr>
      </w:pPr>
      <w:r w:rsidRPr="001273C7">
        <w:rPr>
          <w:sz w:val="28"/>
          <w:szCs w:val="28"/>
          <w:lang w:val="vi-VN"/>
        </w:rPr>
        <w:t>Kiểm thử đơn vị &amp; Hộp trắng: PHPUnit Framework.</w:t>
      </w:r>
    </w:p>
    <w:p w14:paraId="72CA476B" w14:textId="3800C45F" w:rsidR="00007D49" w:rsidRPr="001273C7" w:rsidRDefault="00007D49" w:rsidP="001273C7">
      <w:pPr>
        <w:pStyle w:val="oancuaDanhsach"/>
        <w:numPr>
          <w:ilvl w:val="0"/>
          <w:numId w:val="7"/>
        </w:numPr>
        <w:rPr>
          <w:sz w:val="28"/>
          <w:szCs w:val="28"/>
          <w:lang w:val="vi-VN"/>
        </w:rPr>
      </w:pPr>
      <w:r w:rsidRPr="001273C7">
        <w:rPr>
          <w:sz w:val="28"/>
          <w:szCs w:val="28"/>
          <w:lang w:val="vi-VN"/>
        </w:rPr>
        <w:t>Kiểm thử bảo mật: OWASP ZAP (Zed Attack Proxy).</w:t>
      </w:r>
    </w:p>
    <w:p w14:paraId="5522D5F2" w14:textId="6B9B5778" w:rsidR="00007D49" w:rsidRPr="001273C7" w:rsidRDefault="00007D49" w:rsidP="001273C7">
      <w:pPr>
        <w:pStyle w:val="oancuaDanhsach"/>
        <w:numPr>
          <w:ilvl w:val="0"/>
          <w:numId w:val="7"/>
        </w:numPr>
        <w:rPr>
          <w:sz w:val="28"/>
          <w:szCs w:val="28"/>
          <w:lang w:val="vi-VN"/>
        </w:rPr>
      </w:pPr>
      <w:r w:rsidRPr="001273C7">
        <w:rPr>
          <w:sz w:val="28"/>
          <w:szCs w:val="28"/>
          <w:lang w:val="vi-VN"/>
        </w:rPr>
        <w:t>Kiểm thử tải &amp; Hiệu năng: Apache JMeter.</w:t>
      </w:r>
    </w:p>
    <w:p w14:paraId="04A23861" w14:textId="159CBC88" w:rsidR="00F57F15" w:rsidRPr="001273C7" w:rsidRDefault="00007D49" w:rsidP="001273C7">
      <w:pPr>
        <w:pStyle w:val="oancuaDanhsach"/>
        <w:numPr>
          <w:ilvl w:val="0"/>
          <w:numId w:val="7"/>
        </w:numPr>
        <w:rPr>
          <w:sz w:val="28"/>
          <w:szCs w:val="28"/>
          <w:lang w:val="vi-VN"/>
        </w:rPr>
      </w:pPr>
      <w:r w:rsidRPr="001273C7">
        <w:rPr>
          <w:sz w:val="28"/>
          <w:szCs w:val="28"/>
          <w:lang w:val="vi-VN"/>
        </w:rPr>
        <w:t>Quản lý phiên bản &amp; Mã nguồn: Git, GitHub.</w:t>
      </w:r>
    </w:p>
    <w:p w14:paraId="5E599BAE" w14:textId="77777777" w:rsidR="00F57F15" w:rsidRPr="00007D49" w:rsidRDefault="00000000">
      <w:pPr>
        <w:pStyle w:val="u1"/>
        <w:numPr>
          <w:ilvl w:val="0"/>
          <w:numId w:val="1"/>
        </w:numPr>
        <w:rPr>
          <w:lang w:val="vi-VN"/>
        </w:rPr>
      </w:pPr>
      <w:bookmarkStart w:id="9" w:name="_heading=h.l180ks2y1m0e" w:colFirst="0" w:colLast="0"/>
      <w:bookmarkEnd w:id="9"/>
      <w:r w:rsidRPr="00007D49">
        <w:rPr>
          <w:lang w:val="vi-VN"/>
        </w:rPr>
        <w:t>Phân tích và xây dựng hệ thống</w:t>
      </w:r>
    </w:p>
    <w:p w14:paraId="2EB65620" w14:textId="77777777" w:rsidR="00F57F15" w:rsidRDefault="00000000">
      <w:pPr>
        <w:pStyle w:val="u2"/>
        <w:numPr>
          <w:ilvl w:val="1"/>
          <w:numId w:val="1"/>
        </w:numPr>
        <w:rPr>
          <w:lang w:val="vi-VN"/>
        </w:rPr>
      </w:pPr>
      <w:bookmarkStart w:id="10" w:name="_heading=h.2pop6ap0vhsk" w:colFirst="0" w:colLast="0"/>
      <w:bookmarkEnd w:id="10"/>
      <w:r>
        <w:t>Mô tả hệ thống</w:t>
      </w:r>
    </w:p>
    <w:p w14:paraId="163B5706" w14:textId="77777777" w:rsidR="00007D49" w:rsidRDefault="00007D49" w:rsidP="00007D49">
      <w:pPr>
        <w:rPr>
          <w:lang w:val="vi-VN"/>
        </w:rPr>
      </w:pPr>
    </w:p>
    <w:p w14:paraId="126BA88F" w14:textId="77777777" w:rsidR="00007D49" w:rsidRDefault="00007D49" w:rsidP="00007D49">
      <w:pPr>
        <w:rPr>
          <w:lang w:val="vi-VN"/>
        </w:rPr>
      </w:pPr>
    </w:p>
    <w:p w14:paraId="53341288" w14:textId="77777777" w:rsidR="00007D49" w:rsidRDefault="00007D49" w:rsidP="00007D49">
      <w:pPr>
        <w:rPr>
          <w:lang w:val="vi-VN"/>
        </w:rPr>
      </w:pPr>
    </w:p>
    <w:p w14:paraId="1B9A8B15" w14:textId="77777777" w:rsidR="00007D49" w:rsidRDefault="00007D49" w:rsidP="00007D49">
      <w:pPr>
        <w:rPr>
          <w:lang w:val="vi-VN"/>
        </w:rPr>
      </w:pPr>
    </w:p>
    <w:p w14:paraId="46185D4C" w14:textId="65E961DE" w:rsidR="00007D49" w:rsidRDefault="00007D49" w:rsidP="00007D49">
      <w:pPr>
        <w:pStyle w:val="Chuthich"/>
        <w:rPr>
          <w:lang w:val="vi-VN"/>
        </w:rPr>
      </w:pPr>
      <w:r w:rsidRPr="00054485">
        <w:rPr>
          <w:lang w:val="vi-VN"/>
        </w:rPr>
        <w:t>Hình 1. Các thành phần của hệ thống quản lý tính tiền điện sinh hoạt</w:t>
      </w:r>
    </w:p>
    <w:p w14:paraId="7276108E" w14:textId="77777777" w:rsidR="00007D49" w:rsidRDefault="00007D49" w:rsidP="00007D49">
      <w:pPr>
        <w:rPr>
          <w:lang w:val="vi-VN" w:eastAsia="en-US"/>
        </w:rPr>
      </w:pPr>
    </w:p>
    <w:p w14:paraId="4DAA57FB" w14:textId="77777777" w:rsidR="00007D49" w:rsidRDefault="00007D49" w:rsidP="00007D49">
      <w:pPr>
        <w:rPr>
          <w:lang w:val="vi-VN" w:eastAsia="en-US"/>
        </w:rPr>
      </w:pPr>
    </w:p>
    <w:p w14:paraId="24509828" w14:textId="50E9A579" w:rsidR="00007D49" w:rsidRDefault="00007D49" w:rsidP="00007D49">
      <w:pPr>
        <w:jc w:val="center"/>
        <w:rPr>
          <w:lang w:val="vi-VN" w:eastAsia="en-US"/>
        </w:rPr>
      </w:pPr>
      <w:r>
        <w:rPr>
          <w:noProof/>
          <w:lang w:val="vi-VN" w:eastAsia="en-US"/>
        </w:rPr>
        <w:drawing>
          <wp:inline distT="0" distB="0" distL="0" distR="0" wp14:anchorId="4899B0AC" wp14:editId="4D60BD7C">
            <wp:extent cx="3837940" cy="1000125"/>
            <wp:effectExtent l="0" t="0" r="0" b="9525"/>
            <wp:docPr id="189284435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7940" cy="1000125"/>
                    </a:xfrm>
                    <a:prstGeom prst="rect">
                      <a:avLst/>
                    </a:prstGeom>
                    <a:noFill/>
                  </pic:spPr>
                </pic:pic>
              </a:graphicData>
            </a:graphic>
          </wp:inline>
        </w:drawing>
      </w:r>
    </w:p>
    <w:p w14:paraId="1D9DB213" w14:textId="77777777" w:rsidR="00007D49" w:rsidRDefault="00007D49" w:rsidP="00007D49">
      <w:pPr>
        <w:pStyle w:val="Chuthich"/>
        <w:rPr>
          <w:lang w:val="vi-VN"/>
        </w:rPr>
      </w:pPr>
    </w:p>
    <w:p w14:paraId="45C54151" w14:textId="255CEDAF" w:rsidR="00007D49" w:rsidRDefault="00007D49" w:rsidP="00007D49">
      <w:pPr>
        <w:pStyle w:val="Chuthich"/>
        <w:rPr>
          <w:lang w:val="vi-VN"/>
        </w:rPr>
      </w:pPr>
      <w:r w:rsidRPr="00054485">
        <w:rPr>
          <w:lang w:val="vi-VN"/>
        </w:rPr>
        <w:t>Hình 2. Sơ đồ triển khai cho hệ thống quản lý tính tiền điện sinh hoạt.</w:t>
      </w:r>
    </w:p>
    <w:p w14:paraId="267D7577" w14:textId="77777777" w:rsidR="00007D49" w:rsidRPr="00007D49" w:rsidRDefault="00007D49" w:rsidP="00007D49">
      <w:pPr>
        <w:rPr>
          <w:lang w:val="vi-VN"/>
        </w:rPr>
      </w:pPr>
    </w:p>
    <w:p w14:paraId="0D08443A" w14:textId="77777777" w:rsidR="00007D49" w:rsidRPr="000F4499" w:rsidRDefault="00007D49" w:rsidP="001273C7">
      <w:pPr>
        <w:pStyle w:val="ThnVnban"/>
        <w:rPr>
          <w:lang w:val="vi-VN"/>
        </w:rPr>
      </w:pPr>
      <w:bookmarkStart w:id="11" w:name="_heading=h.fbyooti6rh96" w:colFirst="0" w:colLast="0"/>
      <w:bookmarkEnd w:id="11"/>
      <w:r w:rsidRPr="000F4499">
        <w:rPr>
          <w:lang w:val="vi-VN"/>
        </w:rPr>
        <w:t>Mỗi tháng vào ngày nhất định nhân viên sẽ đi đến từng hộ gia đình để ghi chỉ số điện,nhân viên lấy được thông tin về chỉ số đầu và chỉ số cuối của điện kế. Nhân viên mang thông tin về công ty điện lực, công ty điện lực sẽ tính điện năng tiêu thụ và xuất giấy báo về cho khách hàng.</w:t>
      </w:r>
    </w:p>
    <w:p w14:paraId="112E2164" w14:textId="77777777" w:rsidR="00007D49" w:rsidRPr="000F4499" w:rsidRDefault="00007D49" w:rsidP="001273C7">
      <w:pPr>
        <w:pStyle w:val="ThnVnban"/>
        <w:rPr>
          <w:lang w:val="vi-VN"/>
        </w:rPr>
      </w:pPr>
      <w:r w:rsidRPr="000F4499">
        <w:rPr>
          <w:lang w:val="vi-VN"/>
        </w:rPr>
        <w:t>Nhân viên đem giấy báo tiền điện đến cho khách hàng, nếu khách hàng thanh toán tiền điện liền cho công ty điện lực thì nhân viên sẽ xuất hóa đơn cho khách hàng, trường hợp khách hàng chưa thanh toán thì nhân viên sẽ gửi giấy báo điện và khách hàng sẽ lên công ty điện lực đóng tiền.</w:t>
      </w:r>
    </w:p>
    <w:p w14:paraId="31C3B546" w14:textId="77777777" w:rsidR="00007D49" w:rsidRPr="000F4499" w:rsidRDefault="00007D49" w:rsidP="001273C7">
      <w:pPr>
        <w:pStyle w:val="ThnVnban"/>
        <w:rPr>
          <w:lang w:val="vi-VN"/>
        </w:rPr>
      </w:pPr>
      <w:r w:rsidRPr="000F4499">
        <w:rPr>
          <w:lang w:val="vi-VN"/>
        </w:rPr>
        <w:t>Nếu quá thời gian quy định của công ty mà khách hàng vẫn chưa đóng tiền thì điện lực sẽ có quyền cắt điện sử dụng của khách hàng cho đến khi khách hàng hoàn thành nghĩa vụ thanh toán hóa đơn đầy đủ thì công ty sẽ tiếp tục cung cấp điện trở lại.</w:t>
      </w:r>
    </w:p>
    <w:p w14:paraId="3C0DFDE5" w14:textId="77777777" w:rsidR="00007D49" w:rsidRPr="000F4499" w:rsidRDefault="00007D49" w:rsidP="001273C7">
      <w:pPr>
        <w:pStyle w:val="ThnVnban"/>
        <w:rPr>
          <w:lang w:val="vi-VN"/>
        </w:rPr>
      </w:pPr>
      <w:r w:rsidRPr="000F4499">
        <w:rPr>
          <w:lang w:val="vi-VN"/>
        </w:rPr>
        <w:t>Căn cứ vào Quyết định của nhà nước hay thông tư của Bộ công thương về việc điều chỉnh giá bán điện, tiến hành cập nhật bổ sung hay điều chỉnh lại cho phù hợp.</w:t>
      </w:r>
    </w:p>
    <w:p w14:paraId="7FD20E42" w14:textId="77777777" w:rsidR="00007D49" w:rsidRPr="001273C7" w:rsidRDefault="00007D49" w:rsidP="00007D49">
      <w:pPr>
        <w:pStyle w:val="oancuaDanhsach"/>
        <w:ind w:left="432"/>
        <w:rPr>
          <w:bCs/>
          <w:color w:val="000000"/>
          <w:lang w:val="vi-VN"/>
        </w:rPr>
      </w:pPr>
      <w:r w:rsidRPr="00ED5D2C">
        <w:rPr>
          <w:bCs/>
          <w:color w:val="000000"/>
          <w:sz w:val="28"/>
          <w:szCs w:val="28"/>
          <w:lang w:val="vi-VN"/>
        </w:rPr>
        <w:tab/>
      </w:r>
      <w:r w:rsidRPr="001273C7">
        <w:rPr>
          <w:bCs/>
          <w:color w:val="000000"/>
          <w:u w:val="single"/>
          <w:lang w:val="vi-VN"/>
        </w:rPr>
        <w:t>Giá bán lẻ điện sinh hoạt</w:t>
      </w:r>
      <w:r w:rsidRPr="001273C7">
        <w:rPr>
          <w:bCs/>
          <w:color w:val="000000"/>
          <w:lang w:val="vi-VN"/>
        </w:rPr>
        <w:t xml:space="preserve"> : (bảng ví dụ )</w:t>
      </w:r>
    </w:p>
    <w:tbl>
      <w:tblPr>
        <w:tblW w:w="3627" w:type="pct"/>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727"/>
        <w:gridCol w:w="2635"/>
      </w:tblGrid>
      <w:tr w:rsidR="001273C7" w:rsidRPr="001273C7" w14:paraId="35CB83B5" w14:textId="77777777" w:rsidTr="001273C7">
        <w:trPr>
          <w:trHeight w:val="355"/>
        </w:trPr>
        <w:tc>
          <w:tcPr>
            <w:tcW w:w="2929" w:type="pct"/>
            <w:vAlign w:val="center"/>
          </w:tcPr>
          <w:p w14:paraId="395A55A6" w14:textId="77777777" w:rsidR="001273C7" w:rsidRPr="001273C7" w:rsidRDefault="001273C7" w:rsidP="004606AD">
            <w:pPr>
              <w:rPr>
                <w:color w:val="000000"/>
              </w:rPr>
            </w:pPr>
            <w:r w:rsidRPr="001273C7">
              <w:rPr>
                <w:color w:val="000000"/>
              </w:rPr>
              <w:t xml:space="preserve">Cho kWh từ 0-100 kWh </w:t>
            </w:r>
          </w:p>
        </w:tc>
        <w:tc>
          <w:tcPr>
            <w:tcW w:w="2071" w:type="pct"/>
            <w:vAlign w:val="center"/>
          </w:tcPr>
          <w:p w14:paraId="5994A003" w14:textId="77777777" w:rsidR="001273C7" w:rsidRPr="001273C7" w:rsidRDefault="001273C7" w:rsidP="004606AD">
            <w:pPr>
              <w:jc w:val="right"/>
              <w:rPr>
                <w:color w:val="000000"/>
              </w:rPr>
            </w:pPr>
            <w:r w:rsidRPr="001273C7">
              <w:rPr>
                <w:color w:val="000000"/>
              </w:rPr>
              <w:t>1,242</w:t>
            </w:r>
          </w:p>
        </w:tc>
      </w:tr>
      <w:tr w:rsidR="001273C7" w:rsidRPr="001273C7" w14:paraId="27FBBF2E" w14:textId="77777777" w:rsidTr="001273C7">
        <w:trPr>
          <w:trHeight w:val="344"/>
        </w:trPr>
        <w:tc>
          <w:tcPr>
            <w:tcW w:w="2929" w:type="pct"/>
            <w:vAlign w:val="center"/>
          </w:tcPr>
          <w:p w14:paraId="21288881" w14:textId="77777777" w:rsidR="001273C7" w:rsidRPr="001273C7" w:rsidRDefault="001273C7" w:rsidP="004606AD">
            <w:pPr>
              <w:rPr>
                <w:color w:val="000000"/>
              </w:rPr>
            </w:pPr>
            <w:r w:rsidRPr="001273C7">
              <w:rPr>
                <w:color w:val="000000"/>
              </w:rPr>
              <w:t>Cho kWh từ 101- 200</w:t>
            </w:r>
          </w:p>
        </w:tc>
        <w:tc>
          <w:tcPr>
            <w:tcW w:w="2071" w:type="pct"/>
            <w:vAlign w:val="center"/>
          </w:tcPr>
          <w:p w14:paraId="2B0989E4" w14:textId="77777777" w:rsidR="001273C7" w:rsidRPr="001273C7" w:rsidRDefault="001273C7" w:rsidP="004606AD">
            <w:pPr>
              <w:jc w:val="right"/>
              <w:rPr>
                <w:color w:val="000000"/>
              </w:rPr>
            </w:pPr>
            <w:r w:rsidRPr="001273C7">
              <w:rPr>
                <w:color w:val="000000"/>
              </w:rPr>
              <w:t>1,304</w:t>
            </w:r>
          </w:p>
        </w:tc>
      </w:tr>
      <w:tr w:rsidR="001273C7" w:rsidRPr="001273C7" w14:paraId="05F4D885" w14:textId="77777777" w:rsidTr="001273C7">
        <w:trPr>
          <w:trHeight w:val="355"/>
        </w:trPr>
        <w:tc>
          <w:tcPr>
            <w:tcW w:w="2929" w:type="pct"/>
            <w:vAlign w:val="center"/>
          </w:tcPr>
          <w:p w14:paraId="1D7C3A72" w14:textId="77777777" w:rsidR="001273C7" w:rsidRPr="001273C7" w:rsidRDefault="001273C7" w:rsidP="004606AD">
            <w:pPr>
              <w:rPr>
                <w:color w:val="000000"/>
              </w:rPr>
            </w:pPr>
            <w:r w:rsidRPr="001273C7">
              <w:rPr>
                <w:color w:val="000000"/>
              </w:rPr>
              <w:t>Cho kWh từ 201-300</w:t>
            </w:r>
          </w:p>
        </w:tc>
        <w:tc>
          <w:tcPr>
            <w:tcW w:w="2071" w:type="pct"/>
            <w:vAlign w:val="center"/>
          </w:tcPr>
          <w:p w14:paraId="41DAE7A1" w14:textId="77777777" w:rsidR="001273C7" w:rsidRPr="001273C7" w:rsidRDefault="001273C7" w:rsidP="004606AD">
            <w:pPr>
              <w:jc w:val="right"/>
              <w:rPr>
                <w:color w:val="000000"/>
              </w:rPr>
            </w:pPr>
            <w:r w:rsidRPr="001273C7">
              <w:rPr>
                <w:color w:val="000000"/>
              </w:rPr>
              <w:t>1,651</w:t>
            </w:r>
          </w:p>
        </w:tc>
      </w:tr>
      <w:tr w:rsidR="001273C7" w:rsidRPr="001273C7" w14:paraId="4C98782D" w14:textId="77777777" w:rsidTr="001273C7">
        <w:trPr>
          <w:trHeight w:val="355"/>
        </w:trPr>
        <w:tc>
          <w:tcPr>
            <w:tcW w:w="2929" w:type="pct"/>
            <w:vAlign w:val="center"/>
          </w:tcPr>
          <w:p w14:paraId="650EE486" w14:textId="77777777" w:rsidR="001273C7" w:rsidRPr="001273C7" w:rsidRDefault="001273C7" w:rsidP="004606AD">
            <w:pPr>
              <w:rPr>
                <w:color w:val="000000"/>
              </w:rPr>
            </w:pPr>
            <w:r w:rsidRPr="001273C7">
              <w:rPr>
                <w:color w:val="000000"/>
              </w:rPr>
              <w:lastRenderedPageBreak/>
              <w:t>Cho kWh từ 301- 400</w:t>
            </w:r>
          </w:p>
        </w:tc>
        <w:tc>
          <w:tcPr>
            <w:tcW w:w="2071" w:type="pct"/>
            <w:vAlign w:val="center"/>
          </w:tcPr>
          <w:p w14:paraId="0761C392" w14:textId="77777777" w:rsidR="001273C7" w:rsidRPr="001273C7" w:rsidRDefault="001273C7" w:rsidP="004606AD">
            <w:pPr>
              <w:jc w:val="right"/>
              <w:rPr>
                <w:color w:val="000000"/>
              </w:rPr>
            </w:pPr>
            <w:r w:rsidRPr="001273C7">
              <w:rPr>
                <w:color w:val="000000"/>
              </w:rPr>
              <w:t>1,788</w:t>
            </w:r>
          </w:p>
        </w:tc>
      </w:tr>
      <w:tr w:rsidR="001273C7" w:rsidRPr="001273C7" w14:paraId="6EB45ED2" w14:textId="77777777" w:rsidTr="001273C7">
        <w:trPr>
          <w:trHeight w:val="355"/>
        </w:trPr>
        <w:tc>
          <w:tcPr>
            <w:tcW w:w="2929" w:type="pct"/>
            <w:vAlign w:val="center"/>
          </w:tcPr>
          <w:p w14:paraId="18D9530A" w14:textId="77777777" w:rsidR="001273C7" w:rsidRPr="001273C7" w:rsidRDefault="001273C7" w:rsidP="004606AD">
            <w:pPr>
              <w:rPr>
                <w:color w:val="000000"/>
                <w:lang w:val="vi-VN"/>
              </w:rPr>
            </w:pPr>
            <w:r w:rsidRPr="001273C7">
              <w:rPr>
                <w:color w:val="000000"/>
              </w:rPr>
              <w:t xml:space="preserve">Cho kWh từ 401 </w:t>
            </w:r>
            <w:r w:rsidRPr="001273C7">
              <w:rPr>
                <w:color w:val="000000"/>
                <w:lang w:val="vi-VN"/>
              </w:rPr>
              <w:t>trở lên</w:t>
            </w:r>
          </w:p>
        </w:tc>
        <w:tc>
          <w:tcPr>
            <w:tcW w:w="2071" w:type="pct"/>
            <w:vAlign w:val="center"/>
          </w:tcPr>
          <w:p w14:paraId="64536772" w14:textId="77777777" w:rsidR="001273C7" w:rsidRPr="001273C7" w:rsidRDefault="001273C7" w:rsidP="004606AD">
            <w:pPr>
              <w:jc w:val="right"/>
              <w:rPr>
                <w:color w:val="000000"/>
              </w:rPr>
            </w:pPr>
            <w:r w:rsidRPr="001273C7">
              <w:rPr>
                <w:color w:val="000000"/>
              </w:rPr>
              <w:t>1,912</w:t>
            </w:r>
          </w:p>
        </w:tc>
      </w:tr>
    </w:tbl>
    <w:p w14:paraId="03AA3E09" w14:textId="77777777" w:rsidR="00F57F15" w:rsidRDefault="00000000">
      <w:pPr>
        <w:pStyle w:val="u2"/>
        <w:numPr>
          <w:ilvl w:val="1"/>
          <w:numId w:val="1"/>
        </w:numPr>
      </w:pPr>
      <w:r>
        <w:t>Các chức năng chính</w:t>
      </w:r>
    </w:p>
    <w:p w14:paraId="0531E357" w14:textId="057650A5" w:rsidR="00007D49" w:rsidRPr="001273C7" w:rsidRDefault="00007D49" w:rsidP="00007D49">
      <w:pPr>
        <w:pStyle w:val="u3"/>
        <w:ind w:left="0" w:firstLine="0"/>
        <w:rPr>
          <w:b w:val="0"/>
          <w:bCs w:val="0"/>
          <w:i w:val="0"/>
          <w:iCs w:val="0"/>
          <w:lang w:val="vi-VN"/>
        </w:rPr>
      </w:pPr>
      <w:bookmarkStart w:id="12" w:name="_Toc26387"/>
      <w:r w:rsidRPr="001273C7">
        <w:rPr>
          <w:b w:val="0"/>
          <w:bCs w:val="0"/>
          <w:i w:val="0"/>
          <w:iCs w:val="0"/>
          <w:lang w:val="vi-VN"/>
        </w:rPr>
        <w:t>2.2.1 Quản lý  khách hàng</w:t>
      </w:r>
      <w:bookmarkEnd w:id="12"/>
    </w:p>
    <w:p w14:paraId="65EB398D" w14:textId="039B9D05" w:rsidR="00007D49" w:rsidRPr="000F4499" w:rsidRDefault="00007D49" w:rsidP="001273C7">
      <w:pPr>
        <w:pStyle w:val="ThnVnban"/>
        <w:rPr>
          <w:lang w:val="vi-VN"/>
        </w:rPr>
      </w:pPr>
      <w:r w:rsidRPr="000F4499">
        <w:rPr>
          <w:lang w:val="vi-VN"/>
        </w:rPr>
        <w:tab/>
        <w:t>Căn cứ vào hợp động mua bán điện đã được ký kết, tiến hành cập nhật toàn bộ thông tin khách hàng vào hệ thống như: mã khách hàng, tên khách hàng, địa chỉ, số điện thoại, cmnd. Trong quá trình sử dụng nếu khách hàng có thay đổi những nội dung trong hợp đồng đã ký thì hai bên tiến hành lập phụ lục hợp đồng và cập nhật lại thông tin hệ thống.</w:t>
      </w:r>
    </w:p>
    <w:p w14:paraId="0C0BB1DD" w14:textId="5B95A3FC" w:rsidR="00007D49" w:rsidRPr="001273C7" w:rsidRDefault="00007D49" w:rsidP="00007D49">
      <w:pPr>
        <w:pStyle w:val="u3"/>
        <w:ind w:left="0" w:firstLine="0"/>
        <w:rPr>
          <w:b w:val="0"/>
          <w:bCs w:val="0"/>
          <w:i w:val="0"/>
          <w:iCs w:val="0"/>
          <w:lang w:val="vi-VN"/>
        </w:rPr>
      </w:pPr>
      <w:bookmarkStart w:id="13" w:name="_Toc3812"/>
      <w:r w:rsidRPr="001273C7">
        <w:rPr>
          <w:b w:val="0"/>
          <w:bCs w:val="0"/>
          <w:i w:val="0"/>
          <w:iCs w:val="0"/>
          <w:lang w:val="vi-VN"/>
        </w:rPr>
        <w:t>2.2.2 Quản lý điện kế</w:t>
      </w:r>
      <w:bookmarkEnd w:id="13"/>
    </w:p>
    <w:p w14:paraId="37B32462" w14:textId="77777777" w:rsidR="00007D49" w:rsidRPr="000F4499" w:rsidRDefault="00007D49" w:rsidP="001273C7">
      <w:pPr>
        <w:pStyle w:val="ThnVnban"/>
        <w:rPr>
          <w:lang w:val="vi-VN"/>
        </w:rPr>
      </w:pPr>
      <w:r w:rsidRPr="000F4499">
        <w:rPr>
          <w:lang w:val="vi-VN"/>
        </w:rPr>
        <w:tab/>
        <w:t>Khi khách hàng đến đăng ký sử dụng điện,công ty sẽ cấp cho khách hành một điện kế và thông tin của điện kế gồm: mã điện kế, địa chỉ điện kế.</w:t>
      </w:r>
    </w:p>
    <w:p w14:paraId="6E8786CF" w14:textId="0318B82B" w:rsidR="00007D49" w:rsidRPr="001273C7" w:rsidRDefault="00007D49" w:rsidP="00007D49">
      <w:pPr>
        <w:pStyle w:val="u3"/>
        <w:ind w:left="0" w:firstLine="0"/>
        <w:rPr>
          <w:b w:val="0"/>
          <w:bCs w:val="0"/>
          <w:i w:val="0"/>
          <w:iCs w:val="0"/>
          <w:lang w:val="vi-VN"/>
        </w:rPr>
      </w:pPr>
      <w:bookmarkStart w:id="14" w:name="_Toc28293"/>
      <w:r w:rsidRPr="001273C7">
        <w:rPr>
          <w:b w:val="0"/>
          <w:bCs w:val="0"/>
          <w:i w:val="0"/>
          <w:iCs w:val="0"/>
          <w:lang w:val="vi-VN"/>
        </w:rPr>
        <w:t>2.2.3 Lập giấy báo và hóa đơn</w:t>
      </w:r>
      <w:bookmarkEnd w:id="14"/>
    </w:p>
    <w:p w14:paraId="604BB0C7" w14:textId="276047A8" w:rsidR="00007D49" w:rsidRPr="000F4499" w:rsidRDefault="001273C7" w:rsidP="001273C7">
      <w:pPr>
        <w:pStyle w:val="ThnVnban"/>
        <w:rPr>
          <w:lang w:val="vi-VN"/>
        </w:rPr>
      </w:pPr>
      <w:r w:rsidRPr="000F4499">
        <w:rPr>
          <w:lang w:val="vi-VN"/>
        </w:rPr>
        <w:t xml:space="preserve"> </w:t>
      </w:r>
      <w:r w:rsidR="00007D49" w:rsidRPr="000F4499">
        <w:rPr>
          <w:lang w:val="vi-VN"/>
        </w:rPr>
        <w:t>Hoá đơn tiền điện là chứng từ pháp lý để bên mua điện thanh toán tiền mua điện năng tác dụng với bên bán điện, là cơ sở để bên bán điện nộp thuế đối với nhà nước.</w:t>
      </w:r>
    </w:p>
    <w:p w14:paraId="52C9AC9E" w14:textId="77777777" w:rsidR="00007D49" w:rsidRPr="000F4499" w:rsidRDefault="00007D49" w:rsidP="001273C7">
      <w:pPr>
        <w:pStyle w:val="ThnVnban"/>
        <w:rPr>
          <w:lang w:val="vi-VN"/>
        </w:rPr>
      </w:pPr>
      <w:r w:rsidRPr="000F4499">
        <w:rPr>
          <w:lang w:val="vi-VN"/>
        </w:rPr>
        <w:t>Tính toán hoá đơn tiền điện: một hoá đơn sẽ luôn tính cho một điện kế tiêu dùng trong một tháng.</w:t>
      </w:r>
    </w:p>
    <w:p w14:paraId="1DEFF993" w14:textId="77777777" w:rsidR="00007D49" w:rsidRPr="000F4499" w:rsidRDefault="00007D49" w:rsidP="001273C7">
      <w:pPr>
        <w:pStyle w:val="ThnVnban"/>
        <w:rPr>
          <w:lang w:val="vi-VN"/>
        </w:rPr>
      </w:pPr>
      <w:r w:rsidRPr="000F4499">
        <w:rPr>
          <w:lang w:val="vi-VN"/>
        </w:rPr>
        <w:t>Điện năng tiêu thụ tính cho môt hoá đơn sẽ bằng chỉ số mới ở tháng cần tính trừ đi chỉ số mới (gọi là chỉ số bắt đầu) của tháng trước ( đối với điện kế 1 hoá đơn 1 tháng)</w:t>
      </w:r>
    </w:p>
    <w:p w14:paraId="1A463D85" w14:textId="77777777" w:rsidR="00007D49" w:rsidRPr="000F4499" w:rsidRDefault="00007D49" w:rsidP="001273C7">
      <w:pPr>
        <w:pStyle w:val="ThnVnban"/>
        <w:rPr>
          <w:lang w:val="vi-VN"/>
        </w:rPr>
      </w:pPr>
      <w:r w:rsidRPr="000F4499">
        <w:rPr>
          <w:lang w:val="vi-VN"/>
        </w:rPr>
        <w:t>Hóa đơn được tính từ ngày đầu tháng đến cuối tháng.</w:t>
      </w:r>
    </w:p>
    <w:p w14:paraId="13B2C4E0" w14:textId="77777777" w:rsidR="00007D49" w:rsidRPr="000F4499" w:rsidRDefault="00007D49" w:rsidP="001273C7">
      <w:pPr>
        <w:pStyle w:val="ThnVnban"/>
        <w:rPr>
          <w:lang w:val="vi-VN"/>
        </w:rPr>
      </w:pPr>
      <w:r w:rsidRPr="000F4499">
        <w:rPr>
          <w:lang w:val="vi-VN"/>
        </w:rPr>
        <w:t>Thông tin hóa đơn cần lưu : mã số hóa đơn, tên khách hàng, địa chỉ, kỳ hóa đơn, từ ngày , đến ngày, chỉ số đầu, chỉ số cuối, trạng thái, tổng tiền của hóa đơn khách phải trả.</w:t>
      </w:r>
    </w:p>
    <w:p w14:paraId="4C3789A2" w14:textId="26863250" w:rsidR="00007D49" w:rsidRPr="001273C7" w:rsidRDefault="00007D49" w:rsidP="001273C7">
      <w:pPr>
        <w:pStyle w:val="ThnVnban"/>
        <w:rPr>
          <w:lang w:val="vi-VN"/>
        </w:rPr>
      </w:pPr>
      <w:r w:rsidRPr="000F4499">
        <w:rPr>
          <w:lang w:val="vi-VN"/>
        </w:rPr>
        <w:t>Mỗi hóa đơn khi gửi lại cho khách hàng phải thể hiện rõ thông tin điện năng tiêu thụ của mỗi bậc thang, đơn giá của mỗi bậc thang, thành tiền của từng bậc thang.</w:t>
      </w:r>
    </w:p>
    <w:p w14:paraId="09A7F7E7" w14:textId="3E6C6733" w:rsidR="00007D49" w:rsidRPr="001273C7" w:rsidRDefault="00007D49" w:rsidP="00007D49">
      <w:pPr>
        <w:pStyle w:val="u3"/>
        <w:ind w:left="0" w:firstLine="0"/>
        <w:rPr>
          <w:b w:val="0"/>
          <w:bCs w:val="0"/>
          <w:i w:val="0"/>
          <w:iCs w:val="0"/>
          <w:lang w:val="vi-VN"/>
        </w:rPr>
      </w:pPr>
      <w:bookmarkStart w:id="15" w:name="_Toc4758"/>
      <w:r w:rsidRPr="001273C7">
        <w:rPr>
          <w:b w:val="0"/>
          <w:bCs w:val="0"/>
          <w:i w:val="0"/>
          <w:iCs w:val="0"/>
          <w:lang w:val="vi-VN"/>
        </w:rPr>
        <w:lastRenderedPageBreak/>
        <w:t>2.2.4 Tra cứu thông tin và theo dõi nợ tiền điện</w:t>
      </w:r>
      <w:bookmarkEnd w:id="15"/>
    </w:p>
    <w:p w14:paraId="0BDE098D" w14:textId="04EA96AD" w:rsidR="00007D49" w:rsidRPr="000F4499" w:rsidRDefault="00007D49" w:rsidP="001273C7">
      <w:pPr>
        <w:pStyle w:val="ThnVnban"/>
        <w:rPr>
          <w:lang w:val="vi-VN"/>
        </w:rPr>
      </w:pPr>
      <w:r w:rsidRPr="000F4499">
        <w:rPr>
          <w:lang w:val="vi-VN"/>
        </w:rPr>
        <w:t>Căn cứ vào mã hoặc tên khách hàng để tra cứu thông tin khách hàng, điện kế, hóa đơn.</w:t>
      </w:r>
    </w:p>
    <w:p w14:paraId="60211547" w14:textId="36A317CE" w:rsidR="00007D49" w:rsidRPr="000F4499" w:rsidRDefault="00007D49" w:rsidP="001273C7">
      <w:pPr>
        <w:pStyle w:val="ThnVnban"/>
        <w:rPr>
          <w:lang w:val="vi-VN"/>
        </w:rPr>
      </w:pPr>
      <w:r w:rsidRPr="000F4499">
        <w:rPr>
          <w:lang w:val="vi-VN"/>
        </w:rPr>
        <w:t>Căn cứ vào bảng kê các khách hàng phải thanh toán tiền điện trong tháng, in ra danh sách khách hàng chưa thanh toán đúng hạn để làm cơ sở theo dõi nợ.</w:t>
      </w:r>
    </w:p>
    <w:p w14:paraId="703A2154" w14:textId="617100EC" w:rsidR="00007D49" w:rsidRPr="001273C7" w:rsidRDefault="00007D49" w:rsidP="00007D49">
      <w:pPr>
        <w:pStyle w:val="u3"/>
        <w:ind w:left="0" w:firstLine="0"/>
        <w:rPr>
          <w:b w:val="0"/>
          <w:bCs w:val="0"/>
          <w:i w:val="0"/>
          <w:iCs w:val="0"/>
          <w:lang w:val="vi-VN"/>
        </w:rPr>
      </w:pPr>
      <w:bookmarkStart w:id="16" w:name="_Toc17656"/>
      <w:r w:rsidRPr="001273C7">
        <w:rPr>
          <w:b w:val="0"/>
          <w:bCs w:val="0"/>
          <w:i w:val="0"/>
          <w:iCs w:val="0"/>
          <w:lang w:val="vi-VN"/>
        </w:rPr>
        <w:t>2.2.5 Quản lý giá điện</w:t>
      </w:r>
      <w:bookmarkEnd w:id="16"/>
    </w:p>
    <w:p w14:paraId="011D79DF" w14:textId="521B9DF9" w:rsidR="00007D49" w:rsidRPr="000F4499" w:rsidRDefault="00007D49" w:rsidP="001273C7">
      <w:pPr>
        <w:pStyle w:val="ThnVnban"/>
        <w:rPr>
          <w:lang w:val="vi-VN"/>
        </w:rPr>
      </w:pPr>
      <w:r w:rsidRPr="001273C7">
        <w:rPr>
          <w:lang w:val="vi-VN"/>
        </w:rPr>
        <w:t xml:space="preserve">Căn cứ vào Quyết định của nhà nước hay thông tư của Bộ công thương về việc điều chỉnh giá bán điện, tiến hành cập nhật bổ sung hay điều chỉnh lại cho phù hợp. </w:t>
      </w:r>
      <w:r w:rsidRPr="000F4499">
        <w:rPr>
          <w:lang w:val="vi-VN"/>
        </w:rPr>
        <w:t>Chức năng quản lý giá điện cho phép người dùng cập nhật lại giá điện theo quy định hiện hành.Thông tin về giá điện sinh hoạt bao gồm : bậc của giá điện, khoảng kw điện của bậc đó, đơn giá của bậc đó.</w:t>
      </w:r>
    </w:p>
    <w:p w14:paraId="62D91848" w14:textId="473D3B9F" w:rsidR="00007D49" w:rsidRPr="001273C7" w:rsidRDefault="00007D49" w:rsidP="00007D49">
      <w:pPr>
        <w:pStyle w:val="u3"/>
        <w:numPr>
          <w:ilvl w:val="2"/>
          <w:numId w:val="0"/>
        </w:numPr>
        <w:rPr>
          <w:b w:val="0"/>
          <w:bCs w:val="0"/>
          <w:i w:val="0"/>
          <w:iCs w:val="0"/>
          <w:lang w:val="vi-VN"/>
        </w:rPr>
      </w:pPr>
      <w:bookmarkStart w:id="17" w:name="_Toc23486"/>
      <w:r w:rsidRPr="001273C7">
        <w:rPr>
          <w:b w:val="0"/>
          <w:bCs w:val="0"/>
          <w:i w:val="0"/>
          <w:iCs w:val="0"/>
          <w:lang w:val="vi-VN"/>
        </w:rPr>
        <w:t>2.2.6 Quản lý nhân viên</w:t>
      </w:r>
      <w:bookmarkEnd w:id="17"/>
    </w:p>
    <w:p w14:paraId="351A966B" w14:textId="7AF34602" w:rsidR="00F57F15" w:rsidRPr="001273C7" w:rsidRDefault="00007D49" w:rsidP="001273C7">
      <w:pPr>
        <w:pStyle w:val="ThnVnban"/>
        <w:rPr>
          <w:lang w:val="vi-VN"/>
        </w:rPr>
      </w:pPr>
      <w:r w:rsidRPr="001273C7">
        <w:rPr>
          <w:lang w:val="vi-VN"/>
        </w:rPr>
        <w:t>Mỗi nhân viên sẽ được cấp cho 1 tài khoản và mật khẩu để sử dụng ứng dụng.</w:t>
      </w:r>
    </w:p>
    <w:p w14:paraId="580954B8" w14:textId="77777777" w:rsidR="00F57F15" w:rsidRPr="001273C7" w:rsidRDefault="00000000">
      <w:pPr>
        <w:pStyle w:val="u2"/>
        <w:numPr>
          <w:ilvl w:val="1"/>
          <w:numId w:val="1"/>
        </w:numPr>
        <w:rPr>
          <w:b w:val="0"/>
          <w:bCs w:val="0"/>
          <w:lang w:val="vi-VN"/>
        </w:rPr>
      </w:pPr>
      <w:bookmarkStart w:id="18" w:name="_heading=h.t50dpwlfmnpy" w:colFirst="0" w:colLast="0"/>
      <w:bookmarkEnd w:id="18"/>
      <w:r w:rsidRPr="001273C7">
        <w:rPr>
          <w:b w:val="0"/>
          <w:bCs w:val="0"/>
          <w:lang w:val="vi-VN"/>
        </w:rPr>
        <w:t>Thiết kế cơ sở dữ liệu</w:t>
      </w:r>
    </w:p>
    <w:p w14:paraId="1D85DC48" w14:textId="14A095A0" w:rsidR="00D45846" w:rsidRPr="00D45846" w:rsidRDefault="00D45846" w:rsidP="001273C7">
      <w:pPr>
        <w:pStyle w:val="ThnVnban"/>
      </w:pPr>
      <w:r w:rsidRPr="00D45846">
        <w:t>2.3.1 Các sơ đồ usecases</w:t>
      </w:r>
    </w:p>
    <w:p w14:paraId="336075D9" w14:textId="77777777" w:rsidR="00D45846" w:rsidRPr="00D45846" w:rsidRDefault="00D45846" w:rsidP="001273C7">
      <w:pPr>
        <w:pStyle w:val="ThnVnban"/>
        <w:ind w:left="1260" w:firstLine="0"/>
      </w:pPr>
      <w:r w:rsidRPr="00D45846">
        <w:t>Usecase tổng thể</w:t>
      </w:r>
    </w:p>
    <w:p w14:paraId="1695C872" w14:textId="65F6323D" w:rsidR="00D45846" w:rsidRPr="00D45846" w:rsidRDefault="00D45846" w:rsidP="00D45846">
      <w:pPr>
        <w:pStyle w:val="Figure"/>
        <w:jc w:val="both"/>
        <w:rPr>
          <w:rFonts w:asciiTheme="majorHAnsi" w:hAnsiTheme="majorHAnsi" w:cstheme="majorHAnsi"/>
          <w:sz w:val="28"/>
          <w:szCs w:val="28"/>
          <w:lang w:val="vi-VN"/>
        </w:rPr>
      </w:pPr>
      <w:r w:rsidRPr="00D45846">
        <w:rPr>
          <w:rFonts w:asciiTheme="majorHAnsi" w:hAnsiTheme="majorHAnsi" w:cstheme="majorHAnsi"/>
          <w:noProof/>
          <w:sz w:val="28"/>
          <w:szCs w:val="28"/>
          <w:lang w:val="vi-VN"/>
        </w:rPr>
        <w:lastRenderedPageBreak/>
        <w:drawing>
          <wp:anchor distT="0" distB="0" distL="114300" distR="114300" simplePos="0" relativeHeight="251661312" behindDoc="0" locked="0" layoutInCell="1" allowOverlap="1" wp14:anchorId="6B7D6778" wp14:editId="2DA75656">
            <wp:simplePos x="0" y="0"/>
            <wp:positionH relativeFrom="column">
              <wp:posOffset>765175</wp:posOffset>
            </wp:positionH>
            <wp:positionV relativeFrom="paragraph">
              <wp:posOffset>153670</wp:posOffset>
            </wp:positionV>
            <wp:extent cx="3368040" cy="3595370"/>
            <wp:effectExtent l="0" t="0" r="3810" b="5080"/>
            <wp:wrapTopAndBottom/>
            <wp:docPr id="1918003137" name="Hình ảnh 12" descr="p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ng.draw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8040" cy="3595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378340" w14:textId="7A35DEFF" w:rsidR="00D45846" w:rsidRPr="001273C7" w:rsidRDefault="00D45846" w:rsidP="00D45846">
      <w:pPr>
        <w:pStyle w:val="Chuthich"/>
        <w:rPr>
          <w:rFonts w:asciiTheme="majorHAnsi" w:hAnsiTheme="majorHAnsi" w:cstheme="majorHAnsi"/>
          <w:szCs w:val="26"/>
          <w:lang w:val="vi-VN"/>
        </w:rPr>
      </w:pPr>
      <w:r>
        <w:t>Hình 3. Use case tổng thể</w:t>
      </w:r>
    </w:p>
    <w:p w14:paraId="6BB2ECD0" w14:textId="77777777" w:rsidR="00D45846" w:rsidRPr="001273C7" w:rsidRDefault="00D45846" w:rsidP="001273C7">
      <w:pPr>
        <w:pStyle w:val="Figure"/>
        <w:ind w:left="1260"/>
        <w:jc w:val="both"/>
        <w:rPr>
          <w:rFonts w:asciiTheme="majorHAnsi" w:hAnsiTheme="majorHAnsi" w:cstheme="majorHAnsi"/>
          <w:sz w:val="26"/>
          <w:szCs w:val="26"/>
        </w:rPr>
      </w:pPr>
      <w:r w:rsidRPr="001273C7">
        <w:rPr>
          <w:rFonts w:asciiTheme="majorHAnsi" w:hAnsiTheme="majorHAnsi" w:cstheme="majorHAnsi"/>
          <w:sz w:val="26"/>
          <w:szCs w:val="26"/>
          <w:lang w:val="vi-VN"/>
        </w:rPr>
        <w:t>Usecase Quản lý khách hàng</w:t>
      </w:r>
    </w:p>
    <w:p w14:paraId="4A33DB1A" w14:textId="0925EE35" w:rsidR="00D45846" w:rsidRPr="00D45846" w:rsidRDefault="00D45846" w:rsidP="00D45846">
      <w:pPr>
        <w:pStyle w:val="Figure"/>
        <w:jc w:val="both"/>
        <w:rPr>
          <w:rFonts w:asciiTheme="majorHAnsi" w:hAnsiTheme="majorHAnsi" w:cstheme="majorHAnsi"/>
          <w:sz w:val="28"/>
          <w:szCs w:val="28"/>
          <w:lang w:val="vi-VN"/>
        </w:rPr>
      </w:pPr>
      <w:r w:rsidRPr="00D45846">
        <w:rPr>
          <w:rFonts w:asciiTheme="majorHAnsi" w:hAnsiTheme="majorHAnsi" w:cstheme="majorHAnsi"/>
          <w:noProof/>
          <w:sz w:val="28"/>
          <w:szCs w:val="28"/>
          <w:lang w:val="vi-VN"/>
        </w:rPr>
        <w:drawing>
          <wp:anchor distT="0" distB="0" distL="114300" distR="114300" simplePos="0" relativeHeight="251662336" behindDoc="0" locked="0" layoutInCell="1" allowOverlap="1" wp14:anchorId="44F7563D" wp14:editId="1818C40D">
            <wp:simplePos x="0" y="0"/>
            <wp:positionH relativeFrom="column">
              <wp:posOffset>479425</wp:posOffset>
            </wp:positionH>
            <wp:positionV relativeFrom="paragraph">
              <wp:posOffset>152400</wp:posOffset>
            </wp:positionV>
            <wp:extent cx="4800600" cy="2886075"/>
            <wp:effectExtent l="0" t="0" r="0" b="9525"/>
            <wp:wrapTopAndBottom/>
            <wp:docPr id="1450986932" name="Hình ảnh 11" descr="qulykh.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ulykh.drawi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0600" cy="2886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6951E2" w14:textId="4E9CC9ED" w:rsidR="00D45846" w:rsidRPr="001273C7" w:rsidRDefault="001273C7" w:rsidP="00D45846">
      <w:pPr>
        <w:pStyle w:val="Chuthich"/>
        <w:rPr>
          <w:rFonts w:asciiTheme="majorHAnsi" w:hAnsiTheme="majorHAnsi" w:cstheme="majorHAnsi"/>
          <w:szCs w:val="26"/>
        </w:rPr>
      </w:pPr>
      <w:r>
        <w:t>Hình 4. Use case Quản lý khách hàng.</w:t>
      </w:r>
    </w:p>
    <w:p w14:paraId="5D7711FB" w14:textId="36D66E3E" w:rsidR="00D45846" w:rsidRPr="001273C7" w:rsidRDefault="00D45846" w:rsidP="00D45846">
      <w:pPr>
        <w:pStyle w:val="Chuthich"/>
        <w:keepNext/>
        <w:jc w:val="both"/>
        <w:rPr>
          <w:rFonts w:asciiTheme="majorHAnsi" w:hAnsiTheme="majorHAnsi" w:cstheme="majorHAnsi"/>
          <w:szCs w:val="26"/>
        </w:rPr>
      </w:pPr>
      <w:r>
        <w:lastRenderedPageBreak/>
        <w:t>Bảng 1. Mô tả use case Quản lý khách hàng.</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20"/>
        <w:gridCol w:w="7394"/>
      </w:tblGrid>
      <w:tr w:rsidR="00D45846" w:rsidRPr="001273C7" w14:paraId="3A94F902" w14:textId="77777777" w:rsidTr="004606AD">
        <w:tc>
          <w:tcPr>
            <w:tcW w:w="1820" w:type="dxa"/>
            <w:vAlign w:val="center"/>
          </w:tcPr>
          <w:p w14:paraId="3BF9C3F1" w14:textId="77777777" w:rsidR="00D45846" w:rsidRPr="001273C7" w:rsidRDefault="00D45846" w:rsidP="00D45846">
            <w:pPr>
              <w:ind w:left="72"/>
              <w:rPr>
                <w:rFonts w:asciiTheme="majorHAnsi" w:hAnsiTheme="majorHAnsi" w:cstheme="majorHAnsi"/>
              </w:rPr>
            </w:pPr>
            <w:r w:rsidRPr="001273C7">
              <w:rPr>
                <w:rFonts w:asciiTheme="majorHAnsi" w:hAnsiTheme="majorHAnsi" w:cstheme="majorHAnsi"/>
              </w:rPr>
              <w:br w:type="page"/>
              <w:t>Tên Use case</w:t>
            </w:r>
          </w:p>
        </w:tc>
        <w:tc>
          <w:tcPr>
            <w:tcW w:w="7394" w:type="dxa"/>
          </w:tcPr>
          <w:p w14:paraId="77DED4C1" w14:textId="77777777" w:rsidR="00D45846" w:rsidRPr="001273C7" w:rsidRDefault="00D45846" w:rsidP="00D45846">
            <w:pPr>
              <w:rPr>
                <w:rFonts w:asciiTheme="majorHAnsi" w:hAnsiTheme="majorHAnsi" w:cstheme="majorHAnsi"/>
              </w:rPr>
            </w:pPr>
            <w:r w:rsidRPr="001273C7">
              <w:rPr>
                <w:rFonts w:asciiTheme="majorHAnsi" w:hAnsiTheme="majorHAnsi" w:cstheme="majorHAnsi"/>
              </w:rPr>
              <w:t>Quản lý khách hàng</w:t>
            </w:r>
          </w:p>
        </w:tc>
      </w:tr>
      <w:tr w:rsidR="00D45846" w:rsidRPr="001273C7" w14:paraId="2272F699" w14:textId="77777777" w:rsidTr="004606AD">
        <w:tc>
          <w:tcPr>
            <w:tcW w:w="1820" w:type="dxa"/>
            <w:vAlign w:val="center"/>
          </w:tcPr>
          <w:p w14:paraId="0021962D" w14:textId="77777777" w:rsidR="00D45846" w:rsidRPr="001273C7" w:rsidRDefault="00D45846" w:rsidP="00D45846">
            <w:pPr>
              <w:ind w:left="72"/>
              <w:rPr>
                <w:rFonts w:asciiTheme="majorHAnsi" w:hAnsiTheme="majorHAnsi" w:cstheme="majorHAnsi"/>
              </w:rPr>
            </w:pPr>
            <w:r w:rsidRPr="001273C7">
              <w:rPr>
                <w:rFonts w:asciiTheme="majorHAnsi" w:hAnsiTheme="majorHAnsi" w:cstheme="majorHAnsi"/>
              </w:rPr>
              <w:t>Actor</w:t>
            </w:r>
          </w:p>
        </w:tc>
        <w:tc>
          <w:tcPr>
            <w:tcW w:w="7394" w:type="dxa"/>
          </w:tcPr>
          <w:p w14:paraId="238AE4A9"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Nhân viên</w:t>
            </w:r>
          </w:p>
        </w:tc>
      </w:tr>
      <w:tr w:rsidR="00D45846" w:rsidRPr="001273C7" w14:paraId="10520FFD" w14:textId="77777777" w:rsidTr="004606AD">
        <w:tc>
          <w:tcPr>
            <w:tcW w:w="1820" w:type="dxa"/>
            <w:vAlign w:val="center"/>
          </w:tcPr>
          <w:p w14:paraId="2F6B0D38" w14:textId="77777777" w:rsidR="00D45846" w:rsidRPr="001273C7" w:rsidRDefault="00D45846" w:rsidP="00D45846">
            <w:pPr>
              <w:ind w:left="72"/>
              <w:rPr>
                <w:rFonts w:asciiTheme="majorHAnsi" w:hAnsiTheme="majorHAnsi" w:cstheme="majorHAnsi"/>
              </w:rPr>
            </w:pPr>
            <w:r w:rsidRPr="001273C7">
              <w:rPr>
                <w:rFonts w:asciiTheme="majorHAnsi" w:hAnsiTheme="majorHAnsi" w:cstheme="majorHAnsi"/>
              </w:rPr>
              <w:t>Mô tả</w:t>
            </w:r>
          </w:p>
        </w:tc>
        <w:tc>
          <w:tcPr>
            <w:tcW w:w="7394" w:type="dxa"/>
          </w:tcPr>
          <w:p w14:paraId="38E6FBAE"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Xem thông tin khách hàng, Thêm, Xóa hoặc Sửa một khách hàng.</w:t>
            </w:r>
          </w:p>
        </w:tc>
      </w:tr>
      <w:tr w:rsidR="00D45846" w:rsidRPr="001273C7" w14:paraId="756A7F35" w14:textId="77777777" w:rsidTr="004606AD">
        <w:tc>
          <w:tcPr>
            <w:tcW w:w="1820" w:type="dxa"/>
            <w:vAlign w:val="center"/>
          </w:tcPr>
          <w:p w14:paraId="373C2538" w14:textId="77777777" w:rsidR="00D45846" w:rsidRPr="001273C7" w:rsidRDefault="00D45846" w:rsidP="00D45846">
            <w:pPr>
              <w:pStyle w:val="Table12"/>
              <w:spacing w:line="312" w:lineRule="auto"/>
              <w:jc w:val="both"/>
              <w:rPr>
                <w:rFonts w:asciiTheme="majorHAnsi" w:hAnsiTheme="majorHAnsi" w:cstheme="majorHAnsi"/>
                <w:sz w:val="26"/>
                <w:szCs w:val="26"/>
              </w:rPr>
            </w:pPr>
            <w:r w:rsidRPr="001273C7">
              <w:rPr>
                <w:rFonts w:asciiTheme="majorHAnsi" w:hAnsiTheme="majorHAnsi" w:cstheme="majorHAnsi"/>
                <w:sz w:val="26"/>
                <w:szCs w:val="26"/>
              </w:rPr>
              <w:t>Pre-conditions</w:t>
            </w:r>
          </w:p>
        </w:tc>
        <w:tc>
          <w:tcPr>
            <w:tcW w:w="7394" w:type="dxa"/>
          </w:tcPr>
          <w:p w14:paraId="196C93B0" w14:textId="77777777" w:rsidR="00D45846" w:rsidRPr="001273C7" w:rsidRDefault="00D45846" w:rsidP="00D45846">
            <w:pPr>
              <w:pStyle w:val="Table12"/>
              <w:spacing w:line="312" w:lineRule="auto"/>
              <w:jc w:val="both"/>
              <w:rPr>
                <w:rFonts w:asciiTheme="majorHAnsi" w:hAnsiTheme="majorHAnsi" w:cstheme="majorHAnsi"/>
                <w:sz w:val="26"/>
                <w:szCs w:val="26"/>
              </w:rPr>
            </w:pPr>
            <w:r w:rsidRPr="001273C7">
              <w:rPr>
                <w:rFonts w:asciiTheme="majorHAnsi" w:hAnsiTheme="majorHAnsi" w:cstheme="majorHAnsi"/>
                <w:sz w:val="26"/>
                <w:szCs w:val="26"/>
              </w:rPr>
              <w:t>Nhân viên đã đăng nhập vào hệ thống</w:t>
            </w:r>
          </w:p>
        </w:tc>
      </w:tr>
      <w:tr w:rsidR="00D45846" w:rsidRPr="001273C7" w14:paraId="4A8590A2" w14:textId="77777777" w:rsidTr="004606AD">
        <w:tc>
          <w:tcPr>
            <w:tcW w:w="1820" w:type="dxa"/>
            <w:vAlign w:val="center"/>
          </w:tcPr>
          <w:p w14:paraId="119EFDE8" w14:textId="77777777" w:rsidR="00D45846" w:rsidRPr="001273C7" w:rsidRDefault="00D45846" w:rsidP="00D45846">
            <w:pPr>
              <w:pStyle w:val="Table12"/>
              <w:spacing w:line="312" w:lineRule="auto"/>
              <w:jc w:val="both"/>
              <w:rPr>
                <w:rFonts w:asciiTheme="majorHAnsi" w:hAnsiTheme="majorHAnsi" w:cstheme="majorHAnsi"/>
                <w:sz w:val="26"/>
                <w:szCs w:val="26"/>
              </w:rPr>
            </w:pPr>
            <w:r w:rsidRPr="001273C7">
              <w:rPr>
                <w:rFonts w:asciiTheme="majorHAnsi" w:hAnsiTheme="majorHAnsi" w:cstheme="majorHAnsi"/>
                <w:sz w:val="26"/>
                <w:szCs w:val="26"/>
              </w:rPr>
              <w:t>Post-conditions</w:t>
            </w:r>
          </w:p>
        </w:tc>
        <w:tc>
          <w:tcPr>
            <w:tcW w:w="7394" w:type="dxa"/>
          </w:tcPr>
          <w:p w14:paraId="1B7F6541" w14:textId="77777777" w:rsidR="00D45846" w:rsidRPr="001273C7" w:rsidRDefault="00D45846" w:rsidP="00D45846">
            <w:pPr>
              <w:pStyle w:val="Table12"/>
              <w:spacing w:line="312" w:lineRule="auto"/>
              <w:jc w:val="both"/>
              <w:rPr>
                <w:rFonts w:asciiTheme="majorHAnsi" w:hAnsiTheme="majorHAnsi" w:cstheme="majorHAnsi"/>
                <w:sz w:val="26"/>
                <w:szCs w:val="26"/>
              </w:rPr>
            </w:pPr>
            <w:r w:rsidRPr="001273C7">
              <w:rPr>
                <w:rFonts w:asciiTheme="majorHAnsi" w:hAnsiTheme="majorHAnsi" w:cstheme="majorHAnsi"/>
                <w:sz w:val="26"/>
                <w:szCs w:val="26"/>
              </w:rPr>
              <w:t xml:space="preserve">Success: Thông tin về khách hàng được cập nhật vào CSDL </w:t>
            </w:r>
          </w:p>
          <w:p w14:paraId="015C3C65" w14:textId="77777777" w:rsidR="00D45846" w:rsidRPr="001273C7" w:rsidRDefault="00D45846" w:rsidP="00D45846">
            <w:pPr>
              <w:pStyle w:val="Table12"/>
              <w:spacing w:line="312" w:lineRule="auto"/>
              <w:jc w:val="both"/>
              <w:rPr>
                <w:rFonts w:asciiTheme="majorHAnsi" w:hAnsiTheme="majorHAnsi" w:cstheme="majorHAnsi"/>
                <w:sz w:val="26"/>
                <w:szCs w:val="26"/>
              </w:rPr>
            </w:pPr>
            <w:r w:rsidRPr="001273C7">
              <w:rPr>
                <w:rFonts w:asciiTheme="majorHAnsi" w:hAnsiTheme="majorHAnsi" w:cstheme="majorHAnsi"/>
                <w:sz w:val="26"/>
                <w:szCs w:val="26"/>
              </w:rPr>
              <w:t>Fail: Hệ thống loại bỏ các thông tin đã thao tác và quay lui lại bước trước</w:t>
            </w:r>
          </w:p>
        </w:tc>
      </w:tr>
      <w:tr w:rsidR="00D45846" w:rsidRPr="001273C7" w14:paraId="585A8EDE" w14:textId="77777777" w:rsidTr="004606AD">
        <w:tc>
          <w:tcPr>
            <w:tcW w:w="1820" w:type="dxa"/>
            <w:vAlign w:val="center"/>
          </w:tcPr>
          <w:p w14:paraId="010A7B8F" w14:textId="77777777" w:rsidR="00D45846" w:rsidRPr="001273C7" w:rsidRDefault="00D45846" w:rsidP="00D45846">
            <w:pPr>
              <w:rPr>
                <w:rFonts w:asciiTheme="majorHAnsi" w:hAnsiTheme="majorHAnsi" w:cstheme="majorHAnsi"/>
              </w:rPr>
            </w:pPr>
            <w:r w:rsidRPr="001273C7">
              <w:rPr>
                <w:rFonts w:asciiTheme="majorHAnsi" w:hAnsiTheme="majorHAnsi" w:cstheme="majorHAnsi"/>
              </w:rPr>
              <w:t>Luồng sự kiện chính</w:t>
            </w:r>
          </w:p>
        </w:tc>
        <w:tc>
          <w:tcPr>
            <w:tcW w:w="7394" w:type="dxa"/>
          </w:tcPr>
          <w:p w14:paraId="0A32E0B0"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1.   Nhân viên chọn chức năng Quản lý khách hàng.</w:t>
            </w:r>
          </w:p>
          <w:p w14:paraId="5CE27B35"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2.   Hệ thống hiển thị màn hình Quản lý khách hàng.</w:t>
            </w:r>
          </w:p>
          <w:p w14:paraId="779D793A"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3.   Extend Use Case ThemKhachHang.</w:t>
            </w:r>
          </w:p>
          <w:p w14:paraId="6F40ADD6"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4.   Extend Use Case SuaKhachHang.</w:t>
            </w:r>
          </w:p>
          <w:p w14:paraId="1F59F00B"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5.   Extend Use Case XoaKhachHang.</w:t>
            </w:r>
          </w:p>
        </w:tc>
      </w:tr>
      <w:tr w:rsidR="00D45846" w:rsidRPr="001273C7" w14:paraId="506ACC0D" w14:textId="77777777" w:rsidTr="004606AD">
        <w:tc>
          <w:tcPr>
            <w:tcW w:w="1820" w:type="dxa"/>
            <w:vAlign w:val="center"/>
          </w:tcPr>
          <w:p w14:paraId="2527AF52" w14:textId="77777777" w:rsidR="00D45846" w:rsidRPr="001273C7" w:rsidRDefault="00D45846" w:rsidP="00D45846">
            <w:pPr>
              <w:ind w:left="72"/>
              <w:rPr>
                <w:rFonts w:asciiTheme="majorHAnsi" w:hAnsiTheme="majorHAnsi" w:cstheme="majorHAnsi"/>
              </w:rPr>
            </w:pPr>
            <w:r w:rsidRPr="001273C7">
              <w:rPr>
                <w:rFonts w:asciiTheme="majorHAnsi" w:hAnsiTheme="majorHAnsi" w:cstheme="majorHAnsi"/>
              </w:rPr>
              <w:t>Luồng sự kiện phụ</w:t>
            </w:r>
          </w:p>
        </w:tc>
        <w:tc>
          <w:tcPr>
            <w:tcW w:w="7394" w:type="dxa"/>
          </w:tcPr>
          <w:p w14:paraId="7E7D9A01"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6.   Quản lý nhấn nút Thoát</w:t>
            </w:r>
          </w:p>
          <w:p w14:paraId="338A0190"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7.   Hệ thống hủy màn hình Quản lý khách hàng.</w:t>
            </w:r>
          </w:p>
        </w:tc>
      </w:tr>
      <w:tr w:rsidR="00D45846" w:rsidRPr="001273C7" w14:paraId="4B9493DD" w14:textId="77777777" w:rsidTr="004606AD">
        <w:tc>
          <w:tcPr>
            <w:tcW w:w="1820" w:type="dxa"/>
            <w:vAlign w:val="center"/>
          </w:tcPr>
          <w:p w14:paraId="2C22E74A" w14:textId="77777777" w:rsidR="00D45846" w:rsidRPr="001273C7" w:rsidRDefault="00D45846" w:rsidP="00D45846">
            <w:pPr>
              <w:ind w:left="72"/>
              <w:rPr>
                <w:rFonts w:asciiTheme="majorHAnsi" w:hAnsiTheme="majorHAnsi" w:cstheme="majorHAnsi"/>
              </w:rPr>
            </w:pPr>
            <w:r w:rsidRPr="001273C7">
              <w:rPr>
                <w:rFonts w:asciiTheme="majorHAnsi" w:hAnsiTheme="majorHAnsi" w:cstheme="majorHAnsi"/>
              </w:rPr>
              <w:t>&lt;Extend Use Case&gt;</w:t>
            </w:r>
          </w:p>
        </w:tc>
        <w:tc>
          <w:tcPr>
            <w:tcW w:w="7394" w:type="dxa"/>
          </w:tcPr>
          <w:p w14:paraId="520FD02F"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ThemKhachHang</w:t>
            </w:r>
          </w:p>
          <w:p w14:paraId="43B26DCC"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1.   Nhân viên nhập thông tin Khách hàng.</w:t>
            </w:r>
          </w:p>
          <w:p w14:paraId="2F2AF2F8"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2.   Kiểm tra thông tin không rỗng.</w:t>
            </w:r>
          </w:p>
          <w:p w14:paraId="1DB7CEFD"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3.   Actor nhấn nút thêm.</w:t>
            </w:r>
          </w:p>
          <w:p w14:paraId="2F8C90E9"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4.   Cập nhật CSDL.</w:t>
            </w:r>
          </w:p>
          <w:p w14:paraId="3E9FFBAF"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5.   Hiển thị thông tin cập nhật.</w:t>
            </w:r>
          </w:p>
          <w:p w14:paraId="1A873587"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6.   Nhân viên nhấn nút thoát.</w:t>
            </w:r>
          </w:p>
          <w:p w14:paraId="501D446C"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7.   Hủy màn hình cập nhật Quản lý Khách hàng</w:t>
            </w:r>
          </w:p>
          <w:p w14:paraId="0DD6CEE9"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Rẽ nhánh 1:</w:t>
            </w:r>
          </w:p>
          <w:p w14:paraId="04CC74CC"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2.1.   Kiểm tra thông tin bị rỗng.</w:t>
            </w:r>
          </w:p>
          <w:p w14:paraId="32A979C5"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3.1.   Lập lại bước 1 luồng sự kiện chính.</w:t>
            </w:r>
          </w:p>
          <w:p w14:paraId="2AB1553B"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Rẽ nhánh 2:</w:t>
            </w:r>
          </w:p>
          <w:p w14:paraId="701F8A07"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4.2.   Thông tin bị trùng.</w:t>
            </w:r>
          </w:p>
          <w:p w14:paraId="04FF2755"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5.2.   Lập lại bước 1 luồng sự kiện chính.</w:t>
            </w:r>
          </w:p>
        </w:tc>
      </w:tr>
      <w:tr w:rsidR="00D45846" w:rsidRPr="001273C7" w14:paraId="2CDEEE52" w14:textId="77777777" w:rsidTr="004606AD">
        <w:tc>
          <w:tcPr>
            <w:tcW w:w="1820" w:type="dxa"/>
            <w:vAlign w:val="center"/>
          </w:tcPr>
          <w:p w14:paraId="1DF950AA" w14:textId="77777777" w:rsidR="00D45846" w:rsidRPr="001273C7" w:rsidRDefault="00D45846" w:rsidP="00D45846">
            <w:pPr>
              <w:rPr>
                <w:rFonts w:asciiTheme="majorHAnsi" w:hAnsiTheme="majorHAnsi" w:cstheme="majorHAnsi"/>
              </w:rPr>
            </w:pPr>
            <w:r w:rsidRPr="001273C7">
              <w:rPr>
                <w:rFonts w:asciiTheme="majorHAnsi" w:hAnsiTheme="majorHAnsi" w:cstheme="majorHAnsi"/>
              </w:rPr>
              <w:t>&lt;Extend Use Case&gt;</w:t>
            </w:r>
          </w:p>
        </w:tc>
        <w:tc>
          <w:tcPr>
            <w:tcW w:w="7394" w:type="dxa"/>
          </w:tcPr>
          <w:p w14:paraId="00985943"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SuaKhachHang:</w:t>
            </w:r>
          </w:p>
          <w:p w14:paraId="6FA50819"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1.   Actor chọn loai phòng từ danh sách khách hàng.</w:t>
            </w:r>
          </w:p>
          <w:p w14:paraId="2934A018"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2.   Hiển thị thông tin loại phòng lên Form.</w:t>
            </w:r>
          </w:p>
          <w:p w14:paraId="62EE8538"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3.   Actor thay đổi thông tin Khách hàng.</w:t>
            </w:r>
          </w:p>
          <w:p w14:paraId="7379A0A3"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4.   Kiểm tra thông tin không rỗng.</w:t>
            </w:r>
          </w:p>
          <w:p w14:paraId="1C14919E"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5.   Actor nhấn nút sửa.</w:t>
            </w:r>
          </w:p>
          <w:p w14:paraId="5C230C60"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lastRenderedPageBreak/>
              <w:t xml:space="preserve">     6.   Cập nhật CSDL.</w:t>
            </w:r>
          </w:p>
          <w:p w14:paraId="479E9EA2"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7.   Hiển thị TT cập nhật.</w:t>
            </w:r>
          </w:p>
          <w:p w14:paraId="2B388BF0"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8.   Actor nhấn nút thoát.</w:t>
            </w:r>
          </w:p>
          <w:p w14:paraId="335D3CEC"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9.   Hủy màn hình Quản Lý khách hàng.</w:t>
            </w:r>
          </w:p>
          <w:p w14:paraId="1AF6EF32"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Rẽ nhánh :</w:t>
            </w:r>
          </w:p>
          <w:p w14:paraId="0E431341"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4.1.   Kiểm tra thông tin bị rỗng.</w:t>
            </w:r>
          </w:p>
          <w:p w14:paraId="3E466008"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5.1.   Lập lại bước 1 luồng sự kiện chính.</w:t>
            </w:r>
          </w:p>
        </w:tc>
      </w:tr>
      <w:tr w:rsidR="00D45846" w:rsidRPr="001273C7" w14:paraId="4844053C" w14:textId="77777777" w:rsidTr="004606AD">
        <w:tc>
          <w:tcPr>
            <w:tcW w:w="1820" w:type="dxa"/>
            <w:vAlign w:val="center"/>
          </w:tcPr>
          <w:p w14:paraId="7F698A57" w14:textId="77777777" w:rsidR="00D45846" w:rsidRPr="001273C7" w:rsidRDefault="00D45846" w:rsidP="00D45846">
            <w:pPr>
              <w:rPr>
                <w:rFonts w:asciiTheme="majorHAnsi" w:hAnsiTheme="majorHAnsi" w:cstheme="majorHAnsi"/>
              </w:rPr>
            </w:pPr>
            <w:r w:rsidRPr="001273C7">
              <w:rPr>
                <w:rFonts w:asciiTheme="majorHAnsi" w:hAnsiTheme="majorHAnsi" w:cstheme="majorHAnsi"/>
              </w:rPr>
              <w:t>&lt;Extend Use Case&gt;</w:t>
            </w:r>
          </w:p>
        </w:tc>
        <w:tc>
          <w:tcPr>
            <w:tcW w:w="7394" w:type="dxa"/>
          </w:tcPr>
          <w:p w14:paraId="0EED218C"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XoaKhachHang:</w:t>
            </w:r>
          </w:p>
          <w:p w14:paraId="3A2CA7BD"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1.   Actor chọn loại phòng từ danh sách khách hàng.</w:t>
            </w:r>
          </w:p>
          <w:p w14:paraId="5E2BDA1F"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2.   Hiển thị thông tin Khách hàng lên Form..</w:t>
            </w:r>
          </w:p>
          <w:p w14:paraId="535BB6A5"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3.   Actor nhấn nút xóa.</w:t>
            </w:r>
          </w:p>
          <w:p w14:paraId="007ABA8D"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4.   Cập nhật CSDL.</w:t>
            </w:r>
          </w:p>
          <w:p w14:paraId="7F536832"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5.   Hiển thị TT cập nhật.</w:t>
            </w:r>
          </w:p>
          <w:p w14:paraId="3DD1301D"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6.   Actor nhấn nút thoát.</w:t>
            </w:r>
          </w:p>
          <w:p w14:paraId="1D2FA7C5" w14:textId="77777777" w:rsidR="00D45846" w:rsidRPr="001273C7" w:rsidRDefault="00D45846" w:rsidP="00D45846">
            <w:pPr>
              <w:ind w:left="142"/>
              <w:rPr>
                <w:rFonts w:asciiTheme="majorHAnsi" w:hAnsiTheme="majorHAnsi" w:cstheme="majorHAnsi"/>
              </w:rPr>
            </w:pPr>
            <w:r w:rsidRPr="001273C7">
              <w:rPr>
                <w:rFonts w:asciiTheme="majorHAnsi" w:hAnsiTheme="majorHAnsi" w:cstheme="majorHAnsi"/>
              </w:rPr>
              <w:t xml:space="preserve">     7.   Hủy màn hình Quản Lý khách hàng.</w:t>
            </w:r>
          </w:p>
        </w:tc>
      </w:tr>
    </w:tbl>
    <w:p w14:paraId="093F057E" w14:textId="77777777" w:rsidR="001273C7" w:rsidRDefault="001273C7" w:rsidP="001273C7">
      <w:pPr>
        <w:pStyle w:val="Duudong"/>
        <w:rPr>
          <w:rFonts w:asciiTheme="majorHAnsi" w:hAnsiTheme="majorHAnsi" w:cstheme="majorHAnsi"/>
          <w:sz w:val="28"/>
          <w:szCs w:val="28"/>
          <w:lang w:val="vi-VN"/>
        </w:rPr>
      </w:pPr>
    </w:p>
    <w:p w14:paraId="618CF613" w14:textId="2BBF4111" w:rsidR="00D45846" w:rsidRPr="001273C7" w:rsidRDefault="00D45846" w:rsidP="001273C7">
      <w:pPr>
        <w:pStyle w:val="Duudong"/>
        <w:rPr>
          <w:rFonts w:asciiTheme="majorHAnsi" w:hAnsiTheme="majorHAnsi" w:cstheme="majorHAnsi"/>
          <w:szCs w:val="26"/>
        </w:rPr>
      </w:pPr>
      <w:r w:rsidRPr="001273C7">
        <w:rPr>
          <w:rFonts w:asciiTheme="majorHAnsi" w:hAnsiTheme="majorHAnsi" w:cstheme="majorHAnsi"/>
          <w:szCs w:val="26"/>
        </w:rPr>
        <w:t>Use case Quản lý điện kế :</w:t>
      </w:r>
    </w:p>
    <w:p w14:paraId="77C911A3" w14:textId="65CF4AF1" w:rsidR="00D45846" w:rsidRPr="00D45846" w:rsidRDefault="00D45846" w:rsidP="00D45846">
      <w:pPr>
        <w:pStyle w:val="Duudong"/>
        <w:jc w:val="center"/>
        <w:rPr>
          <w:rFonts w:asciiTheme="majorHAnsi" w:hAnsiTheme="majorHAnsi" w:cstheme="majorHAnsi"/>
          <w:sz w:val="28"/>
          <w:szCs w:val="28"/>
          <w:lang w:val="vi-VN"/>
        </w:rPr>
      </w:pPr>
      <w:r w:rsidRPr="00D45846">
        <w:rPr>
          <w:rFonts w:asciiTheme="majorHAnsi" w:hAnsiTheme="majorHAnsi" w:cstheme="majorHAnsi"/>
          <w:noProof/>
          <w:sz w:val="28"/>
          <w:szCs w:val="28"/>
          <w:lang w:val="vi-VN"/>
        </w:rPr>
        <w:drawing>
          <wp:inline distT="0" distB="0" distL="0" distR="0" wp14:anchorId="5FB42E83" wp14:editId="61E9EA53">
            <wp:extent cx="4800600" cy="2887980"/>
            <wp:effectExtent l="0" t="0" r="0" b="7620"/>
            <wp:docPr id="1071635638" name="Hình ảnh 10" descr="qulyd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lydk.drawi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0600" cy="2887980"/>
                    </a:xfrm>
                    <a:prstGeom prst="rect">
                      <a:avLst/>
                    </a:prstGeom>
                    <a:noFill/>
                    <a:ln>
                      <a:noFill/>
                    </a:ln>
                  </pic:spPr>
                </pic:pic>
              </a:graphicData>
            </a:graphic>
          </wp:inline>
        </w:drawing>
      </w:r>
    </w:p>
    <w:p w14:paraId="77B69924" w14:textId="40640A94" w:rsidR="00D45846" w:rsidRPr="000476F0" w:rsidRDefault="00D45846" w:rsidP="00D45846">
      <w:pPr>
        <w:pStyle w:val="Chuthich"/>
        <w:rPr>
          <w:rFonts w:asciiTheme="majorHAnsi" w:hAnsiTheme="majorHAnsi" w:cstheme="majorHAnsi"/>
          <w:szCs w:val="26"/>
        </w:rPr>
      </w:pPr>
      <w:r>
        <w:t>Hình 5. Use case Quản lý điện kế</w:t>
      </w:r>
    </w:p>
    <w:p w14:paraId="331DEEE4" w14:textId="08965F57" w:rsidR="00D45846" w:rsidRPr="000476F0" w:rsidRDefault="00D45846" w:rsidP="00D45846">
      <w:pPr>
        <w:pStyle w:val="Chuthich"/>
        <w:keepNext/>
        <w:jc w:val="both"/>
        <w:rPr>
          <w:rFonts w:asciiTheme="majorHAnsi" w:hAnsiTheme="majorHAnsi" w:cstheme="majorHAnsi"/>
          <w:szCs w:val="26"/>
        </w:rPr>
      </w:pPr>
      <w:r>
        <w:t>Bảng 2.  Mô tả use case Quản lý điện kế.</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20"/>
        <w:gridCol w:w="7394"/>
      </w:tblGrid>
      <w:tr w:rsidR="00D45846" w:rsidRPr="000476F0" w14:paraId="639A2A13" w14:textId="77777777" w:rsidTr="004606AD">
        <w:tc>
          <w:tcPr>
            <w:tcW w:w="1820" w:type="dxa"/>
            <w:vAlign w:val="center"/>
          </w:tcPr>
          <w:p w14:paraId="1E628190"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br w:type="page"/>
              <w:t>Tên Use case</w:t>
            </w:r>
          </w:p>
        </w:tc>
        <w:tc>
          <w:tcPr>
            <w:tcW w:w="7394" w:type="dxa"/>
          </w:tcPr>
          <w:p w14:paraId="441137E5" w14:textId="77777777" w:rsidR="00D45846" w:rsidRPr="000476F0" w:rsidRDefault="00D45846" w:rsidP="00D45846">
            <w:pPr>
              <w:rPr>
                <w:rFonts w:asciiTheme="majorHAnsi" w:hAnsiTheme="majorHAnsi" w:cstheme="majorHAnsi"/>
              </w:rPr>
            </w:pPr>
            <w:r w:rsidRPr="000476F0">
              <w:rPr>
                <w:rFonts w:asciiTheme="majorHAnsi" w:hAnsiTheme="majorHAnsi" w:cstheme="majorHAnsi"/>
              </w:rPr>
              <w:t>Quản lý điện kế</w:t>
            </w:r>
          </w:p>
        </w:tc>
      </w:tr>
      <w:tr w:rsidR="00D45846" w:rsidRPr="000476F0" w14:paraId="209724B5" w14:textId="77777777" w:rsidTr="004606AD">
        <w:tc>
          <w:tcPr>
            <w:tcW w:w="1820" w:type="dxa"/>
            <w:vAlign w:val="center"/>
          </w:tcPr>
          <w:p w14:paraId="2C4D0B99"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Actor</w:t>
            </w:r>
          </w:p>
        </w:tc>
        <w:tc>
          <w:tcPr>
            <w:tcW w:w="7394" w:type="dxa"/>
          </w:tcPr>
          <w:p w14:paraId="22C2A741"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Nhân viên</w:t>
            </w:r>
          </w:p>
        </w:tc>
      </w:tr>
      <w:tr w:rsidR="00D45846" w:rsidRPr="00D45846" w14:paraId="3D4FC75E" w14:textId="77777777" w:rsidTr="004606AD">
        <w:tc>
          <w:tcPr>
            <w:tcW w:w="1820" w:type="dxa"/>
            <w:vAlign w:val="center"/>
          </w:tcPr>
          <w:p w14:paraId="61680127"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lastRenderedPageBreak/>
              <w:t>Mô tả</w:t>
            </w:r>
          </w:p>
        </w:tc>
        <w:tc>
          <w:tcPr>
            <w:tcW w:w="7394" w:type="dxa"/>
          </w:tcPr>
          <w:p w14:paraId="6E01275B"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Xem thông tin điện kế, thêm một điện kế.</w:t>
            </w:r>
          </w:p>
        </w:tc>
      </w:tr>
      <w:tr w:rsidR="00D45846" w:rsidRPr="00D45846" w14:paraId="45F33225" w14:textId="77777777" w:rsidTr="004606AD">
        <w:tc>
          <w:tcPr>
            <w:tcW w:w="1820" w:type="dxa"/>
            <w:vAlign w:val="center"/>
          </w:tcPr>
          <w:p w14:paraId="38A03DFC"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Pre-conditions</w:t>
            </w:r>
          </w:p>
        </w:tc>
        <w:tc>
          <w:tcPr>
            <w:tcW w:w="7394" w:type="dxa"/>
          </w:tcPr>
          <w:p w14:paraId="7676C868"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Nhân viên đã đăng nhập vào hệ thống</w:t>
            </w:r>
          </w:p>
        </w:tc>
      </w:tr>
      <w:tr w:rsidR="00D45846" w:rsidRPr="00D45846" w14:paraId="6361B168" w14:textId="77777777" w:rsidTr="004606AD">
        <w:tc>
          <w:tcPr>
            <w:tcW w:w="1820" w:type="dxa"/>
            <w:vAlign w:val="center"/>
          </w:tcPr>
          <w:p w14:paraId="1DD792BB"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Post-conditions</w:t>
            </w:r>
          </w:p>
        </w:tc>
        <w:tc>
          <w:tcPr>
            <w:tcW w:w="7394" w:type="dxa"/>
          </w:tcPr>
          <w:p w14:paraId="7224C8E0"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 xml:space="preserve">Success: Thông tin về điện kế được cập nhật vào CSDL </w:t>
            </w:r>
          </w:p>
          <w:p w14:paraId="083B3B61"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Fail: Hệ thống loại bỏ các thông tin đã thao tác và quay lui lại bước trước</w:t>
            </w:r>
          </w:p>
        </w:tc>
      </w:tr>
      <w:tr w:rsidR="00D45846" w:rsidRPr="00D45846" w14:paraId="0638590B" w14:textId="77777777" w:rsidTr="004606AD">
        <w:tc>
          <w:tcPr>
            <w:tcW w:w="1820" w:type="dxa"/>
            <w:vAlign w:val="center"/>
          </w:tcPr>
          <w:p w14:paraId="35DFD353" w14:textId="77777777" w:rsidR="00D45846" w:rsidRPr="000476F0" w:rsidRDefault="00D45846" w:rsidP="00D45846">
            <w:pPr>
              <w:rPr>
                <w:rFonts w:asciiTheme="majorHAnsi" w:hAnsiTheme="majorHAnsi" w:cstheme="majorHAnsi"/>
              </w:rPr>
            </w:pPr>
            <w:r w:rsidRPr="000476F0">
              <w:rPr>
                <w:rFonts w:asciiTheme="majorHAnsi" w:hAnsiTheme="majorHAnsi" w:cstheme="majorHAnsi"/>
              </w:rPr>
              <w:t>Luồng sự kiện chính</w:t>
            </w:r>
          </w:p>
        </w:tc>
        <w:tc>
          <w:tcPr>
            <w:tcW w:w="7394" w:type="dxa"/>
          </w:tcPr>
          <w:p w14:paraId="66BAEA3F" w14:textId="77777777" w:rsidR="00D45846" w:rsidRPr="000476F0" w:rsidRDefault="00D45846" w:rsidP="00D45846">
            <w:pPr>
              <w:spacing w:after="160" w:line="278" w:lineRule="auto"/>
              <w:ind w:left="142"/>
              <w:rPr>
                <w:rFonts w:asciiTheme="majorHAnsi" w:hAnsiTheme="majorHAnsi" w:cstheme="majorHAnsi"/>
              </w:rPr>
            </w:pPr>
            <w:r w:rsidRPr="000476F0">
              <w:rPr>
                <w:rFonts w:asciiTheme="majorHAnsi" w:hAnsiTheme="majorHAnsi" w:cstheme="majorHAnsi"/>
              </w:rPr>
              <w:t>Thêm điện kế</w:t>
            </w:r>
          </w:p>
          <w:p w14:paraId="2BB95D96" w14:textId="77777777" w:rsidR="00D45846" w:rsidRPr="000476F0" w:rsidRDefault="00D45846" w:rsidP="00D45846">
            <w:pPr>
              <w:spacing w:after="160" w:line="278" w:lineRule="auto"/>
              <w:ind w:left="142"/>
              <w:rPr>
                <w:rFonts w:asciiTheme="majorHAnsi" w:hAnsiTheme="majorHAnsi" w:cstheme="majorHAnsi"/>
              </w:rPr>
            </w:pPr>
            <w:r w:rsidRPr="000476F0">
              <w:rPr>
                <w:rFonts w:asciiTheme="majorHAnsi" w:hAnsiTheme="majorHAnsi" w:cstheme="majorHAnsi"/>
              </w:rPr>
              <w:t>1.  Nhân viên chọn chức năng Quản lý điện kế.</w:t>
            </w:r>
          </w:p>
          <w:p w14:paraId="01481026" w14:textId="77777777" w:rsidR="00D45846" w:rsidRPr="000476F0" w:rsidRDefault="00D45846" w:rsidP="00D45846">
            <w:pPr>
              <w:spacing w:after="160" w:line="278" w:lineRule="auto"/>
              <w:ind w:left="142"/>
              <w:rPr>
                <w:rFonts w:asciiTheme="majorHAnsi" w:hAnsiTheme="majorHAnsi" w:cstheme="majorHAnsi"/>
              </w:rPr>
            </w:pPr>
            <w:r w:rsidRPr="000476F0">
              <w:rPr>
                <w:rFonts w:asciiTheme="majorHAnsi" w:hAnsiTheme="majorHAnsi" w:cstheme="majorHAnsi"/>
              </w:rPr>
              <w:t>2.   Hệ thống hiển thị màn hình Quản lý điện kế.</w:t>
            </w:r>
          </w:p>
          <w:p w14:paraId="44A02E50" w14:textId="77777777" w:rsidR="00D45846" w:rsidRPr="000476F0" w:rsidRDefault="00D45846" w:rsidP="00D45846">
            <w:pPr>
              <w:spacing w:after="160" w:line="278" w:lineRule="auto"/>
              <w:ind w:left="142"/>
              <w:rPr>
                <w:rFonts w:asciiTheme="majorHAnsi" w:hAnsiTheme="majorHAnsi" w:cstheme="majorHAnsi"/>
              </w:rPr>
            </w:pPr>
            <w:r w:rsidRPr="000476F0">
              <w:rPr>
                <w:rFonts w:asciiTheme="majorHAnsi" w:hAnsiTheme="majorHAnsi" w:cstheme="majorHAnsi"/>
              </w:rPr>
              <w:t>3.   Nhân viên chọn khách hàng thêm điện kế.</w:t>
            </w:r>
          </w:p>
          <w:p w14:paraId="501D88DB" w14:textId="77777777" w:rsidR="00D45846" w:rsidRPr="000476F0" w:rsidRDefault="00D45846" w:rsidP="00D45846">
            <w:pPr>
              <w:spacing w:after="160" w:line="278" w:lineRule="auto"/>
              <w:ind w:left="142"/>
              <w:rPr>
                <w:rFonts w:asciiTheme="majorHAnsi" w:hAnsiTheme="majorHAnsi" w:cstheme="majorHAnsi"/>
              </w:rPr>
            </w:pPr>
            <w:r w:rsidRPr="000476F0">
              <w:rPr>
                <w:rFonts w:asciiTheme="majorHAnsi" w:hAnsiTheme="majorHAnsi" w:cstheme="majorHAnsi"/>
              </w:rPr>
              <w:t>4.   Điền thông tin điện kế.</w:t>
            </w:r>
          </w:p>
          <w:p w14:paraId="18181E0A" w14:textId="77777777" w:rsidR="00D45846" w:rsidRPr="000476F0" w:rsidRDefault="00D45846" w:rsidP="00D45846">
            <w:pPr>
              <w:spacing w:after="160" w:line="278" w:lineRule="auto"/>
              <w:ind w:left="142"/>
              <w:rPr>
                <w:rFonts w:asciiTheme="majorHAnsi" w:hAnsiTheme="majorHAnsi" w:cstheme="majorHAnsi"/>
              </w:rPr>
            </w:pPr>
            <w:r w:rsidRPr="000476F0">
              <w:rPr>
                <w:rFonts w:asciiTheme="majorHAnsi" w:hAnsiTheme="majorHAnsi" w:cstheme="majorHAnsi"/>
              </w:rPr>
              <w:t>6.  kiểm tra rỗng</w:t>
            </w:r>
          </w:p>
          <w:p w14:paraId="70452F5C" w14:textId="77777777" w:rsidR="00D45846" w:rsidRPr="000476F0" w:rsidRDefault="00D45846" w:rsidP="00D45846">
            <w:pPr>
              <w:spacing w:after="160" w:line="278" w:lineRule="auto"/>
              <w:ind w:left="142"/>
              <w:rPr>
                <w:rFonts w:asciiTheme="majorHAnsi" w:hAnsiTheme="majorHAnsi" w:cstheme="majorHAnsi"/>
              </w:rPr>
            </w:pPr>
            <w:r w:rsidRPr="000476F0">
              <w:rPr>
                <w:rFonts w:asciiTheme="majorHAnsi" w:hAnsiTheme="majorHAnsi" w:cstheme="majorHAnsi"/>
              </w:rPr>
              <w:t>7.   Actor nhấn nút thêm.</w:t>
            </w:r>
          </w:p>
          <w:p w14:paraId="2936D270" w14:textId="77777777" w:rsidR="00D45846" w:rsidRPr="000476F0" w:rsidRDefault="00D45846" w:rsidP="00D45846">
            <w:pPr>
              <w:spacing w:after="160" w:line="278" w:lineRule="auto"/>
              <w:ind w:left="142"/>
              <w:rPr>
                <w:rFonts w:asciiTheme="majorHAnsi" w:hAnsiTheme="majorHAnsi" w:cstheme="majorHAnsi"/>
              </w:rPr>
            </w:pPr>
            <w:r w:rsidRPr="000476F0">
              <w:rPr>
                <w:rFonts w:asciiTheme="majorHAnsi" w:hAnsiTheme="majorHAnsi" w:cstheme="majorHAnsi"/>
              </w:rPr>
              <w:t>8.  Kiểm tra hợp lê.</w:t>
            </w:r>
          </w:p>
          <w:p w14:paraId="3733C976" w14:textId="77777777" w:rsidR="00D45846" w:rsidRPr="000476F0" w:rsidRDefault="00D45846" w:rsidP="00D45846">
            <w:pPr>
              <w:spacing w:after="160" w:line="278" w:lineRule="auto"/>
              <w:ind w:left="142"/>
              <w:rPr>
                <w:rFonts w:asciiTheme="majorHAnsi" w:hAnsiTheme="majorHAnsi" w:cstheme="majorHAnsi"/>
              </w:rPr>
            </w:pPr>
            <w:r w:rsidRPr="000476F0">
              <w:rPr>
                <w:rFonts w:asciiTheme="majorHAnsi" w:hAnsiTheme="majorHAnsi" w:cstheme="majorHAnsi"/>
              </w:rPr>
              <w:t>9.  cập nhập dữ liệu.</w:t>
            </w:r>
          </w:p>
          <w:p w14:paraId="58C4853D" w14:textId="77777777" w:rsidR="00D45846" w:rsidRPr="000476F0" w:rsidRDefault="00D45846" w:rsidP="00D45846">
            <w:pPr>
              <w:spacing w:after="160" w:line="278" w:lineRule="auto"/>
              <w:ind w:left="142"/>
              <w:rPr>
                <w:rFonts w:asciiTheme="majorHAnsi" w:hAnsiTheme="majorHAnsi" w:cstheme="majorHAnsi"/>
              </w:rPr>
            </w:pPr>
            <w:r w:rsidRPr="000476F0">
              <w:rPr>
                <w:rFonts w:asciiTheme="majorHAnsi" w:hAnsiTheme="majorHAnsi" w:cstheme="majorHAnsi"/>
              </w:rPr>
              <w:t>10. Hiển thị thông tin cập nhật.</w:t>
            </w:r>
          </w:p>
        </w:tc>
      </w:tr>
      <w:tr w:rsidR="00D45846" w:rsidRPr="00054485" w14:paraId="7DE9270E" w14:textId="77777777" w:rsidTr="004606AD">
        <w:tc>
          <w:tcPr>
            <w:tcW w:w="1820" w:type="dxa"/>
            <w:vAlign w:val="center"/>
          </w:tcPr>
          <w:p w14:paraId="3ABCB358" w14:textId="77777777" w:rsidR="00D45846" w:rsidRPr="000476F0" w:rsidRDefault="00D45846" w:rsidP="00D45846">
            <w:pPr>
              <w:ind w:left="72"/>
              <w:rPr>
                <w:rFonts w:asciiTheme="majorHAnsi" w:hAnsiTheme="majorHAnsi" w:cstheme="majorHAnsi"/>
                <w:lang w:val="vi-VN"/>
              </w:rPr>
            </w:pPr>
            <w:r w:rsidRPr="000476F0">
              <w:rPr>
                <w:rFonts w:asciiTheme="majorHAnsi" w:hAnsiTheme="majorHAnsi" w:cstheme="majorHAnsi"/>
              </w:rPr>
              <w:t xml:space="preserve">Luồng sự kiện </w:t>
            </w:r>
            <w:r w:rsidRPr="000476F0">
              <w:rPr>
                <w:rFonts w:asciiTheme="majorHAnsi" w:hAnsiTheme="majorHAnsi" w:cstheme="majorHAnsi"/>
                <w:lang w:val="vi-VN"/>
              </w:rPr>
              <w:t>chính</w:t>
            </w:r>
          </w:p>
        </w:tc>
        <w:tc>
          <w:tcPr>
            <w:tcW w:w="7394" w:type="dxa"/>
          </w:tcPr>
          <w:p w14:paraId="74390138" w14:textId="77777777" w:rsidR="00D45846" w:rsidRPr="000476F0" w:rsidRDefault="00D45846" w:rsidP="00D45846">
            <w:pPr>
              <w:spacing w:after="160" w:line="278" w:lineRule="auto"/>
              <w:ind w:left="142"/>
              <w:rPr>
                <w:rFonts w:asciiTheme="majorHAnsi" w:hAnsiTheme="majorHAnsi" w:cstheme="majorHAnsi"/>
                <w:lang w:val="vi-VN"/>
              </w:rPr>
            </w:pPr>
            <w:r w:rsidRPr="000476F0">
              <w:rPr>
                <w:rFonts w:asciiTheme="majorHAnsi" w:hAnsiTheme="majorHAnsi" w:cstheme="majorHAnsi"/>
                <w:lang w:val="vi-VN"/>
              </w:rPr>
              <w:t>Sửa điện kế</w:t>
            </w:r>
          </w:p>
          <w:p w14:paraId="49F0C1C5" w14:textId="77777777" w:rsidR="00D45846" w:rsidRPr="000476F0" w:rsidRDefault="00D45846" w:rsidP="00D45846">
            <w:pPr>
              <w:spacing w:after="160" w:line="278" w:lineRule="auto"/>
              <w:ind w:left="142"/>
              <w:rPr>
                <w:rFonts w:asciiTheme="majorHAnsi" w:hAnsiTheme="majorHAnsi" w:cstheme="majorHAnsi"/>
                <w:lang w:val="vi-VN"/>
              </w:rPr>
            </w:pPr>
            <w:r w:rsidRPr="000476F0">
              <w:rPr>
                <w:rFonts w:asciiTheme="majorHAnsi" w:hAnsiTheme="majorHAnsi" w:cstheme="majorHAnsi"/>
                <w:lang w:val="vi-VN"/>
              </w:rPr>
              <w:t>1.  Nhân viên chọn chức năng Quản lý điện kế.</w:t>
            </w:r>
          </w:p>
          <w:p w14:paraId="3446894B" w14:textId="77777777" w:rsidR="00D45846" w:rsidRPr="000476F0" w:rsidRDefault="00D45846" w:rsidP="00D45846">
            <w:pPr>
              <w:spacing w:after="160" w:line="278" w:lineRule="auto"/>
              <w:ind w:left="142"/>
              <w:rPr>
                <w:rFonts w:asciiTheme="majorHAnsi" w:hAnsiTheme="majorHAnsi" w:cstheme="majorHAnsi"/>
                <w:lang w:val="vi-VN"/>
              </w:rPr>
            </w:pPr>
            <w:r w:rsidRPr="000476F0">
              <w:rPr>
                <w:rFonts w:asciiTheme="majorHAnsi" w:hAnsiTheme="majorHAnsi" w:cstheme="majorHAnsi"/>
                <w:lang w:val="vi-VN"/>
              </w:rPr>
              <w:t>2.   Hệ thống hiển thị màn hình Quản lý điện kế.</w:t>
            </w:r>
          </w:p>
          <w:p w14:paraId="110DDD36" w14:textId="77777777" w:rsidR="00D45846" w:rsidRPr="000476F0" w:rsidRDefault="00D45846" w:rsidP="00D45846">
            <w:pPr>
              <w:spacing w:after="160" w:line="278" w:lineRule="auto"/>
              <w:ind w:left="142"/>
              <w:rPr>
                <w:rFonts w:asciiTheme="majorHAnsi" w:hAnsiTheme="majorHAnsi" w:cstheme="majorHAnsi"/>
                <w:lang w:val="vi-VN"/>
              </w:rPr>
            </w:pPr>
            <w:r w:rsidRPr="000476F0">
              <w:rPr>
                <w:rFonts w:asciiTheme="majorHAnsi" w:hAnsiTheme="majorHAnsi" w:cstheme="majorHAnsi"/>
                <w:lang w:val="vi-VN"/>
              </w:rPr>
              <w:t>3.   Nhân viên chọn điện kế cần sửa.</w:t>
            </w:r>
          </w:p>
          <w:p w14:paraId="5BEC27B9" w14:textId="77777777" w:rsidR="00D45846" w:rsidRPr="000476F0" w:rsidRDefault="00D45846" w:rsidP="00D45846">
            <w:pPr>
              <w:spacing w:after="160" w:line="278" w:lineRule="auto"/>
              <w:ind w:left="142"/>
              <w:rPr>
                <w:rFonts w:asciiTheme="majorHAnsi" w:hAnsiTheme="majorHAnsi" w:cstheme="majorHAnsi"/>
                <w:lang w:val="vi-VN"/>
              </w:rPr>
            </w:pPr>
            <w:r w:rsidRPr="000476F0">
              <w:rPr>
                <w:rFonts w:asciiTheme="majorHAnsi" w:hAnsiTheme="majorHAnsi" w:cstheme="majorHAnsi"/>
                <w:lang w:val="vi-VN"/>
              </w:rPr>
              <w:t>4.   Điền thông tin cần sửa.</w:t>
            </w:r>
          </w:p>
          <w:p w14:paraId="0DBCCC83" w14:textId="77777777" w:rsidR="00D45846" w:rsidRPr="000476F0" w:rsidRDefault="00D45846" w:rsidP="00D45846">
            <w:pPr>
              <w:spacing w:after="160" w:line="278" w:lineRule="auto"/>
              <w:ind w:left="142"/>
              <w:rPr>
                <w:rFonts w:asciiTheme="majorHAnsi" w:hAnsiTheme="majorHAnsi" w:cstheme="majorHAnsi"/>
                <w:lang w:val="vi-VN"/>
              </w:rPr>
            </w:pPr>
            <w:r w:rsidRPr="000476F0">
              <w:rPr>
                <w:rFonts w:asciiTheme="majorHAnsi" w:hAnsiTheme="majorHAnsi" w:cstheme="majorHAnsi"/>
                <w:lang w:val="vi-VN"/>
              </w:rPr>
              <w:t>5.  Kiểm tra rỗng</w:t>
            </w:r>
          </w:p>
          <w:p w14:paraId="1EFE6B13" w14:textId="77777777" w:rsidR="00D45846" w:rsidRPr="000476F0" w:rsidRDefault="00D45846" w:rsidP="00D45846">
            <w:pPr>
              <w:spacing w:after="160" w:line="278" w:lineRule="auto"/>
              <w:ind w:left="142"/>
              <w:rPr>
                <w:rFonts w:asciiTheme="majorHAnsi" w:hAnsiTheme="majorHAnsi" w:cstheme="majorHAnsi"/>
                <w:lang w:val="vi-VN"/>
              </w:rPr>
            </w:pPr>
            <w:r w:rsidRPr="000476F0">
              <w:rPr>
                <w:rFonts w:asciiTheme="majorHAnsi" w:hAnsiTheme="majorHAnsi" w:cstheme="majorHAnsi"/>
                <w:lang w:val="vi-VN"/>
              </w:rPr>
              <w:t>6.   Actor nhấn nút sửa.</w:t>
            </w:r>
          </w:p>
          <w:p w14:paraId="215E7532" w14:textId="77777777" w:rsidR="00D45846" w:rsidRPr="000476F0" w:rsidRDefault="00D45846" w:rsidP="00D45846">
            <w:pPr>
              <w:spacing w:after="160" w:line="278" w:lineRule="auto"/>
              <w:ind w:left="142"/>
              <w:rPr>
                <w:rFonts w:asciiTheme="majorHAnsi" w:hAnsiTheme="majorHAnsi" w:cstheme="majorHAnsi"/>
                <w:lang w:val="vi-VN"/>
              </w:rPr>
            </w:pPr>
            <w:r w:rsidRPr="000476F0">
              <w:rPr>
                <w:rFonts w:asciiTheme="majorHAnsi" w:hAnsiTheme="majorHAnsi" w:cstheme="majorHAnsi"/>
                <w:lang w:val="vi-VN"/>
              </w:rPr>
              <w:t>7.   Kiểm tra hợp lệ.</w:t>
            </w:r>
          </w:p>
          <w:p w14:paraId="3FC2C8F8" w14:textId="77777777" w:rsidR="00D45846" w:rsidRPr="000476F0" w:rsidRDefault="00D45846" w:rsidP="00D45846">
            <w:pPr>
              <w:spacing w:after="160" w:line="278" w:lineRule="auto"/>
              <w:ind w:left="142"/>
              <w:rPr>
                <w:rFonts w:asciiTheme="majorHAnsi" w:hAnsiTheme="majorHAnsi" w:cstheme="majorHAnsi"/>
                <w:lang w:val="vi-VN"/>
              </w:rPr>
            </w:pPr>
            <w:r w:rsidRPr="000476F0">
              <w:rPr>
                <w:rFonts w:asciiTheme="majorHAnsi" w:hAnsiTheme="majorHAnsi" w:cstheme="majorHAnsi"/>
                <w:lang w:val="vi-VN"/>
              </w:rPr>
              <w:t>8.   Cập nhật CSDL.</w:t>
            </w:r>
          </w:p>
          <w:p w14:paraId="2EA4A8B6" w14:textId="77777777" w:rsidR="00D45846" w:rsidRPr="000476F0" w:rsidRDefault="00D45846" w:rsidP="00D45846">
            <w:pPr>
              <w:spacing w:after="160" w:line="278" w:lineRule="auto"/>
              <w:ind w:left="142"/>
              <w:rPr>
                <w:rFonts w:asciiTheme="majorHAnsi" w:hAnsiTheme="majorHAnsi" w:cstheme="majorHAnsi"/>
                <w:lang w:val="vi-VN"/>
              </w:rPr>
            </w:pPr>
            <w:r w:rsidRPr="000476F0">
              <w:rPr>
                <w:rFonts w:asciiTheme="majorHAnsi" w:hAnsiTheme="majorHAnsi" w:cstheme="majorHAnsi"/>
                <w:lang w:val="vi-VN"/>
              </w:rPr>
              <w:t>9.   Hiển thị thông tin cập nhật.</w:t>
            </w:r>
          </w:p>
        </w:tc>
      </w:tr>
      <w:tr w:rsidR="00D45846" w:rsidRPr="00D45846" w14:paraId="37DDD3C0" w14:textId="77777777" w:rsidTr="004606AD">
        <w:tc>
          <w:tcPr>
            <w:tcW w:w="1820" w:type="dxa"/>
            <w:vAlign w:val="center"/>
          </w:tcPr>
          <w:p w14:paraId="748C353A"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Luồng sự kiện chính</w:t>
            </w:r>
          </w:p>
        </w:tc>
        <w:tc>
          <w:tcPr>
            <w:tcW w:w="7394" w:type="dxa"/>
          </w:tcPr>
          <w:p w14:paraId="41E2D6B3"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Xóa điện kế</w:t>
            </w:r>
          </w:p>
          <w:p w14:paraId="365368C5"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1.  Nhân viên chọn chức năng Quản lý điện kế.</w:t>
            </w:r>
          </w:p>
          <w:p w14:paraId="38E71BF1"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2.   Hệ thống hiển thị màn hình Quản lý điện kế.</w:t>
            </w:r>
          </w:p>
          <w:p w14:paraId="1527C63E"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3.   Nhân viên Chọn điện kế cần xóa</w:t>
            </w:r>
          </w:p>
          <w:p w14:paraId="31ECFC43"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4.   Actor nhấn nút Xóa.</w:t>
            </w:r>
          </w:p>
          <w:p w14:paraId="6B96519B"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lastRenderedPageBreak/>
              <w:t>6.   Cập nhật CSDL.</w:t>
            </w:r>
          </w:p>
          <w:p w14:paraId="00C59B27"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7.   Hiển thị thông tin cập nhật.</w:t>
            </w:r>
          </w:p>
        </w:tc>
      </w:tr>
      <w:tr w:rsidR="00D45846" w:rsidRPr="00D45846" w14:paraId="24D415BB" w14:textId="77777777" w:rsidTr="004606AD">
        <w:tc>
          <w:tcPr>
            <w:tcW w:w="1820" w:type="dxa"/>
            <w:vAlign w:val="center"/>
          </w:tcPr>
          <w:p w14:paraId="54114983"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Luồng sự kiện phụ</w:t>
            </w:r>
          </w:p>
        </w:tc>
        <w:tc>
          <w:tcPr>
            <w:tcW w:w="7394" w:type="dxa"/>
          </w:tcPr>
          <w:p w14:paraId="363E06F3"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1.   Quản lý nhấn nút Thoát</w:t>
            </w:r>
          </w:p>
          <w:p w14:paraId="049D6263"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2.   Hệ thống hủy màn hình Quản lý điện kế.</w:t>
            </w:r>
          </w:p>
        </w:tc>
      </w:tr>
    </w:tbl>
    <w:p w14:paraId="77526F63" w14:textId="77777777" w:rsidR="00D45846" w:rsidRPr="00D45846" w:rsidRDefault="00D45846" w:rsidP="00D45846">
      <w:pPr>
        <w:pStyle w:val="Duudong"/>
        <w:rPr>
          <w:rFonts w:asciiTheme="majorHAnsi" w:hAnsiTheme="majorHAnsi" w:cstheme="majorHAnsi"/>
          <w:sz w:val="28"/>
          <w:szCs w:val="28"/>
          <w:lang w:val="vi-VN"/>
        </w:rPr>
      </w:pPr>
    </w:p>
    <w:p w14:paraId="30881B9B" w14:textId="77777777" w:rsidR="00D45846" w:rsidRPr="000476F0" w:rsidRDefault="00D45846" w:rsidP="000476F0">
      <w:pPr>
        <w:pStyle w:val="Duudong"/>
        <w:ind w:left="780"/>
        <w:rPr>
          <w:rFonts w:asciiTheme="majorHAnsi" w:hAnsiTheme="majorHAnsi" w:cstheme="majorHAnsi"/>
          <w:szCs w:val="26"/>
        </w:rPr>
      </w:pPr>
      <w:r w:rsidRPr="00D45846">
        <w:rPr>
          <w:rFonts w:asciiTheme="majorHAnsi" w:hAnsiTheme="majorHAnsi" w:cstheme="majorHAnsi"/>
          <w:sz w:val="28"/>
          <w:szCs w:val="28"/>
          <w:lang w:val="vi-VN"/>
        </w:rPr>
        <w:t xml:space="preserve"> </w:t>
      </w:r>
      <w:r w:rsidRPr="000476F0">
        <w:rPr>
          <w:rFonts w:asciiTheme="majorHAnsi" w:hAnsiTheme="majorHAnsi" w:cstheme="majorHAnsi"/>
          <w:szCs w:val="26"/>
        </w:rPr>
        <w:t>Use case Tra cứu thông tin</w:t>
      </w:r>
      <w:r w:rsidRPr="000476F0">
        <w:rPr>
          <w:rFonts w:asciiTheme="majorHAnsi" w:hAnsiTheme="majorHAnsi" w:cstheme="majorHAnsi"/>
          <w:szCs w:val="26"/>
          <w:lang w:val="vi-VN"/>
        </w:rPr>
        <w:t xml:space="preserve"> :</w:t>
      </w:r>
    </w:p>
    <w:p w14:paraId="7097DFD9" w14:textId="5097053D" w:rsidR="00D45846" w:rsidRPr="000476F0" w:rsidRDefault="00D45846" w:rsidP="00D45846">
      <w:pPr>
        <w:jc w:val="center"/>
        <w:rPr>
          <w:rFonts w:asciiTheme="majorHAnsi" w:hAnsiTheme="majorHAnsi" w:cstheme="majorHAnsi"/>
          <w:lang w:val="vi-VN"/>
        </w:rPr>
      </w:pPr>
      <w:bookmarkStart w:id="19" w:name="_Toc540"/>
      <w:r w:rsidRPr="000476F0">
        <w:rPr>
          <w:rFonts w:asciiTheme="majorHAnsi" w:hAnsiTheme="majorHAnsi" w:cstheme="majorHAnsi"/>
          <w:noProof/>
          <w:lang w:val="vi-VN"/>
        </w:rPr>
        <w:drawing>
          <wp:inline distT="0" distB="0" distL="0" distR="0" wp14:anchorId="1E6934F4" wp14:editId="71C2933A">
            <wp:extent cx="4724400" cy="2781300"/>
            <wp:effectExtent l="0" t="0" r="0" b="0"/>
            <wp:docPr id="1934950117" name="Hình ảnh 9" descr="tracu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acuu.drawi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2781300"/>
                    </a:xfrm>
                    <a:prstGeom prst="rect">
                      <a:avLst/>
                    </a:prstGeom>
                    <a:noFill/>
                    <a:ln>
                      <a:noFill/>
                    </a:ln>
                  </pic:spPr>
                </pic:pic>
              </a:graphicData>
            </a:graphic>
          </wp:inline>
        </w:drawing>
      </w:r>
      <w:bookmarkEnd w:id="19"/>
    </w:p>
    <w:p w14:paraId="0D73802C" w14:textId="178AB0A9" w:rsidR="00D45846" w:rsidRPr="000476F0" w:rsidRDefault="00D45846" w:rsidP="00D45846">
      <w:pPr>
        <w:pStyle w:val="Chuthich"/>
        <w:rPr>
          <w:rFonts w:asciiTheme="majorHAnsi" w:hAnsiTheme="majorHAnsi" w:cstheme="majorHAnsi"/>
          <w:szCs w:val="26"/>
          <w:lang w:val="vi-VN"/>
        </w:rPr>
      </w:pPr>
      <w:r>
        <w:t>Hình 6. Use case Tra cứu thông tin.</w:t>
      </w:r>
    </w:p>
    <w:p w14:paraId="2308C0AC" w14:textId="1EC87B03" w:rsidR="00D45846" w:rsidRPr="000476F0" w:rsidRDefault="00D45846" w:rsidP="00D45846">
      <w:pPr>
        <w:pStyle w:val="Chuthich"/>
        <w:jc w:val="both"/>
        <w:rPr>
          <w:rFonts w:asciiTheme="majorHAnsi" w:hAnsiTheme="majorHAnsi" w:cstheme="majorHAnsi"/>
          <w:szCs w:val="26"/>
          <w:lang w:val="vi-VN"/>
        </w:rPr>
      </w:pPr>
      <w:r>
        <w:t>Bảng 3. Mô tả Use case Tra cứu thông tin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20"/>
        <w:gridCol w:w="7394"/>
      </w:tblGrid>
      <w:tr w:rsidR="00D45846" w:rsidRPr="000476F0" w14:paraId="43A247B5" w14:textId="77777777" w:rsidTr="004606AD">
        <w:tc>
          <w:tcPr>
            <w:tcW w:w="1820" w:type="dxa"/>
            <w:vAlign w:val="center"/>
          </w:tcPr>
          <w:p w14:paraId="21D4522A"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br w:type="page"/>
              <w:t>Tên Use case</w:t>
            </w:r>
          </w:p>
        </w:tc>
        <w:tc>
          <w:tcPr>
            <w:tcW w:w="7394" w:type="dxa"/>
          </w:tcPr>
          <w:p w14:paraId="6960DA44" w14:textId="77777777" w:rsidR="00D45846" w:rsidRPr="000476F0" w:rsidRDefault="00D45846" w:rsidP="00D45846">
            <w:pPr>
              <w:rPr>
                <w:rFonts w:asciiTheme="majorHAnsi" w:hAnsiTheme="majorHAnsi" w:cstheme="majorHAnsi"/>
              </w:rPr>
            </w:pPr>
            <w:r w:rsidRPr="000476F0">
              <w:rPr>
                <w:rFonts w:asciiTheme="majorHAnsi" w:hAnsiTheme="majorHAnsi" w:cstheme="majorHAnsi"/>
              </w:rPr>
              <w:t>Tra cứu thông tin</w:t>
            </w:r>
          </w:p>
        </w:tc>
      </w:tr>
      <w:tr w:rsidR="00D45846" w:rsidRPr="000476F0" w14:paraId="3DA0B087" w14:textId="77777777" w:rsidTr="004606AD">
        <w:tc>
          <w:tcPr>
            <w:tcW w:w="1820" w:type="dxa"/>
            <w:vAlign w:val="center"/>
          </w:tcPr>
          <w:p w14:paraId="43A5BEE6"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Actor</w:t>
            </w:r>
          </w:p>
        </w:tc>
        <w:tc>
          <w:tcPr>
            <w:tcW w:w="7394" w:type="dxa"/>
          </w:tcPr>
          <w:p w14:paraId="489956B8"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Nhân viên</w:t>
            </w:r>
          </w:p>
        </w:tc>
      </w:tr>
      <w:tr w:rsidR="00D45846" w:rsidRPr="000476F0" w14:paraId="7326B8D5" w14:textId="77777777" w:rsidTr="004606AD">
        <w:tc>
          <w:tcPr>
            <w:tcW w:w="1820" w:type="dxa"/>
            <w:vAlign w:val="center"/>
          </w:tcPr>
          <w:p w14:paraId="58A10328"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Mô tả</w:t>
            </w:r>
          </w:p>
        </w:tc>
        <w:tc>
          <w:tcPr>
            <w:tcW w:w="7394" w:type="dxa"/>
          </w:tcPr>
          <w:p w14:paraId="340306C0"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Tra cứu thông tin khách hàng, tra cứu thông tin điện kế, theo dõi nợ tiền điện.</w:t>
            </w:r>
          </w:p>
        </w:tc>
      </w:tr>
      <w:tr w:rsidR="00D45846" w:rsidRPr="00D45846" w14:paraId="5C724F41" w14:textId="77777777" w:rsidTr="004606AD">
        <w:tc>
          <w:tcPr>
            <w:tcW w:w="1820" w:type="dxa"/>
            <w:vAlign w:val="center"/>
          </w:tcPr>
          <w:p w14:paraId="2F8DAF5A"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Pre-conditions</w:t>
            </w:r>
          </w:p>
        </w:tc>
        <w:tc>
          <w:tcPr>
            <w:tcW w:w="7394" w:type="dxa"/>
          </w:tcPr>
          <w:p w14:paraId="698CDFCB"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Nhân viên đã đăng nhập vào hệ thống</w:t>
            </w:r>
          </w:p>
        </w:tc>
      </w:tr>
      <w:tr w:rsidR="00D45846" w:rsidRPr="00D45846" w14:paraId="5080CB00" w14:textId="77777777" w:rsidTr="004606AD">
        <w:tc>
          <w:tcPr>
            <w:tcW w:w="1820" w:type="dxa"/>
            <w:vAlign w:val="center"/>
          </w:tcPr>
          <w:p w14:paraId="285748A8"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Post-conditions</w:t>
            </w:r>
          </w:p>
        </w:tc>
        <w:tc>
          <w:tcPr>
            <w:tcW w:w="7394" w:type="dxa"/>
          </w:tcPr>
          <w:p w14:paraId="378B18EB"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 xml:space="preserve">Success: Hiển thị dữ liệu cho người sử dụng </w:t>
            </w:r>
          </w:p>
          <w:p w14:paraId="6E47B893"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Fail: Xuất thông báo không tra cứu được thông tin</w:t>
            </w:r>
          </w:p>
        </w:tc>
      </w:tr>
      <w:tr w:rsidR="00D45846" w:rsidRPr="00D45846" w14:paraId="32A6D851" w14:textId="77777777" w:rsidTr="004606AD">
        <w:tc>
          <w:tcPr>
            <w:tcW w:w="1820" w:type="dxa"/>
            <w:vAlign w:val="center"/>
          </w:tcPr>
          <w:p w14:paraId="77F8928B" w14:textId="77777777" w:rsidR="00D45846" w:rsidRPr="000476F0" w:rsidRDefault="00D45846" w:rsidP="00D45846">
            <w:pPr>
              <w:rPr>
                <w:rFonts w:asciiTheme="majorHAnsi" w:hAnsiTheme="majorHAnsi" w:cstheme="majorHAnsi"/>
              </w:rPr>
            </w:pPr>
            <w:r w:rsidRPr="000476F0">
              <w:rPr>
                <w:rFonts w:asciiTheme="majorHAnsi" w:hAnsiTheme="majorHAnsi" w:cstheme="majorHAnsi"/>
              </w:rPr>
              <w:t>Luồng sự kiện chính</w:t>
            </w:r>
          </w:p>
        </w:tc>
        <w:tc>
          <w:tcPr>
            <w:tcW w:w="7394" w:type="dxa"/>
          </w:tcPr>
          <w:p w14:paraId="161ACCA5"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1. Nhân viên chọn chức năng Tra cứu thông tin.</w:t>
            </w:r>
          </w:p>
          <w:p w14:paraId="1D298A05"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2.   Hệ thống hiển thị màn hình Tra cứu thông tin.</w:t>
            </w:r>
          </w:p>
          <w:p w14:paraId="5DA09E82"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3.   Extend Use Case Tra cuu khach hang.</w:t>
            </w:r>
          </w:p>
          <w:p w14:paraId="75EDC002"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4.   Extend Use Case Tra cuu dien ke.</w:t>
            </w:r>
          </w:p>
          <w:p w14:paraId="3CEC0450"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5.   Extend Use Case Theo doi no tien dien.</w:t>
            </w:r>
          </w:p>
          <w:p w14:paraId="456E4701"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eastAsia="Times New Roman" w:hAnsiTheme="majorHAnsi" w:cstheme="majorHAnsi"/>
                <w:sz w:val="26"/>
                <w:szCs w:val="26"/>
              </w:rPr>
              <w:t>6.   Extend Use Case Tra cuu hoa don</w:t>
            </w:r>
          </w:p>
        </w:tc>
      </w:tr>
      <w:tr w:rsidR="00D45846" w:rsidRPr="00D45846" w14:paraId="7EB559B9" w14:textId="77777777" w:rsidTr="004606AD">
        <w:tc>
          <w:tcPr>
            <w:tcW w:w="1820" w:type="dxa"/>
            <w:vAlign w:val="center"/>
          </w:tcPr>
          <w:p w14:paraId="45C564EE"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lastRenderedPageBreak/>
              <w:t>Luồng sự kiện phụ</w:t>
            </w:r>
          </w:p>
        </w:tc>
        <w:tc>
          <w:tcPr>
            <w:tcW w:w="7394" w:type="dxa"/>
          </w:tcPr>
          <w:p w14:paraId="40BDDF91"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7.   Quản lý nhấn nút Thoát</w:t>
            </w:r>
          </w:p>
          <w:p w14:paraId="4F36A719"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eastAsia="Times New Roman" w:hAnsiTheme="majorHAnsi" w:cstheme="majorHAnsi"/>
                <w:sz w:val="26"/>
                <w:szCs w:val="26"/>
              </w:rPr>
              <w:t>8.   Hệ thống hủy màn hình Tra cứu thông tin.</w:t>
            </w:r>
          </w:p>
        </w:tc>
      </w:tr>
      <w:tr w:rsidR="00D45846" w:rsidRPr="00D45846" w14:paraId="2E93C272" w14:textId="77777777" w:rsidTr="004606AD">
        <w:tc>
          <w:tcPr>
            <w:tcW w:w="1820" w:type="dxa"/>
            <w:vAlign w:val="center"/>
          </w:tcPr>
          <w:p w14:paraId="0E4000C7"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&lt;Extend Use Case&gt;</w:t>
            </w:r>
          </w:p>
        </w:tc>
        <w:tc>
          <w:tcPr>
            <w:tcW w:w="7394" w:type="dxa"/>
          </w:tcPr>
          <w:p w14:paraId="486A7B6E"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Tra cuu khach hang</w:t>
            </w:r>
          </w:p>
          <w:p w14:paraId="380DFA16"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1.   Nhân viên nhập mã khách hàng.</w:t>
            </w:r>
          </w:p>
          <w:p w14:paraId="0B3FF0A4"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2.   Actor nhấn nút Tìm.</w:t>
            </w:r>
          </w:p>
          <w:p w14:paraId="2EFF8478"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3.   Nhận yêu cầu xử lí</w:t>
            </w:r>
          </w:p>
          <w:p w14:paraId="1B89AE9C"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4.   Hệ thống tìm trong cơ sở dữ liệu.</w:t>
            </w:r>
          </w:p>
          <w:p w14:paraId="0BFC674C"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5 . Xuất thông tin khách hàng ra màn hình.</w:t>
            </w:r>
          </w:p>
          <w:p w14:paraId="6D13932B"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6.   Nhân viên nhấn nút thoát.</w:t>
            </w:r>
          </w:p>
          <w:p w14:paraId="2301BA2E"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7.   Hủy màn hình </w:t>
            </w:r>
          </w:p>
          <w:p w14:paraId="14503D5F"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Rẽ nhánh 1:</w:t>
            </w:r>
          </w:p>
          <w:p w14:paraId="654F2400"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4.1.   Tìm thấy mã khách hàng trong cơ sở dữ liệu.</w:t>
            </w:r>
          </w:p>
          <w:p w14:paraId="28250093" w14:textId="77777777" w:rsidR="00D45846" w:rsidRPr="000476F0" w:rsidRDefault="00D45846" w:rsidP="00D45846">
            <w:pPr>
              <w:pStyle w:val="Table12"/>
              <w:spacing w:line="312" w:lineRule="auto"/>
              <w:jc w:val="both"/>
              <w:rPr>
                <w:rFonts w:asciiTheme="majorHAnsi" w:hAnsiTheme="majorHAnsi" w:cstheme="majorHAnsi"/>
                <w:sz w:val="26"/>
                <w:szCs w:val="26"/>
                <w:lang w:val="vi-VN"/>
              </w:rPr>
            </w:pPr>
            <w:r w:rsidRPr="000476F0">
              <w:rPr>
                <w:rFonts w:asciiTheme="majorHAnsi" w:eastAsia="Times New Roman" w:hAnsiTheme="majorHAnsi" w:cstheme="majorHAnsi"/>
                <w:sz w:val="26"/>
                <w:szCs w:val="26"/>
                <w:lang w:eastAsia="zh-CN"/>
              </w:rPr>
              <w:t xml:space="preserve">     4.2.   Xuất ra màn hình</w:t>
            </w:r>
            <w:r w:rsidRPr="000476F0">
              <w:rPr>
                <w:rFonts w:asciiTheme="majorHAnsi" w:eastAsia="Times New Roman" w:hAnsiTheme="majorHAnsi" w:cstheme="majorHAnsi"/>
                <w:sz w:val="26"/>
                <w:szCs w:val="26"/>
                <w:lang w:val="vi-VN" w:eastAsia="zh-CN"/>
              </w:rPr>
              <w:t xml:space="preserve"> </w:t>
            </w:r>
            <w:r w:rsidRPr="000476F0">
              <w:rPr>
                <w:rFonts w:asciiTheme="majorHAnsi" w:eastAsia="Times New Roman" w:hAnsiTheme="majorHAnsi" w:cstheme="majorHAnsi"/>
                <w:sz w:val="26"/>
                <w:szCs w:val="26"/>
                <w:lang w:eastAsia="zh-CN"/>
              </w:rPr>
              <w:t>thông báo “Không tìm thấy” nếu</w:t>
            </w:r>
            <w:r w:rsidRPr="000476F0">
              <w:rPr>
                <w:rFonts w:asciiTheme="majorHAnsi" w:eastAsia="Times New Roman" w:hAnsiTheme="majorHAnsi" w:cstheme="majorHAnsi"/>
                <w:sz w:val="26"/>
                <w:szCs w:val="26"/>
                <w:lang w:val="vi-VN" w:eastAsia="zh-CN"/>
              </w:rPr>
              <w:t xml:space="preserve"> </w:t>
            </w:r>
            <w:r w:rsidRPr="000476F0">
              <w:rPr>
                <w:rFonts w:asciiTheme="majorHAnsi" w:eastAsia="Times New Roman" w:hAnsiTheme="majorHAnsi" w:cstheme="majorHAnsi"/>
                <w:sz w:val="26"/>
                <w:szCs w:val="26"/>
                <w:lang w:eastAsia="zh-CN"/>
              </w:rPr>
              <w:t>không thấy</w:t>
            </w:r>
            <w:r w:rsidRPr="000476F0">
              <w:rPr>
                <w:rFonts w:asciiTheme="majorHAnsi" w:eastAsia="Times New Roman" w:hAnsiTheme="majorHAnsi" w:cstheme="majorHAnsi"/>
                <w:sz w:val="26"/>
                <w:szCs w:val="26"/>
                <w:lang w:val="vi-VN" w:eastAsia="zh-CN"/>
              </w:rPr>
              <w:t>.</w:t>
            </w:r>
          </w:p>
        </w:tc>
      </w:tr>
      <w:tr w:rsidR="00D45846" w:rsidRPr="00D45846" w14:paraId="26B9DB40" w14:textId="77777777" w:rsidTr="004606AD">
        <w:tc>
          <w:tcPr>
            <w:tcW w:w="1820" w:type="dxa"/>
            <w:vAlign w:val="center"/>
          </w:tcPr>
          <w:p w14:paraId="75976E58" w14:textId="77777777" w:rsidR="00D45846" w:rsidRPr="000476F0" w:rsidRDefault="00D45846" w:rsidP="00D45846">
            <w:pPr>
              <w:rPr>
                <w:rFonts w:asciiTheme="majorHAnsi" w:hAnsiTheme="majorHAnsi" w:cstheme="majorHAnsi"/>
              </w:rPr>
            </w:pPr>
            <w:r w:rsidRPr="000476F0">
              <w:rPr>
                <w:rFonts w:asciiTheme="majorHAnsi" w:hAnsiTheme="majorHAnsi" w:cstheme="majorHAnsi"/>
              </w:rPr>
              <w:t>&lt;Extend Use Case&gt;</w:t>
            </w:r>
          </w:p>
        </w:tc>
        <w:tc>
          <w:tcPr>
            <w:tcW w:w="7394" w:type="dxa"/>
          </w:tcPr>
          <w:p w14:paraId="4D712B7E"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Tra cuu dien ke </w:t>
            </w:r>
          </w:p>
          <w:p w14:paraId="099E4EA1"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1.   Nhân viên nhập mã điện kế.</w:t>
            </w:r>
          </w:p>
          <w:p w14:paraId="193B1F67"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2.   Actor nhấn nút Tìm.</w:t>
            </w:r>
          </w:p>
          <w:p w14:paraId="0C306CA4"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3.   Nhận yêu cầu xử lí</w:t>
            </w:r>
          </w:p>
          <w:p w14:paraId="38C4883A"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4.   Hệ thống tìm trong cơ sở dữ liệu.</w:t>
            </w:r>
          </w:p>
          <w:p w14:paraId="66AAD8D5"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5 . Xuất thông tin điện kế ra màn hình.</w:t>
            </w:r>
          </w:p>
          <w:p w14:paraId="434D5352"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6.   Nhân viên nhấn nút thoát.</w:t>
            </w:r>
          </w:p>
          <w:p w14:paraId="088258DE"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7.   Hủy màn hình </w:t>
            </w:r>
          </w:p>
          <w:p w14:paraId="0B97FB97"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Rẽ nhánh 1:</w:t>
            </w:r>
          </w:p>
          <w:p w14:paraId="609B9982"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lang w:eastAsia="zh-CN"/>
              </w:rPr>
            </w:pPr>
            <w:r w:rsidRPr="000476F0">
              <w:rPr>
                <w:rFonts w:asciiTheme="majorHAnsi" w:eastAsia="Times New Roman" w:hAnsiTheme="majorHAnsi" w:cstheme="majorHAnsi"/>
                <w:sz w:val="26"/>
                <w:szCs w:val="26"/>
                <w:lang w:eastAsia="zh-CN"/>
              </w:rPr>
              <w:t xml:space="preserve">     4.1.   Tìm thấy mã điện kế trong cơ sở dữ liệu.</w:t>
            </w:r>
          </w:p>
          <w:p w14:paraId="4C5CFF45"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eastAsia="Times New Roman" w:hAnsiTheme="majorHAnsi" w:cstheme="majorHAnsi"/>
                <w:sz w:val="26"/>
                <w:szCs w:val="26"/>
                <w:lang w:eastAsia="zh-CN"/>
              </w:rPr>
              <w:t xml:space="preserve">     4.2.   Xuất ra màn hình câu thông báo “Không tìm thấy” nếu tìm không thấy</w:t>
            </w:r>
          </w:p>
        </w:tc>
      </w:tr>
      <w:tr w:rsidR="00D45846" w:rsidRPr="00D45846" w14:paraId="4AA0B871" w14:textId="77777777" w:rsidTr="004606AD">
        <w:tc>
          <w:tcPr>
            <w:tcW w:w="1820" w:type="dxa"/>
            <w:vAlign w:val="center"/>
          </w:tcPr>
          <w:p w14:paraId="431CF047" w14:textId="77777777" w:rsidR="00D45846" w:rsidRPr="000476F0" w:rsidRDefault="00D45846" w:rsidP="00D45846">
            <w:pPr>
              <w:rPr>
                <w:rFonts w:asciiTheme="majorHAnsi" w:hAnsiTheme="majorHAnsi" w:cstheme="majorHAnsi"/>
              </w:rPr>
            </w:pPr>
            <w:r w:rsidRPr="000476F0">
              <w:rPr>
                <w:rFonts w:asciiTheme="majorHAnsi" w:hAnsiTheme="majorHAnsi" w:cstheme="majorHAnsi"/>
              </w:rPr>
              <w:t>&lt;Extend Use Case&gt;</w:t>
            </w:r>
          </w:p>
        </w:tc>
        <w:tc>
          <w:tcPr>
            <w:tcW w:w="7394" w:type="dxa"/>
          </w:tcPr>
          <w:p w14:paraId="483ABF51" w14:textId="77777777" w:rsidR="00D45846" w:rsidRPr="000476F0" w:rsidRDefault="00D45846" w:rsidP="00D45846">
            <w:pPr>
              <w:ind w:left="142"/>
              <w:rPr>
                <w:rFonts w:asciiTheme="majorHAnsi" w:hAnsiTheme="majorHAnsi" w:cstheme="majorHAnsi"/>
                <w:lang w:eastAsia="zh-CN"/>
              </w:rPr>
            </w:pPr>
            <w:r w:rsidRPr="000476F0">
              <w:rPr>
                <w:rFonts w:asciiTheme="majorHAnsi" w:hAnsiTheme="majorHAnsi" w:cstheme="majorHAnsi"/>
                <w:lang w:eastAsia="zh-CN"/>
              </w:rPr>
              <w:t xml:space="preserve">Theo doi no tien dien </w:t>
            </w:r>
          </w:p>
          <w:p w14:paraId="10CA5301"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 xml:space="preserve">  Nhân viên chọn chức năng theo dõi nợ tiền điện.</w:t>
            </w:r>
          </w:p>
          <w:p w14:paraId="3CDF1944"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 xml:space="preserve">  Gửi yêu cầu chuyển trang</w:t>
            </w:r>
          </w:p>
          <w:p w14:paraId="55D91F9E"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 xml:space="preserve">  Hiển thị trang theo dõi nợ</w:t>
            </w:r>
          </w:p>
          <w:p w14:paraId="059EC90B"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 xml:space="preserve">  Xử lí hàm check_updaid, checkNoLauNhat, demSLHD</w:t>
            </w:r>
          </w:p>
          <w:p w14:paraId="379359E7"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 xml:space="preserve">  Nhân viên nhấn vào xem tổng quan</w:t>
            </w:r>
          </w:p>
          <w:p w14:paraId="2AECC185"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 xml:space="preserve">  Tìm trong csdl</w:t>
            </w:r>
          </w:p>
          <w:p w14:paraId="57C8D38C"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 xml:space="preserve">  Hiển thị SLKH, tổng tiền, SL hóa đơn chưa thanh toán, LH nợ lâu,nợ nhiều nhất</w:t>
            </w:r>
          </w:p>
          <w:p w14:paraId="4E687F98"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lastRenderedPageBreak/>
              <w:t xml:space="preserve">  Nhân viên ấn (X) tắt xem tổng quan </w:t>
            </w:r>
          </w:p>
          <w:p w14:paraId="19F3CCFA"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 xml:space="preserve">  Chọn xem chi tiết nợ</w:t>
            </w:r>
          </w:p>
          <w:p w14:paraId="390B55BB"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Gửi yêu cầu chuyển trang</w:t>
            </w:r>
          </w:p>
          <w:p w14:paraId="02E4C8A5"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 xml:space="preserve">Xử lý hàm show_unpaid_by_id() </w:t>
            </w:r>
          </w:p>
          <w:p w14:paraId="1DF21006"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 xml:space="preserve">Ấn quay lại </w:t>
            </w:r>
          </w:p>
          <w:p w14:paraId="6A5D84DB"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Nhận yêu cầu xử lý</w:t>
            </w:r>
          </w:p>
          <w:p w14:paraId="20BEABC3" w14:textId="77777777" w:rsidR="00D45846" w:rsidRPr="000476F0" w:rsidRDefault="00D45846" w:rsidP="00D45846">
            <w:pPr>
              <w:numPr>
                <w:ilvl w:val="0"/>
                <w:numId w:val="13"/>
              </w:numPr>
              <w:rPr>
                <w:rFonts w:asciiTheme="majorHAnsi" w:hAnsiTheme="majorHAnsi" w:cstheme="majorHAnsi"/>
                <w:lang w:eastAsia="zh-CN"/>
              </w:rPr>
            </w:pPr>
            <w:r w:rsidRPr="000476F0">
              <w:rPr>
                <w:rFonts w:asciiTheme="majorHAnsi" w:hAnsiTheme="majorHAnsi" w:cstheme="majorHAnsi"/>
                <w:lang w:eastAsia="zh-CN"/>
              </w:rPr>
              <w:t>Hiển thị lại trang theo dõi nợ</w:t>
            </w:r>
          </w:p>
          <w:p w14:paraId="4DD02863" w14:textId="77777777" w:rsidR="00D45846" w:rsidRPr="000476F0" w:rsidRDefault="00D45846" w:rsidP="00D45846">
            <w:pPr>
              <w:ind w:left="142"/>
              <w:rPr>
                <w:rFonts w:asciiTheme="majorHAnsi" w:hAnsiTheme="majorHAnsi" w:cstheme="majorHAnsi"/>
                <w:lang w:eastAsia="zh-CN"/>
              </w:rPr>
            </w:pPr>
            <w:r w:rsidRPr="000476F0">
              <w:rPr>
                <w:rFonts w:asciiTheme="majorHAnsi" w:hAnsiTheme="majorHAnsi" w:cstheme="majorHAnsi"/>
                <w:lang w:eastAsia="zh-CN"/>
              </w:rPr>
              <w:t>Rẽ nhánh 1:</w:t>
            </w:r>
          </w:p>
          <w:p w14:paraId="45AA41EB" w14:textId="77777777" w:rsidR="00D45846" w:rsidRPr="000476F0" w:rsidRDefault="00D45846" w:rsidP="00D45846">
            <w:pPr>
              <w:ind w:left="142" w:firstLine="180"/>
              <w:rPr>
                <w:rFonts w:asciiTheme="majorHAnsi" w:hAnsiTheme="majorHAnsi" w:cstheme="majorHAnsi"/>
                <w:lang w:eastAsia="zh-CN"/>
              </w:rPr>
            </w:pPr>
            <w:r w:rsidRPr="000476F0">
              <w:rPr>
                <w:rFonts w:asciiTheme="majorHAnsi" w:hAnsiTheme="majorHAnsi" w:cstheme="majorHAnsi"/>
                <w:lang w:eastAsia="zh-CN"/>
              </w:rPr>
              <w:t>4.1. Có dữ liệu khách hàng chưa thanh toán</w:t>
            </w:r>
          </w:p>
          <w:p w14:paraId="2FAFBA0D" w14:textId="77777777" w:rsidR="00D45846" w:rsidRPr="000476F0" w:rsidRDefault="00D45846" w:rsidP="00D45846">
            <w:pPr>
              <w:ind w:left="142" w:firstLine="180"/>
              <w:rPr>
                <w:rFonts w:asciiTheme="majorHAnsi" w:hAnsiTheme="majorHAnsi" w:cstheme="majorHAnsi"/>
                <w:lang w:eastAsia="zh-CN"/>
              </w:rPr>
            </w:pPr>
            <w:r w:rsidRPr="000476F0">
              <w:rPr>
                <w:rFonts w:asciiTheme="majorHAnsi" w:hAnsiTheme="majorHAnsi" w:cstheme="majorHAnsi"/>
                <w:lang w:eastAsia="zh-CN"/>
              </w:rPr>
              <w:t>4.2. Hiển thị danh sách khách hàng chưa thanh toán</w:t>
            </w:r>
          </w:p>
          <w:p w14:paraId="03814ADC" w14:textId="77777777" w:rsidR="00D45846" w:rsidRPr="000476F0" w:rsidRDefault="00D45846" w:rsidP="00D45846">
            <w:pPr>
              <w:ind w:left="142" w:firstLine="180"/>
              <w:rPr>
                <w:rFonts w:asciiTheme="majorHAnsi" w:hAnsiTheme="majorHAnsi" w:cstheme="majorHAnsi"/>
                <w:lang w:eastAsia="zh-CN"/>
              </w:rPr>
            </w:pPr>
            <w:r w:rsidRPr="000476F0">
              <w:rPr>
                <w:rFonts w:asciiTheme="majorHAnsi" w:hAnsiTheme="majorHAnsi" w:cstheme="majorHAnsi"/>
                <w:lang w:eastAsia="zh-CN"/>
              </w:rPr>
              <w:t>4.3 Không có dữ liệu khách hàng chưa thanh toán</w:t>
            </w:r>
          </w:p>
          <w:p w14:paraId="12218E00" w14:textId="77777777" w:rsidR="00D45846" w:rsidRPr="000476F0" w:rsidRDefault="00D45846" w:rsidP="00D45846">
            <w:pPr>
              <w:ind w:left="142" w:firstLine="180"/>
              <w:rPr>
                <w:rFonts w:asciiTheme="majorHAnsi" w:hAnsiTheme="majorHAnsi" w:cstheme="majorHAnsi"/>
                <w:lang w:eastAsia="zh-CN"/>
              </w:rPr>
            </w:pPr>
            <w:r w:rsidRPr="000476F0">
              <w:rPr>
                <w:rFonts w:asciiTheme="majorHAnsi" w:hAnsiTheme="majorHAnsi" w:cstheme="majorHAnsi"/>
                <w:lang w:eastAsia="zh-CN"/>
              </w:rPr>
              <w:t>4.4 Thông báo không có dữ liệu khách hàng chưa thanh toán</w:t>
            </w:r>
          </w:p>
          <w:p w14:paraId="2C5152B2" w14:textId="77777777" w:rsidR="00D45846" w:rsidRPr="000476F0" w:rsidRDefault="00D45846" w:rsidP="00D45846">
            <w:pPr>
              <w:rPr>
                <w:rFonts w:asciiTheme="majorHAnsi" w:hAnsiTheme="majorHAnsi" w:cstheme="majorHAnsi"/>
                <w:lang w:eastAsia="zh-CN"/>
              </w:rPr>
            </w:pPr>
            <w:r w:rsidRPr="000476F0">
              <w:rPr>
                <w:rFonts w:asciiTheme="majorHAnsi" w:hAnsiTheme="majorHAnsi" w:cstheme="majorHAnsi"/>
                <w:lang w:eastAsia="zh-CN"/>
              </w:rPr>
              <w:t xml:space="preserve">   Rẽ nhánh 2:</w:t>
            </w:r>
          </w:p>
          <w:p w14:paraId="46DE2F16" w14:textId="77777777" w:rsidR="00D45846" w:rsidRPr="000476F0" w:rsidRDefault="00D45846" w:rsidP="00D45846">
            <w:pPr>
              <w:ind w:left="316"/>
              <w:rPr>
                <w:rFonts w:asciiTheme="majorHAnsi" w:hAnsiTheme="majorHAnsi" w:cstheme="majorHAnsi"/>
                <w:lang w:eastAsia="zh-CN"/>
              </w:rPr>
            </w:pPr>
            <w:r w:rsidRPr="000476F0">
              <w:rPr>
                <w:rFonts w:asciiTheme="majorHAnsi" w:hAnsiTheme="majorHAnsi" w:cstheme="majorHAnsi"/>
                <w:lang w:eastAsia="zh-CN"/>
              </w:rPr>
              <w:t>11.1Có dữ liệu</w:t>
            </w:r>
          </w:p>
          <w:p w14:paraId="54C13037" w14:textId="77777777" w:rsidR="00D45846" w:rsidRPr="000476F0" w:rsidRDefault="00D45846" w:rsidP="00D45846">
            <w:pPr>
              <w:ind w:left="316"/>
              <w:rPr>
                <w:rFonts w:asciiTheme="majorHAnsi" w:hAnsiTheme="majorHAnsi" w:cstheme="majorHAnsi"/>
                <w:lang w:eastAsia="zh-CN"/>
              </w:rPr>
            </w:pPr>
            <w:r w:rsidRPr="000476F0">
              <w:rPr>
                <w:rFonts w:asciiTheme="majorHAnsi" w:hAnsiTheme="majorHAnsi" w:cstheme="majorHAnsi"/>
                <w:lang w:eastAsia="zh-CN"/>
              </w:rPr>
              <w:t>11.2Hiển thị danh sách hóa đơn KH được chọn còn nợ</w:t>
            </w:r>
          </w:p>
          <w:p w14:paraId="126383ED" w14:textId="77777777" w:rsidR="00D45846" w:rsidRPr="000476F0" w:rsidRDefault="00D45846" w:rsidP="00D45846">
            <w:pPr>
              <w:ind w:left="316"/>
              <w:rPr>
                <w:rFonts w:asciiTheme="majorHAnsi" w:hAnsiTheme="majorHAnsi" w:cstheme="majorHAnsi"/>
                <w:lang w:eastAsia="zh-CN"/>
              </w:rPr>
            </w:pPr>
            <w:r w:rsidRPr="000476F0">
              <w:rPr>
                <w:rFonts w:asciiTheme="majorHAnsi" w:hAnsiTheme="majorHAnsi" w:cstheme="majorHAnsi"/>
                <w:lang w:eastAsia="zh-CN"/>
              </w:rPr>
              <w:t xml:space="preserve">11.3Không có dữ liệu </w:t>
            </w:r>
          </w:p>
          <w:p w14:paraId="0EC8DBB0" w14:textId="77777777" w:rsidR="00D45846" w:rsidRPr="000476F0" w:rsidRDefault="00D45846" w:rsidP="00D45846">
            <w:pPr>
              <w:ind w:left="316"/>
              <w:rPr>
                <w:rFonts w:asciiTheme="majorHAnsi" w:hAnsiTheme="majorHAnsi" w:cstheme="majorHAnsi"/>
                <w:lang w:val="vi-VN"/>
              </w:rPr>
            </w:pPr>
            <w:r w:rsidRPr="000476F0">
              <w:rPr>
                <w:rFonts w:asciiTheme="majorHAnsi" w:hAnsiTheme="majorHAnsi" w:cstheme="majorHAnsi"/>
                <w:lang w:eastAsia="zh-CN"/>
              </w:rPr>
              <w:t>11.4Thông báo không có dữ liệu</w:t>
            </w:r>
          </w:p>
        </w:tc>
      </w:tr>
      <w:tr w:rsidR="00D45846" w:rsidRPr="00D45846" w14:paraId="222E9BAB" w14:textId="77777777" w:rsidTr="004606AD">
        <w:tc>
          <w:tcPr>
            <w:tcW w:w="1820" w:type="dxa"/>
            <w:vAlign w:val="center"/>
          </w:tcPr>
          <w:p w14:paraId="12D0A829" w14:textId="77777777" w:rsidR="00D45846" w:rsidRPr="000476F0" w:rsidRDefault="00D45846" w:rsidP="00D45846">
            <w:pPr>
              <w:rPr>
                <w:rFonts w:asciiTheme="majorHAnsi" w:hAnsiTheme="majorHAnsi" w:cstheme="majorHAnsi"/>
              </w:rPr>
            </w:pPr>
            <w:r w:rsidRPr="000476F0">
              <w:rPr>
                <w:rFonts w:asciiTheme="majorHAnsi" w:hAnsiTheme="majorHAnsi" w:cstheme="majorHAnsi"/>
              </w:rPr>
              <w:t>&lt;Extend Use Case&gt;</w:t>
            </w:r>
          </w:p>
        </w:tc>
        <w:tc>
          <w:tcPr>
            <w:tcW w:w="7394" w:type="dxa"/>
          </w:tcPr>
          <w:p w14:paraId="69CFEFF4" w14:textId="77777777" w:rsidR="00D45846" w:rsidRPr="000476F0" w:rsidRDefault="00D45846" w:rsidP="00D45846">
            <w:pPr>
              <w:pStyle w:val="Table12"/>
              <w:numPr>
                <w:ilvl w:val="0"/>
                <w:numId w:val="14"/>
              </w:numPr>
              <w:tabs>
                <w:tab w:val="clear" w:pos="425"/>
              </w:tabs>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Tra cuu hoa don</w:t>
            </w:r>
          </w:p>
          <w:p w14:paraId="69355348" w14:textId="77777777" w:rsidR="00D45846" w:rsidRPr="000476F0" w:rsidRDefault="00D45846" w:rsidP="00D45846">
            <w:pPr>
              <w:pStyle w:val="Table12"/>
              <w:numPr>
                <w:ilvl w:val="0"/>
                <w:numId w:val="14"/>
              </w:numPr>
              <w:tabs>
                <w:tab w:val="clear" w:pos="425"/>
              </w:tabs>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Nhân viên nhập hóa đơn</w:t>
            </w:r>
          </w:p>
          <w:p w14:paraId="3DC8E3B9" w14:textId="77777777" w:rsidR="00D45846" w:rsidRPr="000476F0" w:rsidRDefault="00D45846" w:rsidP="00D45846">
            <w:pPr>
              <w:pStyle w:val="Table12"/>
              <w:numPr>
                <w:ilvl w:val="0"/>
                <w:numId w:val="14"/>
              </w:numPr>
              <w:tabs>
                <w:tab w:val="clear" w:pos="425"/>
              </w:tabs>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Actor ấn nút tìm</w:t>
            </w:r>
          </w:p>
          <w:p w14:paraId="5ED4FFA1" w14:textId="77777777" w:rsidR="00D45846" w:rsidRPr="000476F0" w:rsidRDefault="00D45846" w:rsidP="00D45846">
            <w:pPr>
              <w:pStyle w:val="Table12"/>
              <w:numPr>
                <w:ilvl w:val="0"/>
                <w:numId w:val="14"/>
              </w:numPr>
              <w:tabs>
                <w:tab w:val="clear" w:pos="425"/>
              </w:tabs>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Hệ thống nhận yêu cầu xử lí</w:t>
            </w:r>
          </w:p>
          <w:p w14:paraId="2C5FB202" w14:textId="77777777" w:rsidR="00D45846" w:rsidRPr="000476F0" w:rsidRDefault="00D45846" w:rsidP="00D45846">
            <w:pPr>
              <w:pStyle w:val="Table12"/>
              <w:numPr>
                <w:ilvl w:val="0"/>
                <w:numId w:val="14"/>
              </w:numPr>
              <w:tabs>
                <w:tab w:val="clear" w:pos="425"/>
              </w:tabs>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Tìm trong csdl</w:t>
            </w:r>
          </w:p>
          <w:p w14:paraId="6E3CCD7E" w14:textId="77777777" w:rsidR="00D45846" w:rsidRPr="000476F0" w:rsidRDefault="00D45846" w:rsidP="00D45846">
            <w:pPr>
              <w:pStyle w:val="Table12"/>
              <w:numPr>
                <w:ilvl w:val="0"/>
                <w:numId w:val="14"/>
              </w:numPr>
              <w:tabs>
                <w:tab w:val="clear" w:pos="425"/>
              </w:tabs>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Hiển thị màn hình thông tin hóa đơn</w:t>
            </w:r>
          </w:p>
          <w:p w14:paraId="2DA441A7" w14:textId="77777777" w:rsidR="00D45846" w:rsidRPr="000476F0" w:rsidRDefault="00D45846" w:rsidP="00D45846">
            <w:pPr>
              <w:pStyle w:val="Table12"/>
              <w:numPr>
                <w:ilvl w:val="0"/>
                <w:numId w:val="14"/>
              </w:numPr>
              <w:tabs>
                <w:tab w:val="clear" w:pos="425"/>
              </w:tabs>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Ấn nút xem chi tiết hóa đơn nếu tìm thấy hóa đơn</w:t>
            </w:r>
          </w:p>
          <w:p w14:paraId="11776648" w14:textId="77777777" w:rsidR="00D45846" w:rsidRPr="000476F0" w:rsidRDefault="00D45846" w:rsidP="00D45846">
            <w:pPr>
              <w:pStyle w:val="Table12"/>
              <w:numPr>
                <w:ilvl w:val="0"/>
                <w:numId w:val="14"/>
              </w:numPr>
              <w:tabs>
                <w:tab w:val="clear" w:pos="425"/>
              </w:tabs>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Hệ thống nhận yêu cầu xử lí</w:t>
            </w:r>
          </w:p>
          <w:p w14:paraId="2C9B9DFE" w14:textId="77777777" w:rsidR="00D45846" w:rsidRPr="000476F0" w:rsidRDefault="00D45846" w:rsidP="00D45846">
            <w:pPr>
              <w:pStyle w:val="Table12"/>
              <w:numPr>
                <w:ilvl w:val="0"/>
                <w:numId w:val="14"/>
              </w:numPr>
              <w:tabs>
                <w:tab w:val="clear" w:pos="425"/>
              </w:tabs>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Tìm chi tiết hóa đơn trong CSDL</w:t>
            </w:r>
          </w:p>
          <w:p w14:paraId="6908D7D6" w14:textId="77777777" w:rsidR="00D45846" w:rsidRPr="000476F0" w:rsidRDefault="00D45846" w:rsidP="00D45846">
            <w:pPr>
              <w:pStyle w:val="Table12"/>
              <w:numPr>
                <w:ilvl w:val="0"/>
                <w:numId w:val="14"/>
              </w:numPr>
              <w:tabs>
                <w:tab w:val="clear" w:pos="425"/>
              </w:tabs>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Tìm chi tiết tổng thành tiền trong CSDL</w:t>
            </w:r>
          </w:p>
          <w:p w14:paraId="134D2049" w14:textId="77777777" w:rsidR="00D45846" w:rsidRPr="000476F0" w:rsidRDefault="00D45846" w:rsidP="00D45846">
            <w:pPr>
              <w:pStyle w:val="Table12"/>
              <w:numPr>
                <w:ilvl w:val="0"/>
                <w:numId w:val="14"/>
              </w:numPr>
              <w:tabs>
                <w:tab w:val="clear" w:pos="425"/>
              </w:tabs>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Hiển thị giao diện chi tiết hóa đơn và tổng thành tiền</w:t>
            </w:r>
          </w:p>
          <w:p w14:paraId="10DC4772"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Rẽ nhánh 1:</w:t>
            </w:r>
          </w:p>
          <w:p w14:paraId="6DAD995B"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 xml:space="preserve">     4.1.   Tìm thấy hóa đơn trong cơ sở dữ liệu.</w:t>
            </w:r>
          </w:p>
          <w:p w14:paraId="37E13A0F" w14:textId="77777777" w:rsidR="00D45846" w:rsidRPr="000476F0" w:rsidRDefault="00D45846" w:rsidP="00D45846">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 xml:space="preserve">     4.2.   Xuất ra màn hình câu thông báo “Không tìm thấy” nếu tìm không thấy</w:t>
            </w:r>
          </w:p>
          <w:p w14:paraId="567D30FB" w14:textId="77777777" w:rsidR="00D45846" w:rsidRPr="000476F0" w:rsidRDefault="00D45846" w:rsidP="00D45846">
            <w:pPr>
              <w:rPr>
                <w:rFonts w:asciiTheme="majorHAnsi" w:hAnsiTheme="majorHAnsi" w:cstheme="majorHAnsi"/>
              </w:rPr>
            </w:pPr>
          </w:p>
          <w:p w14:paraId="1BCCFDBA" w14:textId="77777777" w:rsidR="00D45846" w:rsidRPr="000476F0" w:rsidRDefault="00D45846" w:rsidP="00D45846">
            <w:pPr>
              <w:ind w:left="142"/>
              <w:rPr>
                <w:rFonts w:asciiTheme="majorHAnsi" w:hAnsiTheme="majorHAnsi" w:cstheme="majorHAnsi"/>
              </w:rPr>
            </w:pPr>
          </w:p>
        </w:tc>
      </w:tr>
    </w:tbl>
    <w:p w14:paraId="7116B374" w14:textId="42EB7E7E" w:rsidR="00D45846" w:rsidRPr="000476F0" w:rsidRDefault="00D45846" w:rsidP="000476F0">
      <w:pPr>
        <w:pStyle w:val="Duudong"/>
        <w:ind w:left="780"/>
        <w:rPr>
          <w:rFonts w:asciiTheme="majorHAnsi" w:hAnsiTheme="majorHAnsi" w:cstheme="majorHAnsi"/>
          <w:szCs w:val="26"/>
          <w:lang w:val="vi-VN"/>
        </w:rPr>
      </w:pPr>
      <w:r w:rsidRPr="00D45846">
        <w:rPr>
          <w:rFonts w:asciiTheme="majorHAnsi" w:hAnsiTheme="majorHAnsi" w:cstheme="majorHAnsi"/>
          <w:sz w:val="28"/>
          <w:szCs w:val="28"/>
          <w:lang w:val="vi-VN"/>
        </w:rPr>
        <w:br w:type="page"/>
      </w:r>
      <w:r w:rsidRPr="000476F0">
        <w:rPr>
          <w:rFonts w:asciiTheme="majorHAnsi" w:hAnsiTheme="majorHAnsi" w:cstheme="majorHAnsi"/>
          <w:szCs w:val="26"/>
        </w:rPr>
        <w:lastRenderedPageBreak/>
        <w:t>Use case tính tiền điện</w:t>
      </w:r>
      <w:r w:rsidRPr="000476F0">
        <w:rPr>
          <w:rFonts w:asciiTheme="majorHAnsi" w:hAnsiTheme="majorHAnsi" w:cstheme="majorHAnsi"/>
          <w:szCs w:val="26"/>
          <w:lang w:val="vi-VN"/>
        </w:rPr>
        <w:t xml:space="preserve"> :</w:t>
      </w:r>
    </w:p>
    <w:p w14:paraId="0EEF5C29" w14:textId="719DD3F5" w:rsidR="00D45846" w:rsidRPr="000476F0" w:rsidRDefault="00D45846" w:rsidP="00D45846">
      <w:pPr>
        <w:jc w:val="center"/>
        <w:rPr>
          <w:rFonts w:asciiTheme="majorHAnsi" w:hAnsiTheme="majorHAnsi" w:cstheme="majorHAnsi"/>
          <w:lang w:val="vi-VN"/>
        </w:rPr>
      </w:pPr>
      <w:bookmarkStart w:id="20" w:name="_Toc22640"/>
      <w:r w:rsidRPr="000476F0">
        <w:rPr>
          <w:rFonts w:asciiTheme="majorHAnsi" w:hAnsiTheme="majorHAnsi" w:cstheme="majorHAnsi"/>
          <w:noProof/>
          <w:lang w:val="vi-VN"/>
        </w:rPr>
        <w:drawing>
          <wp:inline distT="0" distB="0" distL="0" distR="0" wp14:anchorId="4521348E" wp14:editId="19E14196">
            <wp:extent cx="2941320" cy="2286000"/>
            <wp:effectExtent l="0" t="0" r="0" b="0"/>
            <wp:docPr id="902278497" name="Hình ảnh 8" descr="tinhtiend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inhtiendien.drawi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1320" cy="2286000"/>
                    </a:xfrm>
                    <a:prstGeom prst="rect">
                      <a:avLst/>
                    </a:prstGeom>
                    <a:noFill/>
                    <a:ln>
                      <a:noFill/>
                    </a:ln>
                  </pic:spPr>
                </pic:pic>
              </a:graphicData>
            </a:graphic>
          </wp:inline>
        </w:drawing>
      </w:r>
      <w:bookmarkEnd w:id="20"/>
    </w:p>
    <w:p w14:paraId="0FAF3D7B" w14:textId="4DCC8E01" w:rsidR="00D45846" w:rsidRPr="000476F0" w:rsidRDefault="00D45846" w:rsidP="00D45846">
      <w:pPr>
        <w:pStyle w:val="Chuthich"/>
        <w:rPr>
          <w:rFonts w:asciiTheme="majorHAnsi" w:hAnsiTheme="majorHAnsi" w:cstheme="majorHAnsi"/>
          <w:szCs w:val="26"/>
        </w:rPr>
      </w:pPr>
      <w:r>
        <w:t>Hình 7. Use case tính tiền điện</w:t>
      </w:r>
    </w:p>
    <w:p w14:paraId="487E5086" w14:textId="3A611B88" w:rsidR="00D45846" w:rsidRPr="000476F0" w:rsidRDefault="00D45846" w:rsidP="000476F0">
      <w:pPr>
        <w:pStyle w:val="Chuthich"/>
        <w:jc w:val="both"/>
        <w:rPr>
          <w:rFonts w:asciiTheme="majorHAnsi" w:hAnsiTheme="majorHAnsi" w:cstheme="majorHAnsi"/>
          <w:szCs w:val="26"/>
          <w:lang w:val="vi-VN"/>
        </w:rPr>
      </w:pPr>
      <w:r>
        <w:t>Bảng 4. Mô tả Use case tính tiền điện.</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20"/>
        <w:gridCol w:w="7394"/>
      </w:tblGrid>
      <w:tr w:rsidR="00D45846" w:rsidRPr="000476F0" w14:paraId="2BA5F990" w14:textId="77777777" w:rsidTr="004606AD">
        <w:tc>
          <w:tcPr>
            <w:tcW w:w="1820" w:type="dxa"/>
            <w:vAlign w:val="center"/>
          </w:tcPr>
          <w:p w14:paraId="30E3F6CD"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br w:type="page"/>
              <w:t>Tên Use case</w:t>
            </w:r>
          </w:p>
        </w:tc>
        <w:tc>
          <w:tcPr>
            <w:tcW w:w="7394" w:type="dxa"/>
          </w:tcPr>
          <w:p w14:paraId="347FF34F" w14:textId="77777777" w:rsidR="00D45846" w:rsidRPr="000476F0" w:rsidRDefault="00D45846" w:rsidP="00D45846">
            <w:pPr>
              <w:rPr>
                <w:rFonts w:asciiTheme="majorHAnsi" w:hAnsiTheme="majorHAnsi" w:cstheme="majorHAnsi"/>
              </w:rPr>
            </w:pPr>
            <w:r w:rsidRPr="000476F0">
              <w:rPr>
                <w:rFonts w:asciiTheme="majorHAnsi" w:hAnsiTheme="majorHAnsi" w:cstheme="majorHAnsi"/>
              </w:rPr>
              <w:t>Tính tiền điện</w:t>
            </w:r>
          </w:p>
        </w:tc>
      </w:tr>
      <w:tr w:rsidR="00D45846" w:rsidRPr="000476F0" w14:paraId="319956C5" w14:textId="77777777" w:rsidTr="004606AD">
        <w:tc>
          <w:tcPr>
            <w:tcW w:w="1820" w:type="dxa"/>
            <w:vAlign w:val="center"/>
          </w:tcPr>
          <w:p w14:paraId="1963D751"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Actor</w:t>
            </w:r>
          </w:p>
        </w:tc>
        <w:tc>
          <w:tcPr>
            <w:tcW w:w="7394" w:type="dxa"/>
          </w:tcPr>
          <w:p w14:paraId="2647F546"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Nhân viên</w:t>
            </w:r>
          </w:p>
        </w:tc>
      </w:tr>
      <w:tr w:rsidR="00D45846" w:rsidRPr="000476F0" w14:paraId="560A98E4" w14:textId="77777777" w:rsidTr="004606AD">
        <w:tc>
          <w:tcPr>
            <w:tcW w:w="1820" w:type="dxa"/>
            <w:vAlign w:val="center"/>
          </w:tcPr>
          <w:p w14:paraId="62A2A353"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Mô tả</w:t>
            </w:r>
          </w:p>
        </w:tc>
        <w:tc>
          <w:tcPr>
            <w:tcW w:w="7394" w:type="dxa"/>
          </w:tcPr>
          <w:p w14:paraId="1460863D"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Tính tiền điện và in giấy báo mỗi tháng cho từng khách hàng.</w:t>
            </w:r>
          </w:p>
        </w:tc>
      </w:tr>
      <w:tr w:rsidR="00D45846" w:rsidRPr="000476F0" w14:paraId="55BEB40B" w14:textId="77777777" w:rsidTr="004606AD">
        <w:tc>
          <w:tcPr>
            <w:tcW w:w="1820" w:type="dxa"/>
            <w:vAlign w:val="center"/>
          </w:tcPr>
          <w:p w14:paraId="6F984EA6"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Pre-conditions</w:t>
            </w:r>
          </w:p>
        </w:tc>
        <w:tc>
          <w:tcPr>
            <w:tcW w:w="7394" w:type="dxa"/>
          </w:tcPr>
          <w:p w14:paraId="410E1EC1"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Nhân viên đã đăng nhập vào hệ thống</w:t>
            </w:r>
          </w:p>
        </w:tc>
      </w:tr>
      <w:tr w:rsidR="00D45846" w:rsidRPr="000476F0" w14:paraId="7C88B8C0" w14:textId="77777777" w:rsidTr="004606AD">
        <w:tc>
          <w:tcPr>
            <w:tcW w:w="1820" w:type="dxa"/>
            <w:vAlign w:val="center"/>
          </w:tcPr>
          <w:p w14:paraId="100DF359"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Post-conditions</w:t>
            </w:r>
          </w:p>
        </w:tc>
        <w:tc>
          <w:tcPr>
            <w:tcW w:w="7394" w:type="dxa"/>
          </w:tcPr>
          <w:p w14:paraId="023D5FA6"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 xml:space="preserve">Success: Thông tin về tiền điện được cập nhật vào CSDL </w:t>
            </w:r>
          </w:p>
          <w:p w14:paraId="078B0D45" w14:textId="77777777" w:rsidR="00D45846" w:rsidRPr="000476F0" w:rsidRDefault="00D45846" w:rsidP="00D45846">
            <w:pPr>
              <w:pStyle w:val="Table12"/>
              <w:spacing w:line="312" w:lineRule="auto"/>
              <w:jc w:val="both"/>
              <w:rPr>
                <w:rFonts w:asciiTheme="majorHAnsi" w:hAnsiTheme="majorHAnsi" w:cstheme="majorHAnsi"/>
                <w:sz w:val="26"/>
                <w:szCs w:val="26"/>
              </w:rPr>
            </w:pPr>
            <w:r w:rsidRPr="000476F0">
              <w:rPr>
                <w:rFonts w:asciiTheme="majorHAnsi" w:hAnsiTheme="majorHAnsi" w:cstheme="majorHAnsi"/>
                <w:sz w:val="26"/>
                <w:szCs w:val="26"/>
              </w:rPr>
              <w:t>Fail: Hệ thống loại bỏ các thông tin đã thao tác và quay lui lại bước trước</w:t>
            </w:r>
          </w:p>
        </w:tc>
      </w:tr>
      <w:tr w:rsidR="00D45846" w:rsidRPr="000476F0" w14:paraId="587425D4" w14:textId="77777777" w:rsidTr="004606AD">
        <w:tc>
          <w:tcPr>
            <w:tcW w:w="1820" w:type="dxa"/>
            <w:vAlign w:val="center"/>
          </w:tcPr>
          <w:p w14:paraId="2424A6C9" w14:textId="77777777" w:rsidR="00D45846" w:rsidRPr="000476F0" w:rsidRDefault="00D45846" w:rsidP="00D45846">
            <w:pPr>
              <w:rPr>
                <w:rFonts w:asciiTheme="majorHAnsi" w:hAnsiTheme="majorHAnsi" w:cstheme="majorHAnsi"/>
              </w:rPr>
            </w:pPr>
            <w:r w:rsidRPr="000476F0">
              <w:rPr>
                <w:rFonts w:asciiTheme="majorHAnsi" w:hAnsiTheme="majorHAnsi" w:cstheme="majorHAnsi"/>
              </w:rPr>
              <w:t>Luồng sự kiện chính</w:t>
            </w:r>
          </w:p>
        </w:tc>
        <w:tc>
          <w:tcPr>
            <w:tcW w:w="7394" w:type="dxa"/>
          </w:tcPr>
          <w:p w14:paraId="2D1F401E"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1. Nhân viên chọn chức năng Quản lý tính tiền điện.</w:t>
            </w:r>
          </w:p>
          <w:p w14:paraId="22EB833C"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2.   Hệ thống hiển thị danh sách khách hàng.</w:t>
            </w:r>
          </w:p>
          <w:p w14:paraId="40166173"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3.   Nhân viên nhập mã khách hàng, chỉ số cuối của điện kế.</w:t>
            </w:r>
          </w:p>
          <w:p w14:paraId="35A54BA6"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4.   Nhân viên nhấn nút tính.</w:t>
            </w:r>
          </w:p>
          <w:p w14:paraId="2153F51A"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5.   Hệ thống hiển thị ra màn hình điện năng tiêu thụ và tổng tiền.</w:t>
            </w:r>
          </w:p>
          <w:p w14:paraId="2CEE9919"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6. Hệ thống cập nhật cơ sở dữ liệu.</w:t>
            </w:r>
          </w:p>
        </w:tc>
      </w:tr>
      <w:tr w:rsidR="00D45846" w:rsidRPr="000476F0" w14:paraId="1D4FC464" w14:textId="77777777" w:rsidTr="004606AD">
        <w:tc>
          <w:tcPr>
            <w:tcW w:w="1820" w:type="dxa"/>
            <w:vAlign w:val="center"/>
          </w:tcPr>
          <w:p w14:paraId="7ADC165F" w14:textId="77777777" w:rsidR="00D45846" w:rsidRPr="000476F0" w:rsidRDefault="00D45846" w:rsidP="00D45846">
            <w:pPr>
              <w:ind w:left="72"/>
              <w:rPr>
                <w:rFonts w:asciiTheme="majorHAnsi" w:hAnsiTheme="majorHAnsi" w:cstheme="majorHAnsi"/>
              </w:rPr>
            </w:pPr>
            <w:r w:rsidRPr="000476F0">
              <w:rPr>
                <w:rFonts w:asciiTheme="majorHAnsi" w:hAnsiTheme="majorHAnsi" w:cstheme="majorHAnsi"/>
              </w:rPr>
              <w:t>Luồng sự kiện phụ</w:t>
            </w:r>
          </w:p>
        </w:tc>
        <w:tc>
          <w:tcPr>
            <w:tcW w:w="7394" w:type="dxa"/>
          </w:tcPr>
          <w:p w14:paraId="68532AFA"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7.   Quản lý nhấn nút Thoát</w:t>
            </w:r>
          </w:p>
          <w:p w14:paraId="59A4AB62" w14:textId="77777777" w:rsidR="00D45846" w:rsidRPr="000476F0" w:rsidRDefault="00D45846" w:rsidP="00D45846">
            <w:pPr>
              <w:ind w:left="142"/>
              <w:rPr>
                <w:rFonts w:asciiTheme="majorHAnsi" w:hAnsiTheme="majorHAnsi" w:cstheme="majorHAnsi"/>
              </w:rPr>
            </w:pPr>
            <w:r w:rsidRPr="000476F0">
              <w:rPr>
                <w:rFonts w:asciiTheme="majorHAnsi" w:hAnsiTheme="majorHAnsi" w:cstheme="majorHAnsi"/>
              </w:rPr>
              <w:t>8.   Hệ thống hủy màn hình tính tiền điện.</w:t>
            </w:r>
          </w:p>
        </w:tc>
      </w:tr>
    </w:tbl>
    <w:p w14:paraId="182DF87D" w14:textId="77777777" w:rsidR="00D45846" w:rsidRPr="000476F0" w:rsidRDefault="00D45846" w:rsidP="000476F0">
      <w:pPr>
        <w:pStyle w:val="Duudong"/>
        <w:ind w:left="420"/>
        <w:rPr>
          <w:rFonts w:asciiTheme="majorHAnsi" w:hAnsiTheme="majorHAnsi" w:cstheme="majorHAnsi"/>
          <w:szCs w:val="26"/>
          <w:lang w:val="vi-VN"/>
        </w:rPr>
      </w:pPr>
      <w:r w:rsidRPr="000476F0">
        <w:rPr>
          <w:rFonts w:asciiTheme="majorHAnsi" w:hAnsiTheme="majorHAnsi" w:cstheme="majorHAnsi"/>
          <w:szCs w:val="26"/>
          <w:lang w:val="vi-VN"/>
        </w:rPr>
        <w:br w:type="page"/>
      </w:r>
      <w:r w:rsidRPr="000476F0">
        <w:rPr>
          <w:rFonts w:asciiTheme="majorHAnsi" w:hAnsiTheme="majorHAnsi" w:cstheme="majorHAnsi"/>
          <w:szCs w:val="26"/>
          <w:lang w:val="vi-VN"/>
        </w:rPr>
        <w:lastRenderedPageBreak/>
        <w:t>Use case Quản lý giá điện :</w:t>
      </w:r>
    </w:p>
    <w:p w14:paraId="36A283D1" w14:textId="5C94791F" w:rsidR="00D45846" w:rsidRPr="000476F0" w:rsidRDefault="00D45846" w:rsidP="00D45846">
      <w:pPr>
        <w:pStyle w:val="Duudong"/>
        <w:jc w:val="center"/>
        <w:rPr>
          <w:rFonts w:asciiTheme="majorHAnsi" w:hAnsiTheme="majorHAnsi" w:cstheme="majorHAnsi"/>
          <w:szCs w:val="26"/>
          <w:lang w:val="vi-VN"/>
        </w:rPr>
      </w:pPr>
      <w:r w:rsidRPr="000476F0">
        <w:rPr>
          <w:rFonts w:asciiTheme="majorHAnsi" w:hAnsiTheme="majorHAnsi" w:cstheme="majorHAnsi"/>
          <w:noProof/>
          <w:szCs w:val="26"/>
          <w:lang w:val="vi-VN"/>
        </w:rPr>
        <w:drawing>
          <wp:inline distT="0" distB="0" distL="0" distR="0" wp14:anchorId="25EA031B" wp14:editId="1E69D170">
            <wp:extent cx="4084320" cy="2156460"/>
            <wp:effectExtent l="0" t="0" r="0" b="0"/>
            <wp:docPr id="1339496421" name="Hình ảnh 7" descr="kd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kdk.drawi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4320" cy="2156460"/>
                    </a:xfrm>
                    <a:prstGeom prst="rect">
                      <a:avLst/>
                    </a:prstGeom>
                    <a:noFill/>
                    <a:ln>
                      <a:noFill/>
                    </a:ln>
                  </pic:spPr>
                </pic:pic>
              </a:graphicData>
            </a:graphic>
          </wp:inline>
        </w:drawing>
      </w:r>
    </w:p>
    <w:p w14:paraId="368265F5" w14:textId="0E29F0BB" w:rsidR="000476F0" w:rsidRDefault="00D45846" w:rsidP="000476F0">
      <w:pPr>
        <w:pStyle w:val="Chuthich"/>
        <w:rPr>
          <w:rFonts w:asciiTheme="majorHAnsi" w:hAnsiTheme="majorHAnsi" w:cstheme="majorHAnsi"/>
          <w:szCs w:val="26"/>
          <w:lang w:val="vi-VN"/>
        </w:rPr>
      </w:pPr>
      <w:r w:rsidRPr="00054485">
        <w:rPr>
          <w:lang w:val="vi-VN"/>
        </w:rPr>
        <w:t>Hình 8. UseCase Quản lý giá điện</w:t>
      </w:r>
    </w:p>
    <w:p w14:paraId="01FCCE84" w14:textId="5A8B53FA" w:rsidR="006C4D1F" w:rsidRDefault="000476F0" w:rsidP="006C4D1F">
      <w:pPr>
        <w:rPr>
          <w:lang w:val="vi-VN" w:eastAsia="en-US"/>
        </w:rPr>
      </w:pPr>
      <w:r w:rsidRPr="00054485">
        <w:rPr>
          <w:lang w:val="vi-VN"/>
        </w:rPr>
        <w:t xml:space="preserve">Bảng 5. Mô tả Use case quản lý giá điện </w:t>
      </w:r>
    </w:p>
    <w:tbl>
      <w:tblPr>
        <w:tblpPr w:leftFromText="180" w:rightFromText="180" w:vertAnchor="text" w:horzAnchor="page" w:tblpX="1888" w:tblpY="1981"/>
        <w:tblOverlap w:val="never"/>
        <w:tblW w:w="0" w:type="auto"/>
        <w:tblLook w:val="0000" w:firstRow="0" w:lastRow="0" w:firstColumn="0" w:lastColumn="0" w:noHBand="0" w:noVBand="0"/>
      </w:tblPr>
      <w:tblGrid>
        <w:gridCol w:w="1786"/>
        <w:gridCol w:w="6985"/>
      </w:tblGrid>
      <w:tr w:rsidR="000476F0" w:rsidRPr="000476F0" w14:paraId="4A7BACB2" w14:textId="77777777" w:rsidTr="008D405E">
        <w:trPr>
          <w:trHeight w:val="1"/>
        </w:trPr>
        <w:tc>
          <w:tcPr>
            <w:tcW w:w="1817"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vAlign w:val="center"/>
          </w:tcPr>
          <w:p w14:paraId="4F4C436C"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lang w:val="vi-VN"/>
              </w:rPr>
            </w:pPr>
          </w:p>
          <w:p w14:paraId="3BC35C07"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Tên Use case</w:t>
            </w:r>
          </w:p>
        </w:tc>
        <w:tc>
          <w:tcPr>
            <w:tcW w:w="7362"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50E8862B" w14:textId="77777777" w:rsidR="006C4D1F" w:rsidRDefault="006C4D1F" w:rsidP="006C4D1F">
            <w:pPr>
              <w:pStyle w:val="Table12"/>
              <w:spacing w:line="312" w:lineRule="auto"/>
              <w:jc w:val="both"/>
              <w:rPr>
                <w:rFonts w:asciiTheme="majorHAnsi" w:eastAsia="Times New Roman" w:hAnsiTheme="majorHAnsi" w:cstheme="majorHAnsi"/>
                <w:sz w:val="26"/>
                <w:szCs w:val="26"/>
                <w:lang w:val="vi-VN"/>
              </w:rPr>
            </w:pPr>
          </w:p>
          <w:p w14:paraId="50AE518F" w14:textId="1BF2E930"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Quản lý Giá Điện</w:t>
            </w:r>
          </w:p>
        </w:tc>
      </w:tr>
      <w:tr w:rsidR="000476F0" w:rsidRPr="000476F0" w14:paraId="0621BDA7" w14:textId="77777777" w:rsidTr="008D405E">
        <w:trPr>
          <w:trHeight w:val="1"/>
        </w:trPr>
        <w:tc>
          <w:tcPr>
            <w:tcW w:w="1817"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vAlign w:val="center"/>
          </w:tcPr>
          <w:p w14:paraId="059D0907"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lang w:val="vi-VN"/>
              </w:rPr>
            </w:pPr>
            <w:r w:rsidRPr="000476F0">
              <w:rPr>
                <w:rFonts w:asciiTheme="majorHAnsi" w:eastAsia="Times New Roman" w:hAnsiTheme="majorHAnsi" w:cstheme="majorHAnsi"/>
                <w:sz w:val="26"/>
                <w:szCs w:val="26"/>
                <w:lang w:val="vi-VN"/>
              </w:rPr>
              <w:t>Actor</w:t>
            </w:r>
          </w:p>
        </w:tc>
        <w:tc>
          <w:tcPr>
            <w:tcW w:w="7362"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746FF548"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Nhân viên</w:t>
            </w:r>
          </w:p>
        </w:tc>
      </w:tr>
      <w:tr w:rsidR="000476F0" w:rsidRPr="000476F0" w14:paraId="6CFCBF4A" w14:textId="77777777" w:rsidTr="008D405E">
        <w:trPr>
          <w:trHeight w:val="1"/>
        </w:trPr>
        <w:tc>
          <w:tcPr>
            <w:tcW w:w="1817"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vAlign w:val="center"/>
          </w:tcPr>
          <w:p w14:paraId="577551C2"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Mô tả</w:t>
            </w:r>
          </w:p>
        </w:tc>
        <w:tc>
          <w:tcPr>
            <w:tcW w:w="7362"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4ACE721E"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Tra cứu thông tin giá điện,  cập nhập giá điện.</w:t>
            </w:r>
          </w:p>
        </w:tc>
      </w:tr>
      <w:tr w:rsidR="000476F0" w:rsidRPr="00054485" w14:paraId="355147F7" w14:textId="77777777" w:rsidTr="008D405E">
        <w:trPr>
          <w:trHeight w:val="1"/>
        </w:trPr>
        <w:tc>
          <w:tcPr>
            <w:tcW w:w="1817"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vAlign w:val="center"/>
          </w:tcPr>
          <w:p w14:paraId="37436448"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lang w:val="vi-VN"/>
              </w:rPr>
            </w:pPr>
            <w:r w:rsidRPr="000476F0">
              <w:rPr>
                <w:rFonts w:asciiTheme="majorHAnsi" w:eastAsia="Times New Roman" w:hAnsiTheme="majorHAnsi" w:cstheme="majorHAnsi"/>
                <w:sz w:val="26"/>
                <w:szCs w:val="26"/>
                <w:lang w:val="vi-VN"/>
              </w:rPr>
              <w:t>Pre-conditions</w:t>
            </w:r>
          </w:p>
        </w:tc>
        <w:tc>
          <w:tcPr>
            <w:tcW w:w="7362"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2F6AF54D"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lang w:val="vi-VN"/>
              </w:rPr>
            </w:pPr>
            <w:r w:rsidRPr="000476F0">
              <w:rPr>
                <w:rFonts w:asciiTheme="majorHAnsi" w:eastAsia="Times New Roman" w:hAnsiTheme="majorHAnsi" w:cstheme="majorHAnsi"/>
                <w:sz w:val="26"/>
                <w:szCs w:val="26"/>
                <w:lang w:val="vi-VN"/>
              </w:rPr>
              <w:t>Nhân viên đã đăng nhập vào hệ thống</w:t>
            </w:r>
          </w:p>
        </w:tc>
      </w:tr>
      <w:tr w:rsidR="000476F0" w:rsidRPr="00054485" w14:paraId="71736772" w14:textId="77777777" w:rsidTr="008D405E">
        <w:trPr>
          <w:trHeight w:val="1"/>
        </w:trPr>
        <w:tc>
          <w:tcPr>
            <w:tcW w:w="1817"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vAlign w:val="center"/>
          </w:tcPr>
          <w:p w14:paraId="0A42A307"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lang w:val="vi-VN"/>
              </w:rPr>
            </w:pPr>
            <w:r w:rsidRPr="000476F0">
              <w:rPr>
                <w:rFonts w:asciiTheme="majorHAnsi" w:eastAsia="Times New Roman" w:hAnsiTheme="majorHAnsi" w:cstheme="majorHAnsi"/>
                <w:sz w:val="26"/>
                <w:szCs w:val="26"/>
                <w:lang w:val="vi-VN"/>
              </w:rPr>
              <w:t>Post-conditions</w:t>
            </w:r>
          </w:p>
        </w:tc>
        <w:tc>
          <w:tcPr>
            <w:tcW w:w="7362"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39750448"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lang w:val="vi-VN"/>
              </w:rPr>
            </w:pPr>
            <w:r w:rsidRPr="000476F0">
              <w:rPr>
                <w:rFonts w:asciiTheme="majorHAnsi" w:eastAsia="Times New Roman" w:hAnsiTheme="majorHAnsi" w:cstheme="majorHAnsi"/>
                <w:sz w:val="26"/>
                <w:szCs w:val="26"/>
                <w:lang w:val="vi-VN"/>
              </w:rPr>
              <w:t xml:space="preserve">Success: Thông tin về giá điện được cập nhật vào CSDL </w:t>
            </w:r>
          </w:p>
          <w:p w14:paraId="59321599"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lang w:val="vi-VN"/>
              </w:rPr>
            </w:pPr>
            <w:r w:rsidRPr="000476F0">
              <w:rPr>
                <w:rFonts w:asciiTheme="majorHAnsi" w:eastAsia="Times New Roman" w:hAnsiTheme="majorHAnsi" w:cstheme="majorHAnsi"/>
                <w:sz w:val="26"/>
                <w:szCs w:val="26"/>
                <w:lang w:val="vi-VN"/>
              </w:rPr>
              <w:t>Fail: Hệ thống loại bỏ các thông tin đã thao tác và quay lui lại bước trước</w:t>
            </w:r>
          </w:p>
        </w:tc>
      </w:tr>
      <w:tr w:rsidR="000476F0" w:rsidRPr="000476F0" w14:paraId="4A392DCC" w14:textId="77777777" w:rsidTr="008D405E">
        <w:trPr>
          <w:trHeight w:val="1"/>
        </w:trPr>
        <w:tc>
          <w:tcPr>
            <w:tcW w:w="1817"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vAlign w:val="center"/>
          </w:tcPr>
          <w:p w14:paraId="73546A96"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Luồng sự kiện chính</w:t>
            </w:r>
          </w:p>
        </w:tc>
        <w:tc>
          <w:tcPr>
            <w:tcW w:w="7362"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0889E52C"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Cập nhập giá điện</w:t>
            </w:r>
          </w:p>
          <w:p w14:paraId="2D297305"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1.  Nhân viên chọn chức năng Quản lý giá điện.</w:t>
            </w:r>
          </w:p>
          <w:p w14:paraId="2A2E5CD6"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2.   Hệ thống hiển thị màn hình Quản lý giá điện..</w:t>
            </w:r>
          </w:p>
          <w:p w14:paraId="4FAC454C"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3.   Nhân viên chọn thêm bảng giá điện mới.</w:t>
            </w:r>
          </w:p>
          <w:p w14:paraId="1EEB605C"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4.   Hiển thị trang thêm giá điện.</w:t>
            </w:r>
          </w:p>
          <w:p w14:paraId="46DC648A"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5.  Điền số bậc của giá điện.</w:t>
            </w:r>
          </w:p>
          <w:p w14:paraId="1009E80A"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6.  Kiểm tra hợp lệ.</w:t>
            </w:r>
          </w:p>
          <w:p w14:paraId="67177C4E"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5.   Actor nhấn nút tiếp tục.</w:t>
            </w:r>
          </w:p>
          <w:p w14:paraId="0B08B0C7"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lastRenderedPageBreak/>
              <w:t>7.  Hiển thị trang điền thông tin giá điện từng bậc.</w:t>
            </w:r>
          </w:p>
          <w:p w14:paraId="6772801B"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8.  Điền thông tin từng bậc.</w:t>
            </w:r>
          </w:p>
          <w:p w14:paraId="2EA98665"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9.  Kiểm tra rỗng.</w:t>
            </w:r>
          </w:p>
          <w:p w14:paraId="38958A76"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10. Actor nhấn nút thêm.</w:t>
            </w:r>
          </w:p>
          <w:p w14:paraId="5BEDAC6E"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11.Kiểm tra hợp lệ</w:t>
            </w:r>
          </w:p>
          <w:p w14:paraId="47FCD073"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12. Cập nhật CDSL.</w:t>
            </w:r>
          </w:p>
          <w:p w14:paraId="48D5B979"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13. Thông báo thêm thành công.</w:t>
            </w:r>
          </w:p>
        </w:tc>
      </w:tr>
      <w:tr w:rsidR="000476F0" w:rsidRPr="000476F0" w14:paraId="3996ACCF" w14:textId="77777777" w:rsidTr="008D405E">
        <w:trPr>
          <w:trHeight w:val="1"/>
        </w:trPr>
        <w:tc>
          <w:tcPr>
            <w:tcW w:w="1817"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vAlign w:val="center"/>
          </w:tcPr>
          <w:p w14:paraId="0E9ED8F5"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Luồng sự kiện chính</w:t>
            </w:r>
          </w:p>
        </w:tc>
        <w:tc>
          <w:tcPr>
            <w:tcW w:w="7362"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7EF5ED6A"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Tra cứu lịch sử giá điện</w:t>
            </w:r>
          </w:p>
          <w:p w14:paraId="3BA20779"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1.  Nhân viên chọn chức năng Quản lý giá điện.</w:t>
            </w:r>
          </w:p>
          <w:p w14:paraId="5205927C"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2.   Hệ thống hiển thị màn hình Quản lý giá điện..</w:t>
            </w:r>
          </w:p>
          <w:p w14:paraId="3AD17D9B"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3.   Nhân viện chọn ngày tra cứu.</w:t>
            </w:r>
          </w:p>
          <w:p w14:paraId="11CC85FE"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4.   Kiểm tra CDSL.</w:t>
            </w:r>
          </w:p>
          <w:p w14:paraId="6E3D1D37"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5.   Hiển thị thông tin tra cứu.</w:t>
            </w:r>
          </w:p>
        </w:tc>
      </w:tr>
      <w:tr w:rsidR="000476F0" w:rsidRPr="000476F0" w14:paraId="1A150363" w14:textId="77777777" w:rsidTr="008D405E">
        <w:trPr>
          <w:trHeight w:val="1"/>
        </w:trPr>
        <w:tc>
          <w:tcPr>
            <w:tcW w:w="1817"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vAlign w:val="center"/>
          </w:tcPr>
          <w:p w14:paraId="64705557"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Luồng sự kiện phụ</w:t>
            </w:r>
          </w:p>
        </w:tc>
        <w:tc>
          <w:tcPr>
            <w:tcW w:w="7362"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4486EA22"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1.   Quản lý nhấn nút Thoát</w:t>
            </w:r>
          </w:p>
          <w:p w14:paraId="06D0FA0A" w14:textId="77777777" w:rsidR="000476F0" w:rsidRPr="000476F0" w:rsidRDefault="000476F0" w:rsidP="006C4D1F">
            <w:pPr>
              <w:pStyle w:val="Table12"/>
              <w:spacing w:line="312" w:lineRule="auto"/>
              <w:jc w:val="both"/>
              <w:rPr>
                <w:rFonts w:asciiTheme="majorHAnsi" w:eastAsia="Times New Roman" w:hAnsiTheme="majorHAnsi" w:cstheme="majorHAnsi"/>
                <w:sz w:val="26"/>
                <w:szCs w:val="26"/>
              </w:rPr>
            </w:pPr>
            <w:r w:rsidRPr="000476F0">
              <w:rPr>
                <w:rFonts w:asciiTheme="majorHAnsi" w:eastAsia="Times New Roman" w:hAnsiTheme="majorHAnsi" w:cstheme="majorHAnsi"/>
                <w:sz w:val="26"/>
                <w:szCs w:val="26"/>
              </w:rPr>
              <w:t>2.   Hệ thống hủy màn hình Quản lý Giá điện</w:t>
            </w:r>
          </w:p>
        </w:tc>
      </w:tr>
    </w:tbl>
    <w:p w14:paraId="67CD6FF0" w14:textId="77777777" w:rsidR="000476F0" w:rsidRPr="000476F0" w:rsidRDefault="000476F0" w:rsidP="000476F0">
      <w:pPr>
        <w:rPr>
          <w:lang w:eastAsia="en-US"/>
        </w:rPr>
      </w:pPr>
    </w:p>
    <w:p w14:paraId="79040C7A" w14:textId="77777777" w:rsidR="00F57F15" w:rsidRDefault="00F57F15">
      <w:pPr>
        <w:rPr>
          <w:lang w:val="vi-VN"/>
        </w:rPr>
      </w:pPr>
    </w:p>
    <w:p w14:paraId="47775306" w14:textId="77777777" w:rsidR="00D45846" w:rsidRPr="00D45846" w:rsidRDefault="00D45846">
      <w:pPr>
        <w:rPr>
          <w:rFonts w:asciiTheme="majorHAnsi" w:hAnsiTheme="majorHAnsi" w:cstheme="majorHAnsi"/>
          <w:sz w:val="28"/>
          <w:szCs w:val="28"/>
          <w:lang w:val="vi-VN"/>
        </w:rPr>
      </w:pPr>
    </w:p>
    <w:p w14:paraId="09490239" w14:textId="77777777" w:rsidR="00D45846" w:rsidRPr="006C4D1F" w:rsidRDefault="00D45846" w:rsidP="00D45846">
      <w:pPr>
        <w:pStyle w:val="u2"/>
        <w:rPr>
          <w:rFonts w:asciiTheme="majorHAnsi" w:hAnsiTheme="majorHAnsi" w:cstheme="majorHAnsi"/>
          <w:b w:val="0"/>
          <w:bCs w:val="0"/>
          <w:color w:val="000000" w:themeColor="text1"/>
          <w:lang w:val="vi-VN"/>
        </w:rPr>
      </w:pPr>
      <w:bookmarkStart w:id="21" w:name="_Toc382335277"/>
      <w:bookmarkStart w:id="22" w:name="_Toc26759"/>
      <w:r w:rsidRPr="006C4D1F">
        <w:rPr>
          <w:rFonts w:asciiTheme="majorHAnsi" w:hAnsiTheme="majorHAnsi" w:cstheme="majorHAnsi"/>
          <w:b w:val="0"/>
          <w:bCs w:val="0"/>
          <w:color w:val="000000" w:themeColor="text1"/>
          <w:lang w:val="vi-VN"/>
        </w:rPr>
        <w:t>Sơ đồ ER / sơ đồ lớp</w:t>
      </w:r>
      <w:bookmarkEnd w:id="21"/>
      <w:bookmarkEnd w:id="22"/>
    </w:p>
    <w:p w14:paraId="50E6F483" w14:textId="3B230627" w:rsidR="00D45846" w:rsidRPr="006C4D1F" w:rsidRDefault="00D45846" w:rsidP="00D45846">
      <w:pPr>
        <w:pStyle w:val="Figure"/>
        <w:rPr>
          <w:rFonts w:asciiTheme="majorHAnsi" w:hAnsiTheme="majorHAnsi" w:cstheme="majorHAnsi"/>
          <w:color w:val="000000" w:themeColor="text1"/>
          <w:sz w:val="26"/>
          <w:szCs w:val="26"/>
          <w:lang w:val="vi-VN"/>
        </w:rPr>
      </w:pPr>
      <w:r w:rsidRPr="006C4D1F">
        <w:rPr>
          <w:rFonts w:asciiTheme="majorHAnsi" w:hAnsiTheme="majorHAnsi" w:cstheme="majorHAnsi"/>
          <w:noProof/>
          <w:color w:val="000000" w:themeColor="text1"/>
          <w:sz w:val="26"/>
          <w:szCs w:val="26"/>
          <w:lang w:val="vi-VN"/>
        </w:rPr>
        <w:drawing>
          <wp:inline distT="0" distB="0" distL="0" distR="0" wp14:anchorId="1C83D9D8" wp14:editId="01D74948">
            <wp:extent cx="5021580" cy="2164080"/>
            <wp:effectExtent l="0" t="0" r="7620" b="7620"/>
            <wp:docPr id="955789387" name="Hình ảnh 13" descr="053ee3b4dc13724d2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053ee3b4dc13724d2b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1580" cy="2164080"/>
                    </a:xfrm>
                    <a:prstGeom prst="rect">
                      <a:avLst/>
                    </a:prstGeom>
                    <a:noFill/>
                    <a:ln>
                      <a:noFill/>
                    </a:ln>
                  </pic:spPr>
                </pic:pic>
              </a:graphicData>
            </a:graphic>
          </wp:inline>
        </w:drawing>
      </w:r>
    </w:p>
    <w:p w14:paraId="473F1B15" w14:textId="73A7EC27" w:rsidR="00D45846" w:rsidRPr="006C4D1F" w:rsidRDefault="00D45846" w:rsidP="00D45846">
      <w:pPr>
        <w:pStyle w:val="Chuthich"/>
        <w:rPr>
          <w:rFonts w:asciiTheme="majorHAnsi" w:hAnsiTheme="majorHAnsi" w:cstheme="majorHAnsi"/>
          <w:color w:val="000000" w:themeColor="text1"/>
          <w:szCs w:val="26"/>
          <w:lang w:val="vi-VN"/>
        </w:rPr>
      </w:pPr>
      <w:r w:rsidRPr="00054485">
        <w:rPr>
          <w:lang w:val="vi-VN"/>
        </w:rPr>
        <w:t>Hình 9. Sơ đồ quan niệm dữ liệu.</w:t>
      </w:r>
    </w:p>
    <w:p w14:paraId="5AFED822" w14:textId="77777777" w:rsidR="00D45846" w:rsidRPr="006C4D1F" w:rsidRDefault="00D45846" w:rsidP="00D45846">
      <w:pPr>
        <w:pStyle w:val="u2"/>
        <w:rPr>
          <w:rFonts w:asciiTheme="majorHAnsi" w:hAnsiTheme="majorHAnsi" w:cstheme="majorHAnsi"/>
          <w:b w:val="0"/>
          <w:bCs w:val="0"/>
          <w:color w:val="000000" w:themeColor="text1"/>
          <w:lang w:val="vi-VN"/>
        </w:rPr>
      </w:pPr>
      <w:bookmarkStart w:id="23" w:name="_Toc12435"/>
      <w:bookmarkStart w:id="24" w:name="_Toc382335278"/>
      <w:r w:rsidRPr="006C4D1F">
        <w:rPr>
          <w:rFonts w:asciiTheme="majorHAnsi" w:hAnsiTheme="majorHAnsi" w:cstheme="majorHAnsi"/>
          <w:b w:val="0"/>
          <w:bCs w:val="0"/>
          <w:color w:val="000000" w:themeColor="text1"/>
          <w:lang w:val="vi-VN"/>
        </w:rPr>
        <w:lastRenderedPageBreak/>
        <w:t>Mô tả các loại thực thể/lớp</w:t>
      </w:r>
      <w:bookmarkEnd w:id="23"/>
      <w:bookmarkEnd w:id="24"/>
    </w:p>
    <w:p w14:paraId="7DB67294" w14:textId="77777777" w:rsidR="00D45846" w:rsidRPr="006C4D1F" w:rsidRDefault="00D45846" w:rsidP="00D45846">
      <w:pPr>
        <w:pStyle w:val="u3"/>
        <w:rPr>
          <w:rFonts w:asciiTheme="majorHAnsi" w:hAnsiTheme="majorHAnsi" w:cstheme="majorHAnsi"/>
          <w:b w:val="0"/>
          <w:bCs w:val="0"/>
          <w:i w:val="0"/>
          <w:iCs w:val="0"/>
          <w:color w:val="000000" w:themeColor="text1"/>
          <w:lang w:val="vi-VN"/>
        </w:rPr>
      </w:pPr>
      <w:bookmarkStart w:id="25" w:name="_Toc14204"/>
      <w:r w:rsidRPr="006C4D1F">
        <w:rPr>
          <w:rFonts w:asciiTheme="majorHAnsi" w:hAnsiTheme="majorHAnsi" w:cstheme="majorHAnsi"/>
          <w:b w:val="0"/>
          <w:bCs w:val="0"/>
          <w:i w:val="0"/>
          <w:iCs w:val="0"/>
          <w:color w:val="000000" w:themeColor="text1"/>
          <w:lang w:val="vi-VN"/>
        </w:rPr>
        <w:t>Loại thực thể KHACHHANG</w:t>
      </w:r>
      <w:bookmarkEnd w:id="25"/>
    </w:p>
    <w:p w14:paraId="5B569CFD" w14:textId="5B736550" w:rsidR="00D45846" w:rsidRPr="006C4D1F" w:rsidRDefault="00D45846" w:rsidP="00D45846">
      <w:pPr>
        <w:pStyle w:val="Chuthich"/>
        <w:keepNext/>
        <w:rPr>
          <w:rFonts w:asciiTheme="majorHAnsi" w:hAnsiTheme="majorHAnsi" w:cstheme="majorHAnsi"/>
          <w:bCs w:val="0"/>
          <w:color w:val="000000" w:themeColor="text1"/>
          <w:szCs w:val="26"/>
          <w:lang w:val="vi-VN"/>
        </w:rPr>
      </w:pPr>
      <w:r w:rsidRPr="00054485">
        <w:rPr>
          <w:lang w:val="vi-VN"/>
        </w:rPr>
        <w:t>Bảng 6. Mô tả loại thực thể KHACHHANG.</w:t>
      </w:r>
    </w:p>
    <w:tbl>
      <w:tblPr>
        <w:tblW w:w="87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3"/>
        <w:gridCol w:w="1719"/>
        <w:gridCol w:w="426"/>
        <w:gridCol w:w="4942"/>
      </w:tblGrid>
      <w:tr w:rsidR="00D45846" w:rsidRPr="006C4D1F" w14:paraId="46B5F711" w14:textId="77777777" w:rsidTr="004606AD">
        <w:tc>
          <w:tcPr>
            <w:tcW w:w="1683" w:type="dxa"/>
          </w:tcPr>
          <w:p w14:paraId="24D16E41"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Thuộc tính</w:t>
            </w:r>
          </w:p>
        </w:tc>
        <w:tc>
          <w:tcPr>
            <w:tcW w:w="1719" w:type="dxa"/>
          </w:tcPr>
          <w:p w14:paraId="117F6D03"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Kiểu</w:t>
            </w:r>
          </w:p>
        </w:tc>
        <w:tc>
          <w:tcPr>
            <w:tcW w:w="426" w:type="dxa"/>
          </w:tcPr>
          <w:p w14:paraId="6085C4CF"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P</w:t>
            </w:r>
          </w:p>
        </w:tc>
        <w:tc>
          <w:tcPr>
            <w:tcW w:w="4942" w:type="dxa"/>
          </w:tcPr>
          <w:p w14:paraId="06DC264C"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Ghi chú</w:t>
            </w:r>
          </w:p>
        </w:tc>
      </w:tr>
      <w:tr w:rsidR="00D45846" w:rsidRPr="006C4D1F" w14:paraId="12CFEBEC" w14:textId="77777777" w:rsidTr="004606AD">
        <w:tc>
          <w:tcPr>
            <w:tcW w:w="1683" w:type="dxa"/>
            <w:tcBorders>
              <w:bottom w:val="dotted" w:sz="4" w:space="0" w:color="auto"/>
            </w:tcBorders>
          </w:tcPr>
          <w:p w14:paraId="4DD42FA0"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makh</w:t>
            </w:r>
          </w:p>
        </w:tc>
        <w:tc>
          <w:tcPr>
            <w:tcW w:w="1719" w:type="dxa"/>
            <w:tcBorders>
              <w:bottom w:val="dotted" w:sz="4" w:space="0" w:color="auto"/>
            </w:tcBorders>
          </w:tcPr>
          <w:p w14:paraId="6033EEE8"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(1</w:t>
            </w:r>
            <w:r w:rsidRPr="006C4D1F">
              <w:rPr>
                <w:rFonts w:asciiTheme="majorHAnsi" w:hAnsiTheme="majorHAnsi" w:cstheme="majorHAnsi"/>
                <w:color w:val="000000" w:themeColor="text1"/>
                <w:sz w:val="26"/>
                <w:szCs w:val="26"/>
                <w:lang w:val="vi-VN"/>
              </w:rPr>
              <w:t>5</w:t>
            </w:r>
            <w:r w:rsidRPr="006C4D1F">
              <w:rPr>
                <w:rFonts w:asciiTheme="majorHAnsi" w:hAnsiTheme="majorHAnsi" w:cstheme="majorHAnsi"/>
                <w:color w:val="000000" w:themeColor="text1"/>
                <w:sz w:val="26"/>
                <w:szCs w:val="26"/>
              </w:rPr>
              <w:t>)</w:t>
            </w:r>
          </w:p>
        </w:tc>
        <w:tc>
          <w:tcPr>
            <w:tcW w:w="426" w:type="dxa"/>
            <w:tcBorders>
              <w:bottom w:val="dotted" w:sz="4" w:space="0" w:color="auto"/>
            </w:tcBorders>
          </w:tcPr>
          <w:p w14:paraId="436115B2"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x</w:t>
            </w:r>
          </w:p>
        </w:tc>
        <w:tc>
          <w:tcPr>
            <w:tcW w:w="4942" w:type="dxa"/>
            <w:tcBorders>
              <w:bottom w:val="dotted" w:sz="4" w:space="0" w:color="auto"/>
            </w:tcBorders>
          </w:tcPr>
          <w:p w14:paraId="7E8A1837"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Mã khách hàng</w:t>
            </w:r>
          </w:p>
        </w:tc>
      </w:tr>
      <w:tr w:rsidR="00D45846" w:rsidRPr="006C4D1F" w14:paraId="12274313" w14:textId="77777777" w:rsidTr="004606AD">
        <w:tc>
          <w:tcPr>
            <w:tcW w:w="1683" w:type="dxa"/>
            <w:tcBorders>
              <w:top w:val="dotted" w:sz="4" w:space="0" w:color="auto"/>
              <w:bottom w:val="dotted" w:sz="4" w:space="0" w:color="auto"/>
            </w:tcBorders>
          </w:tcPr>
          <w:p w14:paraId="4D9A6C9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tenkh</w:t>
            </w:r>
          </w:p>
        </w:tc>
        <w:tc>
          <w:tcPr>
            <w:tcW w:w="1719" w:type="dxa"/>
            <w:tcBorders>
              <w:top w:val="dotted" w:sz="4" w:space="0" w:color="auto"/>
              <w:bottom w:val="dotted" w:sz="4" w:space="0" w:color="auto"/>
            </w:tcBorders>
          </w:tcPr>
          <w:p w14:paraId="38459F7F"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nvarchar (50)</w:t>
            </w:r>
          </w:p>
        </w:tc>
        <w:tc>
          <w:tcPr>
            <w:tcW w:w="426" w:type="dxa"/>
            <w:tcBorders>
              <w:top w:val="dotted" w:sz="4" w:space="0" w:color="auto"/>
              <w:bottom w:val="dotted" w:sz="4" w:space="0" w:color="auto"/>
            </w:tcBorders>
          </w:tcPr>
          <w:p w14:paraId="6204AA85"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942" w:type="dxa"/>
            <w:tcBorders>
              <w:top w:val="dotted" w:sz="4" w:space="0" w:color="auto"/>
              <w:bottom w:val="dotted" w:sz="4" w:space="0" w:color="auto"/>
            </w:tcBorders>
          </w:tcPr>
          <w:p w14:paraId="680E92EB"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Họ tên khách hàng</w:t>
            </w:r>
          </w:p>
        </w:tc>
      </w:tr>
      <w:tr w:rsidR="00D45846" w:rsidRPr="006C4D1F" w14:paraId="0CC2D83A" w14:textId="77777777" w:rsidTr="004606AD">
        <w:tc>
          <w:tcPr>
            <w:tcW w:w="1683" w:type="dxa"/>
            <w:tcBorders>
              <w:top w:val="dotted" w:sz="4" w:space="0" w:color="auto"/>
              <w:bottom w:val="dotted" w:sz="4" w:space="0" w:color="auto"/>
            </w:tcBorders>
          </w:tcPr>
          <w:p w14:paraId="0744F37E"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diachi</w:t>
            </w:r>
          </w:p>
        </w:tc>
        <w:tc>
          <w:tcPr>
            <w:tcW w:w="1719" w:type="dxa"/>
            <w:tcBorders>
              <w:top w:val="dotted" w:sz="4" w:space="0" w:color="auto"/>
              <w:bottom w:val="dotted" w:sz="4" w:space="0" w:color="auto"/>
            </w:tcBorders>
          </w:tcPr>
          <w:p w14:paraId="7B3DD61A"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nvarchar (100)</w:t>
            </w:r>
          </w:p>
        </w:tc>
        <w:tc>
          <w:tcPr>
            <w:tcW w:w="426" w:type="dxa"/>
            <w:tcBorders>
              <w:top w:val="dotted" w:sz="4" w:space="0" w:color="auto"/>
              <w:bottom w:val="dotted" w:sz="4" w:space="0" w:color="auto"/>
            </w:tcBorders>
          </w:tcPr>
          <w:p w14:paraId="0E4B9F88"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942" w:type="dxa"/>
            <w:tcBorders>
              <w:top w:val="dotted" w:sz="4" w:space="0" w:color="auto"/>
              <w:bottom w:val="dotted" w:sz="4" w:space="0" w:color="auto"/>
            </w:tcBorders>
          </w:tcPr>
          <w:p w14:paraId="0633D018"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Địa chỉ</w:t>
            </w:r>
          </w:p>
        </w:tc>
      </w:tr>
      <w:tr w:rsidR="00D45846" w:rsidRPr="006C4D1F" w14:paraId="2646AD67" w14:textId="77777777" w:rsidTr="004606AD">
        <w:tc>
          <w:tcPr>
            <w:tcW w:w="1683" w:type="dxa"/>
            <w:tcBorders>
              <w:top w:val="dotted" w:sz="4" w:space="0" w:color="auto"/>
              <w:bottom w:val="dotted" w:sz="4" w:space="0" w:color="auto"/>
            </w:tcBorders>
          </w:tcPr>
          <w:p w14:paraId="29EDE2B1"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dt</w:t>
            </w:r>
          </w:p>
        </w:tc>
        <w:tc>
          <w:tcPr>
            <w:tcW w:w="1719" w:type="dxa"/>
            <w:tcBorders>
              <w:top w:val="dotted" w:sz="4" w:space="0" w:color="auto"/>
              <w:bottom w:val="dotted" w:sz="4" w:space="0" w:color="auto"/>
            </w:tcBorders>
          </w:tcPr>
          <w:p w14:paraId="261E6DEE"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(1</w:t>
            </w:r>
            <w:r w:rsidRPr="006C4D1F">
              <w:rPr>
                <w:rFonts w:asciiTheme="majorHAnsi" w:hAnsiTheme="majorHAnsi" w:cstheme="majorHAnsi"/>
                <w:color w:val="000000" w:themeColor="text1"/>
                <w:sz w:val="26"/>
                <w:szCs w:val="26"/>
                <w:lang w:val="vi-VN"/>
              </w:rPr>
              <w:t>0</w:t>
            </w:r>
            <w:r w:rsidRPr="006C4D1F">
              <w:rPr>
                <w:rFonts w:asciiTheme="majorHAnsi" w:hAnsiTheme="majorHAnsi" w:cstheme="majorHAnsi"/>
                <w:color w:val="000000" w:themeColor="text1"/>
                <w:sz w:val="26"/>
                <w:szCs w:val="26"/>
              </w:rPr>
              <w:t>)</w:t>
            </w:r>
          </w:p>
        </w:tc>
        <w:tc>
          <w:tcPr>
            <w:tcW w:w="426" w:type="dxa"/>
            <w:tcBorders>
              <w:top w:val="dotted" w:sz="4" w:space="0" w:color="auto"/>
              <w:bottom w:val="dotted" w:sz="4" w:space="0" w:color="auto"/>
            </w:tcBorders>
          </w:tcPr>
          <w:p w14:paraId="786BFDD4"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942" w:type="dxa"/>
            <w:tcBorders>
              <w:top w:val="dotted" w:sz="4" w:space="0" w:color="auto"/>
              <w:bottom w:val="dotted" w:sz="4" w:space="0" w:color="auto"/>
            </w:tcBorders>
          </w:tcPr>
          <w:p w14:paraId="61F59AF6"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Điện thoại</w:t>
            </w:r>
          </w:p>
        </w:tc>
      </w:tr>
      <w:tr w:rsidR="00D45846" w:rsidRPr="006C4D1F" w14:paraId="0028D5FF" w14:textId="77777777" w:rsidTr="004606AD">
        <w:tc>
          <w:tcPr>
            <w:tcW w:w="1683" w:type="dxa"/>
            <w:tcBorders>
              <w:top w:val="dotted" w:sz="4" w:space="0" w:color="auto"/>
            </w:tcBorders>
          </w:tcPr>
          <w:p w14:paraId="007720B0"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cccd</w:t>
            </w:r>
          </w:p>
        </w:tc>
        <w:tc>
          <w:tcPr>
            <w:tcW w:w="1719" w:type="dxa"/>
            <w:tcBorders>
              <w:top w:val="dotted" w:sz="4" w:space="0" w:color="auto"/>
            </w:tcBorders>
          </w:tcPr>
          <w:p w14:paraId="752DB25C"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w:t>
            </w:r>
            <w:r w:rsidRPr="006C4D1F">
              <w:rPr>
                <w:rFonts w:asciiTheme="majorHAnsi" w:hAnsiTheme="majorHAnsi" w:cstheme="majorHAnsi"/>
                <w:color w:val="000000" w:themeColor="text1"/>
                <w:sz w:val="26"/>
                <w:szCs w:val="26"/>
                <w:lang w:val="vi-VN"/>
              </w:rPr>
              <w:t>12</w:t>
            </w:r>
            <w:r w:rsidRPr="006C4D1F">
              <w:rPr>
                <w:rFonts w:asciiTheme="majorHAnsi" w:hAnsiTheme="majorHAnsi" w:cstheme="majorHAnsi"/>
                <w:color w:val="000000" w:themeColor="text1"/>
                <w:sz w:val="26"/>
                <w:szCs w:val="26"/>
              </w:rPr>
              <w:t>)</w:t>
            </w:r>
          </w:p>
        </w:tc>
        <w:tc>
          <w:tcPr>
            <w:tcW w:w="426" w:type="dxa"/>
            <w:tcBorders>
              <w:top w:val="dotted" w:sz="4" w:space="0" w:color="auto"/>
            </w:tcBorders>
          </w:tcPr>
          <w:p w14:paraId="75207CFD"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942" w:type="dxa"/>
            <w:tcBorders>
              <w:top w:val="dotted" w:sz="4" w:space="0" w:color="auto"/>
            </w:tcBorders>
          </w:tcPr>
          <w:p w14:paraId="7A67EE2B"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Căn cước công dân</w:t>
            </w:r>
          </w:p>
        </w:tc>
      </w:tr>
    </w:tbl>
    <w:p w14:paraId="39A63A2E" w14:textId="77777777" w:rsidR="00D45846" w:rsidRPr="006C4D1F" w:rsidRDefault="00D45846" w:rsidP="00D45846">
      <w:pPr>
        <w:rPr>
          <w:rFonts w:asciiTheme="majorHAnsi" w:hAnsiTheme="majorHAnsi" w:cstheme="majorHAnsi"/>
          <w:color w:val="000000" w:themeColor="text1"/>
        </w:rPr>
      </w:pPr>
    </w:p>
    <w:p w14:paraId="3912C670" w14:textId="77777777" w:rsidR="00D45846" w:rsidRPr="006C4D1F" w:rsidRDefault="00D45846" w:rsidP="00D45846">
      <w:pPr>
        <w:pStyle w:val="u3"/>
        <w:spacing w:before="240" w:after="60" w:line="300" w:lineRule="exact"/>
        <w:rPr>
          <w:rFonts w:asciiTheme="majorHAnsi" w:hAnsiTheme="majorHAnsi" w:cstheme="majorHAnsi"/>
          <w:b w:val="0"/>
          <w:bCs w:val="0"/>
          <w:i w:val="0"/>
          <w:iCs w:val="0"/>
          <w:color w:val="000000" w:themeColor="text1"/>
        </w:rPr>
      </w:pPr>
      <w:bookmarkStart w:id="26" w:name="_Toc19781"/>
      <w:r w:rsidRPr="006C4D1F">
        <w:rPr>
          <w:rFonts w:asciiTheme="majorHAnsi" w:hAnsiTheme="majorHAnsi" w:cstheme="majorHAnsi"/>
          <w:b w:val="0"/>
          <w:bCs w:val="0"/>
          <w:i w:val="0"/>
          <w:iCs w:val="0"/>
          <w:color w:val="000000" w:themeColor="text1"/>
        </w:rPr>
        <w:t>Loại thực thể</w:t>
      </w:r>
      <w:r w:rsidRPr="006C4D1F">
        <w:rPr>
          <w:rFonts w:asciiTheme="majorHAnsi" w:hAnsiTheme="majorHAnsi" w:cstheme="majorHAnsi"/>
          <w:b w:val="0"/>
          <w:bCs w:val="0"/>
          <w:i w:val="0"/>
          <w:iCs w:val="0"/>
          <w:color w:val="000000" w:themeColor="text1"/>
          <w:lang w:val="vi-VN"/>
        </w:rPr>
        <w:t xml:space="preserve"> DIENKE</w:t>
      </w:r>
      <w:bookmarkEnd w:id="26"/>
    </w:p>
    <w:p w14:paraId="205382BE" w14:textId="37513F22" w:rsidR="00D45846" w:rsidRPr="006C4D1F" w:rsidRDefault="00D45846" w:rsidP="00D45846">
      <w:pPr>
        <w:pStyle w:val="Chuthich"/>
        <w:keepNext/>
        <w:rPr>
          <w:rFonts w:asciiTheme="majorHAnsi" w:hAnsiTheme="majorHAnsi" w:cstheme="majorHAnsi"/>
          <w:bCs w:val="0"/>
          <w:color w:val="000000" w:themeColor="text1"/>
          <w:szCs w:val="26"/>
        </w:rPr>
      </w:pPr>
      <w:r>
        <w:t>Bảng 7. Mô tả loại thực thể DIENKE.</w:t>
      </w:r>
    </w:p>
    <w:tbl>
      <w:tblPr>
        <w:tblW w:w="97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701"/>
        <w:gridCol w:w="426"/>
        <w:gridCol w:w="425"/>
        <w:gridCol w:w="5494"/>
      </w:tblGrid>
      <w:tr w:rsidR="00D45846" w:rsidRPr="006C4D1F" w14:paraId="6CA2B902" w14:textId="77777777" w:rsidTr="004606AD">
        <w:tc>
          <w:tcPr>
            <w:tcW w:w="1701" w:type="dxa"/>
          </w:tcPr>
          <w:p w14:paraId="3ECB7483"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Thuộc tính</w:t>
            </w:r>
          </w:p>
        </w:tc>
        <w:tc>
          <w:tcPr>
            <w:tcW w:w="1701" w:type="dxa"/>
          </w:tcPr>
          <w:p w14:paraId="1E4195FE"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Kiểu</w:t>
            </w:r>
          </w:p>
        </w:tc>
        <w:tc>
          <w:tcPr>
            <w:tcW w:w="426" w:type="dxa"/>
          </w:tcPr>
          <w:p w14:paraId="5523E0E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P</w:t>
            </w:r>
          </w:p>
        </w:tc>
        <w:tc>
          <w:tcPr>
            <w:tcW w:w="425" w:type="dxa"/>
          </w:tcPr>
          <w:p w14:paraId="5C78D204"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F</w:t>
            </w:r>
          </w:p>
        </w:tc>
        <w:tc>
          <w:tcPr>
            <w:tcW w:w="5494" w:type="dxa"/>
          </w:tcPr>
          <w:p w14:paraId="221DCF34"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Ghi chú</w:t>
            </w:r>
          </w:p>
        </w:tc>
      </w:tr>
      <w:tr w:rsidR="00D45846" w:rsidRPr="006C4D1F" w14:paraId="0FF02A0E" w14:textId="77777777" w:rsidTr="004606AD">
        <w:tc>
          <w:tcPr>
            <w:tcW w:w="1701" w:type="dxa"/>
            <w:tcBorders>
              <w:bottom w:val="dotted" w:sz="4" w:space="0" w:color="auto"/>
            </w:tcBorders>
          </w:tcPr>
          <w:p w14:paraId="39A067A1"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madk</w:t>
            </w:r>
          </w:p>
        </w:tc>
        <w:tc>
          <w:tcPr>
            <w:tcW w:w="1701" w:type="dxa"/>
            <w:tcBorders>
              <w:bottom w:val="dotted" w:sz="4" w:space="0" w:color="auto"/>
            </w:tcBorders>
          </w:tcPr>
          <w:p w14:paraId="59B46686"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w:t>
            </w:r>
            <w:r w:rsidRPr="006C4D1F">
              <w:rPr>
                <w:rFonts w:asciiTheme="majorHAnsi" w:hAnsiTheme="majorHAnsi" w:cstheme="majorHAnsi"/>
                <w:color w:val="000000" w:themeColor="text1"/>
                <w:sz w:val="26"/>
                <w:szCs w:val="26"/>
                <w:lang w:val="vi-VN"/>
              </w:rPr>
              <w:t>15</w:t>
            </w:r>
            <w:r w:rsidRPr="006C4D1F">
              <w:rPr>
                <w:rFonts w:asciiTheme="majorHAnsi" w:hAnsiTheme="majorHAnsi" w:cstheme="majorHAnsi"/>
                <w:color w:val="000000" w:themeColor="text1"/>
                <w:sz w:val="26"/>
                <w:szCs w:val="26"/>
              </w:rPr>
              <w:t>)</w:t>
            </w:r>
          </w:p>
        </w:tc>
        <w:tc>
          <w:tcPr>
            <w:tcW w:w="426" w:type="dxa"/>
            <w:tcBorders>
              <w:bottom w:val="dotted" w:sz="4" w:space="0" w:color="auto"/>
            </w:tcBorders>
          </w:tcPr>
          <w:p w14:paraId="78CE171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x</w:t>
            </w:r>
          </w:p>
        </w:tc>
        <w:tc>
          <w:tcPr>
            <w:tcW w:w="425" w:type="dxa"/>
            <w:tcBorders>
              <w:bottom w:val="dotted" w:sz="4" w:space="0" w:color="auto"/>
            </w:tcBorders>
          </w:tcPr>
          <w:p w14:paraId="1559BE15"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bottom w:val="dotted" w:sz="4" w:space="0" w:color="auto"/>
            </w:tcBorders>
          </w:tcPr>
          <w:p w14:paraId="2EDDD990"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Mã điện kế</w:t>
            </w:r>
          </w:p>
        </w:tc>
      </w:tr>
      <w:tr w:rsidR="00D45846" w:rsidRPr="006C4D1F" w14:paraId="57F4D34F" w14:textId="77777777" w:rsidTr="004606AD">
        <w:tc>
          <w:tcPr>
            <w:tcW w:w="1701" w:type="dxa"/>
            <w:tcBorders>
              <w:top w:val="dotted" w:sz="4" w:space="0" w:color="auto"/>
              <w:bottom w:val="dotted" w:sz="4" w:space="0" w:color="auto"/>
            </w:tcBorders>
          </w:tcPr>
          <w:p w14:paraId="0B8A0C2B"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makh</w:t>
            </w:r>
          </w:p>
        </w:tc>
        <w:tc>
          <w:tcPr>
            <w:tcW w:w="1701" w:type="dxa"/>
            <w:tcBorders>
              <w:top w:val="dotted" w:sz="4" w:space="0" w:color="auto"/>
              <w:bottom w:val="dotted" w:sz="4" w:space="0" w:color="auto"/>
            </w:tcBorders>
          </w:tcPr>
          <w:p w14:paraId="4A01801F"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(1</w:t>
            </w:r>
            <w:r w:rsidRPr="006C4D1F">
              <w:rPr>
                <w:rFonts w:asciiTheme="majorHAnsi" w:hAnsiTheme="majorHAnsi" w:cstheme="majorHAnsi"/>
                <w:color w:val="000000" w:themeColor="text1"/>
                <w:sz w:val="26"/>
                <w:szCs w:val="26"/>
                <w:lang w:val="vi-VN"/>
              </w:rPr>
              <w:t>5</w:t>
            </w:r>
            <w:r w:rsidRPr="006C4D1F">
              <w:rPr>
                <w:rFonts w:asciiTheme="majorHAnsi" w:hAnsiTheme="majorHAnsi" w:cstheme="majorHAnsi"/>
                <w:color w:val="000000" w:themeColor="text1"/>
                <w:sz w:val="26"/>
                <w:szCs w:val="26"/>
              </w:rPr>
              <w:t>)</w:t>
            </w:r>
          </w:p>
        </w:tc>
        <w:tc>
          <w:tcPr>
            <w:tcW w:w="426" w:type="dxa"/>
            <w:tcBorders>
              <w:top w:val="dotted" w:sz="4" w:space="0" w:color="auto"/>
              <w:bottom w:val="dotted" w:sz="4" w:space="0" w:color="auto"/>
            </w:tcBorders>
          </w:tcPr>
          <w:p w14:paraId="369D0F70"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25" w:type="dxa"/>
            <w:tcBorders>
              <w:top w:val="dotted" w:sz="4" w:space="0" w:color="auto"/>
              <w:bottom w:val="dotted" w:sz="4" w:space="0" w:color="auto"/>
            </w:tcBorders>
          </w:tcPr>
          <w:p w14:paraId="4265FDE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x</w:t>
            </w:r>
          </w:p>
        </w:tc>
        <w:tc>
          <w:tcPr>
            <w:tcW w:w="5494" w:type="dxa"/>
            <w:tcBorders>
              <w:top w:val="dotted" w:sz="4" w:space="0" w:color="auto"/>
              <w:bottom w:val="dotted" w:sz="4" w:space="0" w:color="auto"/>
            </w:tcBorders>
          </w:tcPr>
          <w:p w14:paraId="5DCB3673"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Mã khách hàng</w:t>
            </w:r>
          </w:p>
        </w:tc>
      </w:tr>
      <w:tr w:rsidR="00D45846" w:rsidRPr="006C4D1F" w14:paraId="2D087403" w14:textId="77777777" w:rsidTr="004606AD">
        <w:tc>
          <w:tcPr>
            <w:tcW w:w="1701" w:type="dxa"/>
            <w:tcBorders>
              <w:top w:val="dotted" w:sz="4" w:space="0" w:color="auto"/>
              <w:bottom w:val="dotted" w:sz="4" w:space="0" w:color="auto"/>
            </w:tcBorders>
          </w:tcPr>
          <w:p w14:paraId="665B6F5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ngaysx</w:t>
            </w:r>
          </w:p>
        </w:tc>
        <w:tc>
          <w:tcPr>
            <w:tcW w:w="1701" w:type="dxa"/>
            <w:tcBorders>
              <w:top w:val="dotted" w:sz="4" w:space="0" w:color="auto"/>
              <w:bottom w:val="dotted" w:sz="4" w:space="0" w:color="auto"/>
            </w:tcBorders>
          </w:tcPr>
          <w:p w14:paraId="5CCC31A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datetime</w:t>
            </w:r>
          </w:p>
        </w:tc>
        <w:tc>
          <w:tcPr>
            <w:tcW w:w="426" w:type="dxa"/>
            <w:tcBorders>
              <w:top w:val="dotted" w:sz="4" w:space="0" w:color="auto"/>
              <w:bottom w:val="dotted" w:sz="4" w:space="0" w:color="auto"/>
            </w:tcBorders>
          </w:tcPr>
          <w:p w14:paraId="209AB375"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25" w:type="dxa"/>
            <w:tcBorders>
              <w:top w:val="dotted" w:sz="4" w:space="0" w:color="auto"/>
              <w:bottom w:val="dotted" w:sz="4" w:space="0" w:color="auto"/>
            </w:tcBorders>
          </w:tcPr>
          <w:p w14:paraId="69E361C6"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532AD3B4"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Ngày sản xuất</w:t>
            </w:r>
          </w:p>
        </w:tc>
      </w:tr>
      <w:tr w:rsidR="00D45846" w:rsidRPr="006C4D1F" w14:paraId="11E39B31" w14:textId="77777777" w:rsidTr="004606AD">
        <w:tc>
          <w:tcPr>
            <w:tcW w:w="1701" w:type="dxa"/>
            <w:tcBorders>
              <w:top w:val="dotted" w:sz="4" w:space="0" w:color="auto"/>
              <w:bottom w:val="dotted" w:sz="4" w:space="0" w:color="auto"/>
            </w:tcBorders>
          </w:tcPr>
          <w:p w14:paraId="385765D7"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ngaylap</w:t>
            </w:r>
          </w:p>
        </w:tc>
        <w:tc>
          <w:tcPr>
            <w:tcW w:w="1701" w:type="dxa"/>
            <w:tcBorders>
              <w:top w:val="dotted" w:sz="4" w:space="0" w:color="auto"/>
              <w:bottom w:val="dotted" w:sz="4" w:space="0" w:color="auto"/>
            </w:tcBorders>
          </w:tcPr>
          <w:p w14:paraId="0BEABF47"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datetime</w:t>
            </w:r>
          </w:p>
        </w:tc>
        <w:tc>
          <w:tcPr>
            <w:tcW w:w="426" w:type="dxa"/>
            <w:tcBorders>
              <w:top w:val="dotted" w:sz="4" w:space="0" w:color="auto"/>
              <w:bottom w:val="dotted" w:sz="4" w:space="0" w:color="auto"/>
            </w:tcBorders>
          </w:tcPr>
          <w:p w14:paraId="47B8B5EC"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25" w:type="dxa"/>
            <w:tcBorders>
              <w:top w:val="dotted" w:sz="4" w:space="0" w:color="auto"/>
              <w:bottom w:val="dotted" w:sz="4" w:space="0" w:color="auto"/>
            </w:tcBorders>
          </w:tcPr>
          <w:p w14:paraId="1428023E"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5DEAC064"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Ngày lắp điện kế</w:t>
            </w:r>
          </w:p>
        </w:tc>
      </w:tr>
      <w:tr w:rsidR="00D45846" w:rsidRPr="006C4D1F" w14:paraId="53D4ECDE" w14:textId="77777777" w:rsidTr="004606AD">
        <w:tc>
          <w:tcPr>
            <w:tcW w:w="1701" w:type="dxa"/>
            <w:tcBorders>
              <w:top w:val="dotted" w:sz="4" w:space="0" w:color="auto"/>
              <w:bottom w:val="dotted" w:sz="4" w:space="0" w:color="auto"/>
            </w:tcBorders>
          </w:tcPr>
          <w:p w14:paraId="63C558A0"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mota</w:t>
            </w:r>
          </w:p>
        </w:tc>
        <w:tc>
          <w:tcPr>
            <w:tcW w:w="1701" w:type="dxa"/>
            <w:tcBorders>
              <w:top w:val="dotted" w:sz="4" w:space="0" w:color="auto"/>
              <w:bottom w:val="dotted" w:sz="4" w:space="0" w:color="auto"/>
            </w:tcBorders>
          </w:tcPr>
          <w:p w14:paraId="24E5EA50"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varchar(100)</w:t>
            </w:r>
          </w:p>
        </w:tc>
        <w:tc>
          <w:tcPr>
            <w:tcW w:w="426" w:type="dxa"/>
            <w:tcBorders>
              <w:top w:val="dotted" w:sz="4" w:space="0" w:color="auto"/>
              <w:bottom w:val="dotted" w:sz="4" w:space="0" w:color="auto"/>
            </w:tcBorders>
          </w:tcPr>
          <w:p w14:paraId="235AC007"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25" w:type="dxa"/>
            <w:tcBorders>
              <w:top w:val="dotted" w:sz="4" w:space="0" w:color="auto"/>
              <w:bottom w:val="dotted" w:sz="4" w:space="0" w:color="auto"/>
            </w:tcBorders>
          </w:tcPr>
          <w:p w14:paraId="6B859286"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7E53118B"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Mô tả</w:t>
            </w:r>
          </w:p>
        </w:tc>
      </w:tr>
      <w:tr w:rsidR="00D45846" w:rsidRPr="006C4D1F" w14:paraId="0124A4BD" w14:textId="77777777" w:rsidTr="004606AD">
        <w:tc>
          <w:tcPr>
            <w:tcW w:w="1701" w:type="dxa"/>
            <w:tcBorders>
              <w:top w:val="dotted" w:sz="4" w:space="0" w:color="auto"/>
              <w:bottom w:val="single" w:sz="4" w:space="0" w:color="auto"/>
            </w:tcBorders>
          </w:tcPr>
          <w:p w14:paraId="2A8FE5BA"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trangthai</w:t>
            </w:r>
          </w:p>
        </w:tc>
        <w:tc>
          <w:tcPr>
            <w:tcW w:w="1701" w:type="dxa"/>
            <w:tcBorders>
              <w:top w:val="dotted" w:sz="4" w:space="0" w:color="auto"/>
              <w:bottom w:val="single" w:sz="4" w:space="0" w:color="auto"/>
            </w:tcBorders>
          </w:tcPr>
          <w:p w14:paraId="6D6CEBAE" w14:textId="77777777" w:rsidR="00D45846" w:rsidRPr="006C4D1F" w:rsidRDefault="00D45846" w:rsidP="004606AD">
            <w:pPr>
              <w:pStyle w:val="Table12"/>
              <w:tabs>
                <w:tab w:val="left" w:pos="1104"/>
              </w:tabs>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lang w:val="vi-VN"/>
              </w:rPr>
              <w:t>int</w:t>
            </w:r>
            <w:r w:rsidRPr="006C4D1F">
              <w:rPr>
                <w:rFonts w:asciiTheme="majorHAnsi" w:hAnsiTheme="majorHAnsi" w:cstheme="majorHAnsi"/>
                <w:color w:val="000000" w:themeColor="text1"/>
                <w:sz w:val="26"/>
                <w:szCs w:val="26"/>
              </w:rPr>
              <w:t>(1)</w:t>
            </w:r>
          </w:p>
        </w:tc>
        <w:tc>
          <w:tcPr>
            <w:tcW w:w="426" w:type="dxa"/>
            <w:tcBorders>
              <w:top w:val="dotted" w:sz="4" w:space="0" w:color="auto"/>
              <w:bottom w:val="single" w:sz="4" w:space="0" w:color="auto"/>
            </w:tcBorders>
          </w:tcPr>
          <w:p w14:paraId="069A6D9F"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25" w:type="dxa"/>
            <w:tcBorders>
              <w:top w:val="dotted" w:sz="4" w:space="0" w:color="auto"/>
              <w:bottom w:val="single" w:sz="4" w:space="0" w:color="auto"/>
            </w:tcBorders>
          </w:tcPr>
          <w:p w14:paraId="6D6C2687"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single" w:sz="4" w:space="0" w:color="auto"/>
            </w:tcBorders>
          </w:tcPr>
          <w:p w14:paraId="690F0AF7"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Trạng thái</w:t>
            </w:r>
          </w:p>
        </w:tc>
      </w:tr>
    </w:tbl>
    <w:p w14:paraId="75D09590" w14:textId="77777777" w:rsidR="00D45846" w:rsidRPr="006C4D1F" w:rsidRDefault="00D45846" w:rsidP="00D45846">
      <w:pPr>
        <w:pStyle w:val="u3"/>
        <w:rPr>
          <w:rFonts w:asciiTheme="majorHAnsi" w:hAnsiTheme="majorHAnsi" w:cstheme="majorHAnsi"/>
          <w:b w:val="0"/>
          <w:bCs w:val="0"/>
          <w:i w:val="0"/>
          <w:iCs w:val="0"/>
          <w:color w:val="000000" w:themeColor="text1"/>
        </w:rPr>
      </w:pPr>
      <w:bookmarkStart w:id="27" w:name="_Toc30026"/>
      <w:r w:rsidRPr="006C4D1F">
        <w:rPr>
          <w:rFonts w:asciiTheme="majorHAnsi" w:hAnsiTheme="majorHAnsi" w:cstheme="majorHAnsi"/>
          <w:b w:val="0"/>
          <w:bCs w:val="0"/>
          <w:i w:val="0"/>
          <w:iCs w:val="0"/>
          <w:color w:val="000000" w:themeColor="text1"/>
          <w:lang w:val="vi-VN"/>
        </w:rPr>
        <w:t>Loại thực thể CTHOADON</w:t>
      </w:r>
      <w:bookmarkEnd w:id="27"/>
    </w:p>
    <w:p w14:paraId="5E06AA46" w14:textId="03AC9606" w:rsidR="00D45846" w:rsidRPr="006C4D1F" w:rsidRDefault="00D45846" w:rsidP="00D45846">
      <w:pPr>
        <w:pStyle w:val="Chuthich"/>
        <w:rPr>
          <w:rFonts w:asciiTheme="majorHAnsi" w:hAnsiTheme="majorHAnsi" w:cstheme="majorHAnsi"/>
          <w:bCs w:val="0"/>
          <w:color w:val="000000" w:themeColor="text1"/>
          <w:szCs w:val="26"/>
        </w:rPr>
      </w:pPr>
      <w:r>
        <w:t>Bảng 8. Mô tả loại thực thể CTHOADON</w:t>
      </w:r>
    </w:p>
    <w:tbl>
      <w:tblPr>
        <w:tblW w:w="88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620"/>
        <w:gridCol w:w="405"/>
        <w:gridCol w:w="5233"/>
      </w:tblGrid>
      <w:tr w:rsidR="00D45846" w:rsidRPr="006C4D1F" w14:paraId="520E396E" w14:textId="77777777" w:rsidTr="004606AD">
        <w:trPr>
          <w:trHeight w:val="307"/>
        </w:trPr>
        <w:tc>
          <w:tcPr>
            <w:tcW w:w="1620" w:type="dxa"/>
          </w:tcPr>
          <w:p w14:paraId="40BF39A3"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Thuộc tính</w:t>
            </w:r>
          </w:p>
        </w:tc>
        <w:tc>
          <w:tcPr>
            <w:tcW w:w="1620" w:type="dxa"/>
          </w:tcPr>
          <w:p w14:paraId="031305E0"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Kiểu</w:t>
            </w:r>
          </w:p>
        </w:tc>
        <w:tc>
          <w:tcPr>
            <w:tcW w:w="405" w:type="dxa"/>
          </w:tcPr>
          <w:p w14:paraId="0BD505D2"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P</w:t>
            </w:r>
          </w:p>
        </w:tc>
        <w:tc>
          <w:tcPr>
            <w:tcW w:w="5233" w:type="dxa"/>
          </w:tcPr>
          <w:p w14:paraId="064CF98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Ghi chú</w:t>
            </w:r>
          </w:p>
        </w:tc>
      </w:tr>
      <w:tr w:rsidR="00D45846" w:rsidRPr="006C4D1F" w14:paraId="260DAEB0" w14:textId="77777777" w:rsidTr="004606AD">
        <w:trPr>
          <w:trHeight w:val="307"/>
        </w:trPr>
        <w:tc>
          <w:tcPr>
            <w:tcW w:w="1620" w:type="dxa"/>
            <w:tcBorders>
              <w:bottom w:val="dotted" w:sz="4" w:space="0" w:color="auto"/>
            </w:tcBorders>
          </w:tcPr>
          <w:p w14:paraId="06BE09C8"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mahd</w:t>
            </w:r>
          </w:p>
        </w:tc>
        <w:tc>
          <w:tcPr>
            <w:tcW w:w="1620" w:type="dxa"/>
            <w:tcBorders>
              <w:bottom w:val="dotted" w:sz="4" w:space="0" w:color="auto"/>
            </w:tcBorders>
          </w:tcPr>
          <w:p w14:paraId="438A01EB"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(1</w:t>
            </w:r>
            <w:r w:rsidRPr="006C4D1F">
              <w:rPr>
                <w:rFonts w:asciiTheme="majorHAnsi" w:hAnsiTheme="majorHAnsi" w:cstheme="majorHAnsi"/>
                <w:color w:val="000000" w:themeColor="text1"/>
                <w:sz w:val="26"/>
                <w:szCs w:val="26"/>
                <w:lang w:val="vi-VN"/>
              </w:rPr>
              <w:t>5</w:t>
            </w:r>
            <w:r w:rsidRPr="006C4D1F">
              <w:rPr>
                <w:rFonts w:asciiTheme="majorHAnsi" w:hAnsiTheme="majorHAnsi" w:cstheme="majorHAnsi"/>
                <w:color w:val="000000" w:themeColor="text1"/>
                <w:sz w:val="26"/>
                <w:szCs w:val="26"/>
              </w:rPr>
              <w:t>)</w:t>
            </w:r>
          </w:p>
        </w:tc>
        <w:tc>
          <w:tcPr>
            <w:tcW w:w="405" w:type="dxa"/>
            <w:tcBorders>
              <w:bottom w:val="dotted" w:sz="4" w:space="0" w:color="auto"/>
            </w:tcBorders>
          </w:tcPr>
          <w:p w14:paraId="20785A0F"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x</w:t>
            </w:r>
          </w:p>
        </w:tc>
        <w:tc>
          <w:tcPr>
            <w:tcW w:w="5233" w:type="dxa"/>
            <w:tcBorders>
              <w:bottom w:val="dotted" w:sz="4" w:space="0" w:color="auto"/>
            </w:tcBorders>
          </w:tcPr>
          <w:p w14:paraId="4423A214"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Mã hóa đơn</w:t>
            </w:r>
          </w:p>
        </w:tc>
      </w:tr>
      <w:tr w:rsidR="00D45846" w:rsidRPr="006C4D1F" w14:paraId="6BE8014D" w14:textId="77777777" w:rsidTr="004606AD">
        <w:trPr>
          <w:trHeight w:val="307"/>
        </w:trPr>
        <w:tc>
          <w:tcPr>
            <w:tcW w:w="1620" w:type="dxa"/>
            <w:tcBorders>
              <w:top w:val="dotted" w:sz="4" w:space="0" w:color="auto"/>
              <w:bottom w:val="dotted" w:sz="4" w:space="0" w:color="auto"/>
            </w:tcBorders>
          </w:tcPr>
          <w:p w14:paraId="75F34C1C"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madk</w:t>
            </w:r>
          </w:p>
        </w:tc>
        <w:tc>
          <w:tcPr>
            <w:tcW w:w="1620" w:type="dxa"/>
            <w:tcBorders>
              <w:top w:val="dotted" w:sz="4" w:space="0" w:color="auto"/>
              <w:bottom w:val="dotted" w:sz="4" w:space="0" w:color="auto"/>
            </w:tcBorders>
          </w:tcPr>
          <w:p w14:paraId="11BBB487"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w:t>
            </w:r>
            <w:r w:rsidRPr="006C4D1F">
              <w:rPr>
                <w:rFonts w:asciiTheme="majorHAnsi" w:hAnsiTheme="majorHAnsi" w:cstheme="majorHAnsi"/>
                <w:color w:val="000000" w:themeColor="text1"/>
                <w:sz w:val="26"/>
                <w:szCs w:val="26"/>
                <w:lang w:val="vi-VN"/>
              </w:rPr>
              <w:t>15</w:t>
            </w:r>
            <w:r w:rsidRPr="006C4D1F">
              <w:rPr>
                <w:rFonts w:asciiTheme="majorHAnsi" w:hAnsiTheme="majorHAnsi" w:cstheme="majorHAnsi"/>
                <w:color w:val="000000" w:themeColor="text1"/>
                <w:sz w:val="26"/>
                <w:szCs w:val="26"/>
              </w:rPr>
              <w:t>)</w:t>
            </w:r>
          </w:p>
        </w:tc>
        <w:tc>
          <w:tcPr>
            <w:tcW w:w="405" w:type="dxa"/>
            <w:tcBorders>
              <w:top w:val="dotted" w:sz="4" w:space="0" w:color="auto"/>
              <w:bottom w:val="dotted" w:sz="4" w:space="0" w:color="auto"/>
            </w:tcBorders>
          </w:tcPr>
          <w:p w14:paraId="69095750"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x</w:t>
            </w:r>
          </w:p>
        </w:tc>
        <w:tc>
          <w:tcPr>
            <w:tcW w:w="5233" w:type="dxa"/>
            <w:tcBorders>
              <w:top w:val="dotted" w:sz="4" w:space="0" w:color="auto"/>
              <w:bottom w:val="dotted" w:sz="4" w:space="0" w:color="auto"/>
            </w:tcBorders>
          </w:tcPr>
          <w:p w14:paraId="266781B7"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Mã điện kế</w:t>
            </w:r>
          </w:p>
        </w:tc>
      </w:tr>
      <w:tr w:rsidR="00D45846" w:rsidRPr="006C4D1F" w14:paraId="2B963865" w14:textId="77777777" w:rsidTr="004606AD">
        <w:trPr>
          <w:trHeight w:val="307"/>
        </w:trPr>
        <w:tc>
          <w:tcPr>
            <w:tcW w:w="1620" w:type="dxa"/>
            <w:tcBorders>
              <w:top w:val="dotted" w:sz="4" w:space="0" w:color="auto"/>
              <w:bottom w:val="dotted" w:sz="4" w:space="0" w:color="auto"/>
            </w:tcBorders>
          </w:tcPr>
          <w:p w14:paraId="3E86CD2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dntt</w:t>
            </w:r>
          </w:p>
        </w:tc>
        <w:tc>
          <w:tcPr>
            <w:tcW w:w="1620" w:type="dxa"/>
            <w:tcBorders>
              <w:top w:val="dotted" w:sz="4" w:space="0" w:color="auto"/>
              <w:bottom w:val="dotted" w:sz="4" w:space="0" w:color="auto"/>
            </w:tcBorders>
          </w:tcPr>
          <w:p w14:paraId="547A07E5"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int(11)</w:t>
            </w:r>
          </w:p>
        </w:tc>
        <w:tc>
          <w:tcPr>
            <w:tcW w:w="405" w:type="dxa"/>
            <w:tcBorders>
              <w:top w:val="dotted" w:sz="4" w:space="0" w:color="auto"/>
              <w:bottom w:val="dotted" w:sz="4" w:space="0" w:color="auto"/>
            </w:tcBorders>
          </w:tcPr>
          <w:p w14:paraId="688DC025"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233" w:type="dxa"/>
            <w:tcBorders>
              <w:top w:val="dotted" w:sz="4" w:space="0" w:color="auto"/>
              <w:bottom w:val="dotted" w:sz="4" w:space="0" w:color="auto"/>
            </w:tcBorders>
          </w:tcPr>
          <w:p w14:paraId="2111311F"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Điện năng tiêu thụ</w:t>
            </w:r>
          </w:p>
        </w:tc>
      </w:tr>
      <w:tr w:rsidR="00D45846" w:rsidRPr="006C4D1F" w14:paraId="0A00C4AF" w14:textId="77777777" w:rsidTr="004606AD">
        <w:trPr>
          <w:trHeight w:val="307"/>
        </w:trPr>
        <w:tc>
          <w:tcPr>
            <w:tcW w:w="1620" w:type="dxa"/>
            <w:tcBorders>
              <w:top w:val="dotted" w:sz="4" w:space="0" w:color="auto"/>
              <w:bottom w:val="dotted" w:sz="4" w:space="0" w:color="auto"/>
            </w:tcBorders>
          </w:tcPr>
          <w:p w14:paraId="3CFE5521"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tongtiendien</w:t>
            </w:r>
          </w:p>
        </w:tc>
        <w:tc>
          <w:tcPr>
            <w:tcW w:w="1620" w:type="dxa"/>
            <w:tcBorders>
              <w:top w:val="dotted" w:sz="4" w:space="0" w:color="auto"/>
              <w:bottom w:val="dotted" w:sz="4" w:space="0" w:color="auto"/>
            </w:tcBorders>
          </w:tcPr>
          <w:p w14:paraId="0414B60C"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varchar(255)</w:t>
            </w:r>
          </w:p>
        </w:tc>
        <w:tc>
          <w:tcPr>
            <w:tcW w:w="405" w:type="dxa"/>
            <w:tcBorders>
              <w:top w:val="dotted" w:sz="4" w:space="0" w:color="auto"/>
              <w:bottom w:val="dotted" w:sz="4" w:space="0" w:color="auto"/>
            </w:tcBorders>
          </w:tcPr>
          <w:p w14:paraId="2998A2C8"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233" w:type="dxa"/>
            <w:tcBorders>
              <w:top w:val="dotted" w:sz="4" w:space="0" w:color="auto"/>
              <w:bottom w:val="dotted" w:sz="4" w:space="0" w:color="auto"/>
            </w:tcBorders>
          </w:tcPr>
          <w:p w14:paraId="5FA9A3E0"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Tổng tiền điện</w:t>
            </w:r>
          </w:p>
        </w:tc>
      </w:tr>
      <w:tr w:rsidR="00D45846" w:rsidRPr="006C4D1F" w14:paraId="6734BEE2" w14:textId="77777777" w:rsidTr="004606AD">
        <w:trPr>
          <w:trHeight w:val="315"/>
        </w:trPr>
        <w:tc>
          <w:tcPr>
            <w:tcW w:w="1620" w:type="dxa"/>
            <w:tcBorders>
              <w:top w:val="dotted" w:sz="4" w:space="0" w:color="auto"/>
              <w:bottom w:val="single" w:sz="4" w:space="0" w:color="auto"/>
            </w:tcBorders>
          </w:tcPr>
          <w:p w14:paraId="5A862E29"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tienthue</w:t>
            </w:r>
          </w:p>
        </w:tc>
        <w:tc>
          <w:tcPr>
            <w:tcW w:w="1620" w:type="dxa"/>
            <w:tcBorders>
              <w:top w:val="dotted" w:sz="4" w:space="0" w:color="auto"/>
              <w:bottom w:val="single" w:sz="4" w:space="0" w:color="auto"/>
            </w:tcBorders>
          </w:tcPr>
          <w:p w14:paraId="68A5CAC3"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lang w:val="vi-VN"/>
              </w:rPr>
              <w:t>varchar(255)</w:t>
            </w:r>
          </w:p>
        </w:tc>
        <w:tc>
          <w:tcPr>
            <w:tcW w:w="405" w:type="dxa"/>
            <w:tcBorders>
              <w:top w:val="dotted" w:sz="4" w:space="0" w:color="auto"/>
              <w:bottom w:val="single" w:sz="4" w:space="0" w:color="auto"/>
            </w:tcBorders>
          </w:tcPr>
          <w:p w14:paraId="3B607BF3"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233" w:type="dxa"/>
            <w:tcBorders>
              <w:top w:val="dotted" w:sz="4" w:space="0" w:color="auto"/>
              <w:bottom w:val="single" w:sz="4" w:space="0" w:color="auto"/>
            </w:tcBorders>
          </w:tcPr>
          <w:p w14:paraId="7F7FDC56"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rPr>
              <w:t>Th</w:t>
            </w:r>
            <w:r w:rsidRPr="006C4D1F">
              <w:rPr>
                <w:rFonts w:asciiTheme="majorHAnsi" w:hAnsiTheme="majorHAnsi" w:cstheme="majorHAnsi"/>
                <w:color w:val="000000" w:themeColor="text1"/>
                <w:sz w:val="26"/>
                <w:szCs w:val="26"/>
                <w:lang w:val="vi-VN"/>
              </w:rPr>
              <w:t>uế</w:t>
            </w:r>
          </w:p>
        </w:tc>
      </w:tr>
    </w:tbl>
    <w:p w14:paraId="6D8BD6D0" w14:textId="77777777" w:rsidR="00D45846" w:rsidRPr="006C4D1F" w:rsidRDefault="00D45846" w:rsidP="00D45846">
      <w:pPr>
        <w:pStyle w:val="u3"/>
        <w:rPr>
          <w:rFonts w:asciiTheme="majorHAnsi" w:hAnsiTheme="majorHAnsi" w:cstheme="majorHAnsi"/>
          <w:b w:val="0"/>
          <w:bCs w:val="0"/>
          <w:i w:val="0"/>
          <w:iCs w:val="0"/>
          <w:color w:val="000000" w:themeColor="text1"/>
        </w:rPr>
      </w:pPr>
      <w:r w:rsidRPr="006C4D1F">
        <w:rPr>
          <w:rFonts w:asciiTheme="majorHAnsi" w:hAnsiTheme="majorHAnsi" w:cstheme="majorHAnsi"/>
          <w:b w:val="0"/>
          <w:bCs w:val="0"/>
          <w:i w:val="0"/>
          <w:iCs w:val="0"/>
          <w:color w:val="000000" w:themeColor="text1"/>
          <w:lang w:val="vi-VN"/>
        </w:rPr>
        <w:t>Loại thực thể TINHDIEN</w:t>
      </w:r>
    </w:p>
    <w:p w14:paraId="28BCED4A" w14:textId="224261A0" w:rsidR="00D45846" w:rsidRPr="006C4D1F" w:rsidRDefault="00D45846" w:rsidP="00D45846">
      <w:pPr>
        <w:pStyle w:val="Chuthich"/>
        <w:rPr>
          <w:rFonts w:asciiTheme="majorHAnsi" w:hAnsiTheme="majorHAnsi" w:cstheme="majorHAnsi"/>
          <w:bCs w:val="0"/>
          <w:color w:val="000000" w:themeColor="text1"/>
          <w:szCs w:val="26"/>
          <w:lang w:val="vi-VN"/>
        </w:rPr>
      </w:pPr>
      <w:r>
        <w:t>Bảng 9. Mô tả thực thể TINHDIEN</w:t>
      </w:r>
    </w:p>
    <w:tbl>
      <w:tblPr>
        <w:tblW w:w="88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620"/>
        <w:gridCol w:w="405"/>
        <w:gridCol w:w="5233"/>
      </w:tblGrid>
      <w:tr w:rsidR="00D45846" w:rsidRPr="006C4D1F" w14:paraId="2BB91A95" w14:textId="77777777" w:rsidTr="004606AD">
        <w:trPr>
          <w:trHeight w:val="307"/>
        </w:trPr>
        <w:tc>
          <w:tcPr>
            <w:tcW w:w="1620" w:type="dxa"/>
          </w:tcPr>
          <w:p w14:paraId="72E7EFF2"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lastRenderedPageBreak/>
              <w:t>Thuộc tính</w:t>
            </w:r>
          </w:p>
        </w:tc>
        <w:tc>
          <w:tcPr>
            <w:tcW w:w="1620" w:type="dxa"/>
          </w:tcPr>
          <w:p w14:paraId="46ECFC5E"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Kiểu</w:t>
            </w:r>
          </w:p>
        </w:tc>
        <w:tc>
          <w:tcPr>
            <w:tcW w:w="405" w:type="dxa"/>
          </w:tcPr>
          <w:p w14:paraId="0C9A79E5"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P</w:t>
            </w:r>
          </w:p>
        </w:tc>
        <w:tc>
          <w:tcPr>
            <w:tcW w:w="5233" w:type="dxa"/>
          </w:tcPr>
          <w:p w14:paraId="1D42EE35"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Ghi chú</w:t>
            </w:r>
          </w:p>
        </w:tc>
      </w:tr>
      <w:tr w:rsidR="00D45846" w:rsidRPr="006C4D1F" w14:paraId="4AEEEC34" w14:textId="77777777" w:rsidTr="004606AD">
        <w:trPr>
          <w:trHeight w:val="307"/>
        </w:trPr>
        <w:tc>
          <w:tcPr>
            <w:tcW w:w="1620" w:type="dxa"/>
            <w:tcBorders>
              <w:bottom w:val="dotted" w:sz="4" w:space="0" w:color="auto"/>
            </w:tcBorders>
          </w:tcPr>
          <w:p w14:paraId="773D89DC"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id_tinhdien</w:t>
            </w:r>
          </w:p>
        </w:tc>
        <w:tc>
          <w:tcPr>
            <w:tcW w:w="1620" w:type="dxa"/>
            <w:tcBorders>
              <w:bottom w:val="dotted" w:sz="4" w:space="0" w:color="auto"/>
            </w:tcBorders>
          </w:tcPr>
          <w:p w14:paraId="0EDEC4EC"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w:t>
            </w:r>
            <w:r w:rsidRPr="006C4D1F">
              <w:rPr>
                <w:rFonts w:asciiTheme="majorHAnsi" w:hAnsiTheme="majorHAnsi" w:cstheme="majorHAnsi"/>
                <w:color w:val="000000" w:themeColor="text1"/>
                <w:sz w:val="26"/>
                <w:szCs w:val="26"/>
                <w:lang w:val="vi-VN"/>
              </w:rPr>
              <w:t>nt</w:t>
            </w:r>
            <w:r w:rsidRPr="006C4D1F">
              <w:rPr>
                <w:rFonts w:asciiTheme="majorHAnsi" w:hAnsiTheme="majorHAnsi" w:cstheme="majorHAnsi"/>
                <w:color w:val="000000" w:themeColor="text1"/>
                <w:sz w:val="26"/>
                <w:szCs w:val="26"/>
              </w:rPr>
              <w:t>(15)</w:t>
            </w:r>
          </w:p>
        </w:tc>
        <w:tc>
          <w:tcPr>
            <w:tcW w:w="405" w:type="dxa"/>
            <w:tcBorders>
              <w:bottom w:val="dotted" w:sz="4" w:space="0" w:color="auto"/>
            </w:tcBorders>
          </w:tcPr>
          <w:p w14:paraId="133538E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x</w:t>
            </w:r>
          </w:p>
        </w:tc>
        <w:tc>
          <w:tcPr>
            <w:tcW w:w="5233" w:type="dxa"/>
            <w:tcBorders>
              <w:bottom w:val="dotted" w:sz="4" w:space="0" w:color="auto"/>
            </w:tcBorders>
          </w:tcPr>
          <w:p w14:paraId="7BD58F7F"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rPr>
              <w:t xml:space="preserve">Mã </w:t>
            </w:r>
            <w:r w:rsidRPr="006C4D1F">
              <w:rPr>
                <w:rFonts w:asciiTheme="majorHAnsi" w:hAnsiTheme="majorHAnsi" w:cstheme="majorHAnsi"/>
                <w:color w:val="000000" w:themeColor="text1"/>
                <w:sz w:val="26"/>
                <w:szCs w:val="26"/>
                <w:lang w:val="vi-VN"/>
              </w:rPr>
              <w:t>tính điện</w:t>
            </w:r>
          </w:p>
        </w:tc>
      </w:tr>
      <w:tr w:rsidR="00D45846" w:rsidRPr="006C4D1F" w14:paraId="0F4094D2" w14:textId="77777777" w:rsidTr="004606AD">
        <w:trPr>
          <w:trHeight w:val="307"/>
        </w:trPr>
        <w:tc>
          <w:tcPr>
            <w:tcW w:w="1620" w:type="dxa"/>
            <w:tcBorders>
              <w:top w:val="dotted" w:sz="4" w:space="0" w:color="auto"/>
              <w:bottom w:val="dotted" w:sz="4" w:space="0" w:color="auto"/>
            </w:tcBorders>
          </w:tcPr>
          <w:p w14:paraId="4AE8647A"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rPr>
              <w:t>ma</w:t>
            </w:r>
            <w:r w:rsidRPr="006C4D1F">
              <w:rPr>
                <w:rFonts w:asciiTheme="majorHAnsi" w:hAnsiTheme="majorHAnsi" w:cstheme="majorHAnsi"/>
                <w:color w:val="000000" w:themeColor="text1"/>
                <w:sz w:val="26"/>
                <w:szCs w:val="26"/>
                <w:lang w:val="vi-VN"/>
              </w:rPr>
              <w:t>hd</w:t>
            </w:r>
          </w:p>
        </w:tc>
        <w:tc>
          <w:tcPr>
            <w:tcW w:w="1620" w:type="dxa"/>
            <w:tcBorders>
              <w:top w:val="dotted" w:sz="4" w:space="0" w:color="auto"/>
              <w:bottom w:val="dotted" w:sz="4" w:space="0" w:color="auto"/>
            </w:tcBorders>
          </w:tcPr>
          <w:p w14:paraId="50637123"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w:t>
            </w:r>
            <w:r w:rsidRPr="006C4D1F">
              <w:rPr>
                <w:rFonts w:asciiTheme="majorHAnsi" w:hAnsiTheme="majorHAnsi" w:cstheme="majorHAnsi"/>
                <w:color w:val="000000" w:themeColor="text1"/>
                <w:sz w:val="26"/>
                <w:szCs w:val="26"/>
                <w:lang w:val="vi-VN"/>
              </w:rPr>
              <w:t>15</w:t>
            </w:r>
            <w:r w:rsidRPr="006C4D1F">
              <w:rPr>
                <w:rFonts w:asciiTheme="majorHAnsi" w:hAnsiTheme="majorHAnsi" w:cstheme="majorHAnsi"/>
                <w:color w:val="000000" w:themeColor="text1"/>
                <w:sz w:val="26"/>
                <w:szCs w:val="26"/>
              </w:rPr>
              <w:t>)</w:t>
            </w:r>
          </w:p>
        </w:tc>
        <w:tc>
          <w:tcPr>
            <w:tcW w:w="405" w:type="dxa"/>
            <w:tcBorders>
              <w:top w:val="dotted" w:sz="4" w:space="0" w:color="auto"/>
              <w:bottom w:val="dotted" w:sz="4" w:space="0" w:color="auto"/>
            </w:tcBorders>
          </w:tcPr>
          <w:p w14:paraId="11F83D3C"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x</w:t>
            </w:r>
          </w:p>
        </w:tc>
        <w:tc>
          <w:tcPr>
            <w:tcW w:w="5233" w:type="dxa"/>
            <w:tcBorders>
              <w:top w:val="dotted" w:sz="4" w:space="0" w:color="auto"/>
              <w:bottom w:val="dotted" w:sz="4" w:space="0" w:color="auto"/>
            </w:tcBorders>
          </w:tcPr>
          <w:p w14:paraId="7B51E163"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rPr>
              <w:t xml:space="preserve">Mã </w:t>
            </w:r>
            <w:r w:rsidRPr="006C4D1F">
              <w:rPr>
                <w:rFonts w:asciiTheme="majorHAnsi" w:hAnsiTheme="majorHAnsi" w:cstheme="majorHAnsi"/>
                <w:color w:val="000000" w:themeColor="text1"/>
                <w:sz w:val="26"/>
                <w:szCs w:val="26"/>
                <w:lang w:val="vi-VN"/>
              </w:rPr>
              <w:t>hóa đơn</w:t>
            </w:r>
          </w:p>
        </w:tc>
      </w:tr>
      <w:tr w:rsidR="00D45846" w:rsidRPr="006C4D1F" w14:paraId="19DC5F20" w14:textId="77777777" w:rsidTr="004606AD">
        <w:trPr>
          <w:trHeight w:val="307"/>
        </w:trPr>
        <w:tc>
          <w:tcPr>
            <w:tcW w:w="1620" w:type="dxa"/>
            <w:tcBorders>
              <w:top w:val="dotted" w:sz="4" w:space="0" w:color="auto"/>
              <w:bottom w:val="dotted" w:sz="4" w:space="0" w:color="auto"/>
            </w:tcBorders>
          </w:tcPr>
          <w:p w14:paraId="3B99E786"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mabac</w:t>
            </w:r>
          </w:p>
        </w:tc>
        <w:tc>
          <w:tcPr>
            <w:tcW w:w="1620" w:type="dxa"/>
            <w:tcBorders>
              <w:top w:val="dotted" w:sz="4" w:space="0" w:color="auto"/>
              <w:bottom w:val="dotted" w:sz="4" w:space="0" w:color="auto"/>
            </w:tcBorders>
          </w:tcPr>
          <w:p w14:paraId="1A53D21A"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int(15)</w:t>
            </w:r>
          </w:p>
        </w:tc>
        <w:tc>
          <w:tcPr>
            <w:tcW w:w="405" w:type="dxa"/>
            <w:tcBorders>
              <w:top w:val="dotted" w:sz="4" w:space="0" w:color="auto"/>
              <w:bottom w:val="dotted" w:sz="4" w:space="0" w:color="auto"/>
            </w:tcBorders>
          </w:tcPr>
          <w:p w14:paraId="1CB001CB"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233" w:type="dxa"/>
            <w:tcBorders>
              <w:top w:val="dotted" w:sz="4" w:space="0" w:color="auto"/>
              <w:bottom w:val="dotted" w:sz="4" w:space="0" w:color="auto"/>
            </w:tcBorders>
          </w:tcPr>
          <w:p w14:paraId="27419420"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Mã bậc</w:t>
            </w:r>
          </w:p>
        </w:tc>
      </w:tr>
      <w:tr w:rsidR="00D45846" w:rsidRPr="006C4D1F" w14:paraId="0AA4AAD4" w14:textId="77777777" w:rsidTr="004606AD">
        <w:trPr>
          <w:trHeight w:val="307"/>
        </w:trPr>
        <w:tc>
          <w:tcPr>
            <w:tcW w:w="1620" w:type="dxa"/>
            <w:tcBorders>
              <w:top w:val="dotted" w:sz="4" w:space="0" w:color="auto"/>
              <w:bottom w:val="dotted" w:sz="4" w:space="0" w:color="auto"/>
            </w:tcBorders>
          </w:tcPr>
          <w:p w14:paraId="363A1DC0"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sanluongKwh</w:t>
            </w:r>
          </w:p>
        </w:tc>
        <w:tc>
          <w:tcPr>
            <w:tcW w:w="1620" w:type="dxa"/>
            <w:tcBorders>
              <w:top w:val="dotted" w:sz="4" w:space="0" w:color="auto"/>
              <w:bottom w:val="dotted" w:sz="4" w:space="0" w:color="auto"/>
            </w:tcBorders>
          </w:tcPr>
          <w:p w14:paraId="6E942165"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w:t>
            </w:r>
            <w:r w:rsidRPr="006C4D1F">
              <w:rPr>
                <w:rFonts w:asciiTheme="majorHAnsi" w:hAnsiTheme="majorHAnsi" w:cstheme="majorHAnsi"/>
                <w:color w:val="000000" w:themeColor="text1"/>
                <w:sz w:val="26"/>
                <w:szCs w:val="26"/>
                <w:lang w:val="vi-VN"/>
              </w:rPr>
              <w:t>nt</w:t>
            </w:r>
            <w:r w:rsidRPr="006C4D1F">
              <w:rPr>
                <w:rFonts w:asciiTheme="majorHAnsi" w:hAnsiTheme="majorHAnsi" w:cstheme="majorHAnsi"/>
                <w:color w:val="000000" w:themeColor="text1"/>
                <w:sz w:val="26"/>
                <w:szCs w:val="26"/>
              </w:rPr>
              <w:t>(200)</w:t>
            </w:r>
          </w:p>
        </w:tc>
        <w:tc>
          <w:tcPr>
            <w:tcW w:w="405" w:type="dxa"/>
            <w:tcBorders>
              <w:top w:val="dotted" w:sz="4" w:space="0" w:color="auto"/>
              <w:bottom w:val="dotted" w:sz="4" w:space="0" w:color="auto"/>
            </w:tcBorders>
          </w:tcPr>
          <w:p w14:paraId="43D206F1"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233" w:type="dxa"/>
            <w:tcBorders>
              <w:top w:val="dotted" w:sz="4" w:space="0" w:color="auto"/>
              <w:bottom w:val="dotted" w:sz="4" w:space="0" w:color="auto"/>
            </w:tcBorders>
          </w:tcPr>
          <w:p w14:paraId="6B613114"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Sản lượng điện</w:t>
            </w:r>
          </w:p>
        </w:tc>
      </w:tr>
      <w:tr w:rsidR="00D45846" w:rsidRPr="006C4D1F" w14:paraId="418BB5D8" w14:textId="77777777" w:rsidTr="004606AD">
        <w:trPr>
          <w:trHeight w:val="315"/>
        </w:trPr>
        <w:tc>
          <w:tcPr>
            <w:tcW w:w="1620" w:type="dxa"/>
            <w:tcBorders>
              <w:top w:val="dotted" w:sz="4" w:space="0" w:color="auto"/>
              <w:bottom w:val="single" w:sz="4" w:space="0" w:color="auto"/>
            </w:tcBorders>
          </w:tcPr>
          <w:p w14:paraId="6A3A437B"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thanhtien</w:t>
            </w:r>
          </w:p>
        </w:tc>
        <w:tc>
          <w:tcPr>
            <w:tcW w:w="1620" w:type="dxa"/>
            <w:tcBorders>
              <w:top w:val="dotted" w:sz="4" w:space="0" w:color="auto"/>
              <w:bottom w:val="single" w:sz="4" w:space="0" w:color="auto"/>
            </w:tcBorders>
          </w:tcPr>
          <w:p w14:paraId="583BB5E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lang w:val="vi-VN"/>
              </w:rPr>
              <w:t>varchar(255)</w:t>
            </w:r>
          </w:p>
        </w:tc>
        <w:tc>
          <w:tcPr>
            <w:tcW w:w="405" w:type="dxa"/>
            <w:tcBorders>
              <w:top w:val="dotted" w:sz="4" w:space="0" w:color="auto"/>
              <w:bottom w:val="single" w:sz="4" w:space="0" w:color="auto"/>
            </w:tcBorders>
          </w:tcPr>
          <w:p w14:paraId="05BF22B0"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233" w:type="dxa"/>
            <w:tcBorders>
              <w:top w:val="dotted" w:sz="4" w:space="0" w:color="auto"/>
              <w:bottom w:val="single" w:sz="4" w:space="0" w:color="auto"/>
            </w:tcBorders>
          </w:tcPr>
          <w:p w14:paraId="10A26865"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rPr>
              <w:t>T</w:t>
            </w:r>
            <w:r w:rsidRPr="006C4D1F">
              <w:rPr>
                <w:rFonts w:asciiTheme="majorHAnsi" w:hAnsiTheme="majorHAnsi" w:cstheme="majorHAnsi"/>
                <w:color w:val="000000" w:themeColor="text1"/>
                <w:sz w:val="26"/>
                <w:szCs w:val="26"/>
                <w:lang w:val="vi-VN"/>
              </w:rPr>
              <w:t>hành tiền</w:t>
            </w:r>
          </w:p>
        </w:tc>
      </w:tr>
    </w:tbl>
    <w:p w14:paraId="27CC006E" w14:textId="77777777" w:rsidR="00D45846" w:rsidRPr="006C4D1F" w:rsidRDefault="00D45846" w:rsidP="001273C7">
      <w:pPr>
        <w:pStyle w:val="ThnVnban"/>
        <w:rPr>
          <w:rFonts w:asciiTheme="majorHAnsi" w:hAnsiTheme="majorHAnsi" w:cstheme="majorHAnsi"/>
          <w:szCs w:val="26"/>
        </w:rPr>
      </w:pPr>
    </w:p>
    <w:p w14:paraId="58393115" w14:textId="77777777" w:rsidR="00D45846" w:rsidRPr="006C4D1F" w:rsidRDefault="00D45846" w:rsidP="00D45846">
      <w:pPr>
        <w:pStyle w:val="u3"/>
        <w:rPr>
          <w:rFonts w:asciiTheme="majorHAnsi" w:hAnsiTheme="majorHAnsi" w:cstheme="majorHAnsi"/>
          <w:b w:val="0"/>
          <w:bCs w:val="0"/>
          <w:i w:val="0"/>
          <w:iCs w:val="0"/>
          <w:color w:val="000000" w:themeColor="text1"/>
        </w:rPr>
      </w:pPr>
      <w:bookmarkStart w:id="28" w:name="_Toc17997"/>
      <w:r w:rsidRPr="006C4D1F">
        <w:rPr>
          <w:rFonts w:asciiTheme="majorHAnsi" w:hAnsiTheme="majorHAnsi" w:cstheme="majorHAnsi"/>
          <w:b w:val="0"/>
          <w:bCs w:val="0"/>
          <w:i w:val="0"/>
          <w:iCs w:val="0"/>
          <w:color w:val="000000" w:themeColor="text1"/>
          <w:lang w:val="vi-VN"/>
        </w:rPr>
        <w:t>Loại thực thể HOADON</w:t>
      </w:r>
      <w:bookmarkEnd w:id="28"/>
    </w:p>
    <w:p w14:paraId="251CEA84" w14:textId="4509888F" w:rsidR="00D45846" w:rsidRPr="006C4D1F" w:rsidRDefault="00D45846" w:rsidP="00D45846">
      <w:pPr>
        <w:pStyle w:val="Chuthich"/>
        <w:keepNext/>
        <w:rPr>
          <w:rFonts w:asciiTheme="majorHAnsi" w:hAnsiTheme="majorHAnsi" w:cstheme="majorHAnsi"/>
          <w:bCs w:val="0"/>
          <w:color w:val="000000" w:themeColor="text1"/>
          <w:szCs w:val="26"/>
        </w:rPr>
      </w:pPr>
      <w:r>
        <w:t>Bảng 10. Mô tả loại thực thể HOADON.</w:t>
      </w:r>
    </w:p>
    <w:tbl>
      <w:tblPr>
        <w:tblW w:w="93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701"/>
        <w:gridCol w:w="426"/>
        <w:gridCol w:w="5494"/>
      </w:tblGrid>
      <w:tr w:rsidR="00D45846" w:rsidRPr="006C4D1F" w14:paraId="38EC2D95" w14:textId="77777777" w:rsidTr="004606AD">
        <w:tc>
          <w:tcPr>
            <w:tcW w:w="1701" w:type="dxa"/>
          </w:tcPr>
          <w:p w14:paraId="615D9567"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Thuộc tính</w:t>
            </w:r>
          </w:p>
        </w:tc>
        <w:tc>
          <w:tcPr>
            <w:tcW w:w="1701" w:type="dxa"/>
          </w:tcPr>
          <w:p w14:paraId="5E398D3F"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Kiểu</w:t>
            </w:r>
          </w:p>
        </w:tc>
        <w:tc>
          <w:tcPr>
            <w:tcW w:w="426" w:type="dxa"/>
          </w:tcPr>
          <w:p w14:paraId="60EC9B40"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P</w:t>
            </w:r>
          </w:p>
        </w:tc>
        <w:tc>
          <w:tcPr>
            <w:tcW w:w="5494" w:type="dxa"/>
          </w:tcPr>
          <w:p w14:paraId="700CDFA2"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Ghi chú</w:t>
            </w:r>
          </w:p>
        </w:tc>
      </w:tr>
      <w:tr w:rsidR="00D45846" w:rsidRPr="006C4D1F" w14:paraId="08D852E4" w14:textId="77777777" w:rsidTr="004606AD">
        <w:tc>
          <w:tcPr>
            <w:tcW w:w="1701" w:type="dxa"/>
            <w:tcBorders>
              <w:bottom w:val="dotted" w:sz="4" w:space="0" w:color="auto"/>
            </w:tcBorders>
          </w:tcPr>
          <w:p w14:paraId="579D7DFA"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mahd</w:t>
            </w:r>
          </w:p>
        </w:tc>
        <w:tc>
          <w:tcPr>
            <w:tcW w:w="1701" w:type="dxa"/>
            <w:tcBorders>
              <w:bottom w:val="dotted" w:sz="4" w:space="0" w:color="auto"/>
            </w:tcBorders>
          </w:tcPr>
          <w:p w14:paraId="4FF6B949"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(1</w:t>
            </w:r>
            <w:r w:rsidRPr="006C4D1F">
              <w:rPr>
                <w:rFonts w:asciiTheme="majorHAnsi" w:hAnsiTheme="majorHAnsi" w:cstheme="majorHAnsi"/>
                <w:color w:val="000000" w:themeColor="text1"/>
                <w:sz w:val="26"/>
                <w:szCs w:val="26"/>
                <w:lang w:val="vi-VN"/>
              </w:rPr>
              <w:t>5</w:t>
            </w:r>
            <w:r w:rsidRPr="006C4D1F">
              <w:rPr>
                <w:rFonts w:asciiTheme="majorHAnsi" w:hAnsiTheme="majorHAnsi" w:cstheme="majorHAnsi"/>
                <w:color w:val="000000" w:themeColor="text1"/>
                <w:sz w:val="26"/>
                <w:szCs w:val="26"/>
              </w:rPr>
              <w:t>)</w:t>
            </w:r>
          </w:p>
        </w:tc>
        <w:tc>
          <w:tcPr>
            <w:tcW w:w="426" w:type="dxa"/>
            <w:tcBorders>
              <w:bottom w:val="dotted" w:sz="4" w:space="0" w:color="auto"/>
            </w:tcBorders>
          </w:tcPr>
          <w:p w14:paraId="472EFAB6"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x</w:t>
            </w:r>
          </w:p>
        </w:tc>
        <w:tc>
          <w:tcPr>
            <w:tcW w:w="5494" w:type="dxa"/>
            <w:tcBorders>
              <w:bottom w:val="dotted" w:sz="4" w:space="0" w:color="auto"/>
            </w:tcBorders>
          </w:tcPr>
          <w:p w14:paraId="7055061C"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Mã hóa đơn</w:t>
            </w:r>
          </w:p>
        </w:tc>
      </w:tr>
      <w:tr w:rsidR="00D45846" w:rsidRPr="006C4D1F" w14:paraId="50FA4DDF" w14:textId="77777777" w:rsidTr="004606AD">
        <w:tc>
          <w:tcPr>
            <w:tcW w:w="1701" w:type="dxa"/>
            <w:tcBorders>
              <w:top w:val="dotted" w:sz="4" w:space="0" w:color="auto"/>
              <w:bottom w:val="dotted" w:sz="4" w:space="0" w:color="auto"/>
            </w:tcBorders>
          </w:tcPr>
          <w:p w14:paraId="6DF0ABE6"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ky</w:t>
            </w:r>
          </w:p>
        </w:tc>
        <w:tc>
          <w:tcPr>
            <w:tcW w:w="1701" w:type="dxa"/>
            <w:tcBorders>
              <w:top w:val="dotted" w:sz="4" w:space="0" w:color="auto"/>
              <w:bottom w:val="dotted" w:sz="4" w:space="0" w:color="auto"/>
            </w:tcBorders>
          </w:tcPr>
          <w:p w14:paraId="44FF83C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(7)</w:t>
            </w:r>
          </w:p>
        </w:tc>
        <w:tc>
          <w:tcPr>
            <w:tcW w:w="426" w:type="dxa"/>
            <w:tcBorders>
              <w:top w:val="dotted" w:sz="4" w:space="0" w:color="auto"/>
              <w:bottom w:val="dotted" w:sz="4" w:space="0" w:color="auto"/>
            </w:tcBorders>
          </w:tcPr>
          <w:p w14:paraId="19702305"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7DFC3E98"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Kỳ</w:t>
            </w:r>
          </w:p>
        </w:tc>
      </w:tr>
      <w:tr w:rsidR="00D45846" w:rsidRPr="006C4D1F" w14:paraId="6A5F5ACB" w14:textId="77777777" w:rsidTr="004606AD">
        <w:tc>
          <w:tcPr>
            <w:tcW w:w="1701" w:type="dxa"/>
            <w:tcBorders>
              <w:top w:val="dotted" w:sz="4" w:space="0" w:color="auto"/>
              <w:bottom w:val="dotted" w:sz="4" w:space="0" w:color="auto"/>
            </w:tcBorders>
          </w:tcPr>
          <w:p w14:paraId="2D8A3935"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tungay</w:t>
            </w:r>
          </w:p>
        </w:tc>
        <w:tc>
          <w:tcPr>
            <w:tcW w:w="1701" w:type="dxa"/>
            <w:tcBorders>
              <w:top w:val="dotted" w:sz="4" w:space="0" w:color="auto"/>
              <w:bottom w:val="dotted" w:sz="4" w:space="0" w:color="auto"/>
            </w:tcBorders>
          </w:tcPr>
          <w:p w14:paraId="2AC16DE3"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date</w:t>
            </w:r>
          </w:p>
        </w:tc>
        <w:tc>
          <w:tcPr>
            <w:tcW w:w="426" w:type="dxa"/>
            <w:tcBorders>
              <w:top w:val="dotted" w:sz="4" w:space="0" w:color="auto"/>
              <w:bottom w:val="dotted" w:sz="4" w:space="0" w:color="auto"/>
            </w:tcBorders>
          </w:tcPr>
          <w:p w14:paraId="59A169D1"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2065544A"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Từ ngày</w:t>
            </w:r>
          </w:p>
        </w:tc>
      </w:tr>
      <w:tr w:rsidR="00D45846" w:rsidRPr="006C4D1F" w14:paraId="66003263" w14:textId="77777777" w:rsidTr="004606AD">
        <w:tc>
          <w:tcPr>
            <w:tcW w:w="1701" w:type="dxa"/>
            <w:tcBorders>
              <w:top w:val="dotted" w:sz="4" w:space="0" w:color="auto"/>
              <w:bottom w:val="dotted" w:sz="4" w:space="0" w:color="auto"/>
            </w:tcBorders>
          </w:tcPr>
          <w:p w14:paraId="672B1BA0"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denngay</w:t>
            </w:r>
          </w:p>
        </w:tc>
        <w:tc>
          <w:tcPr>
            <w:tcW w:w="1701" w:type="dxa"/>
            <w:tcBorders>
              <w:top w:val="dotted" w:sz="4" w:space="0" w:color="auto"/>
              <w:bottom w:val="dotted" w:sz="4" w:space="0" w:color="auto"/>
            </w:tcBorders>
          </w:tcPr>
          <w:p w14:paraId="7BCFA8F4"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date</w:t>
            </w:r>
          </w:p>
        </w:tc>
        <w:tc>
          <w:tcPr>
            <w:tcW w:w="426" w:type="dxa"/>
            <w:tcBorders>
              <w:top w:val="dotted" w:sz="4" w:space="0" w:color="auto"/>
              <w:bottom w:val="dotted" w:sz="4" w:space="0" w:color="auto"/>
            </w:tcBorders>
          </w:tcPr>
          <w:p w14:paraId="6891A50E"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3675F336"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Đến ngày</w:t>
            </w:r>
          </w:p>
        </w:tc>
      </w:tr>
      <w:tr w:rsidR="00D45846" w:rsidRPr="006C4D1F" w14:paraId="2130FA0D" w14:textId="77777777" w:rsidTr="004606AD">
        <w:tc>
          <w:tcPr>
            <w:tcW w:w="1701" w:type="dxa"/>
            <w:tcBorders>
              <w:top w:val="dotted" w:sz="4" w:space="0" w:color="auto"/>
              <w:bottom w:val="dotted" w:sz="4" w:space="0" w:color="auto"/>
            </w:tcBorders>
          </w:tcPr>
          <w:p w14:paraId="3099DCA7"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chisodau</w:t>
            </w:r>
          </w:p>
        </w:tc>
        <w:tc>
          <w:tcPr>
            <w:tcW w:w="1701" w:type="dxa"/>
            <w:tcBorders>
              <w:top w:val="dotted" w:sz="4" w:space="0" w:color="auto"/>
              <w:bottom w:val="dotted" w:sz="4" w:space="0" w:color="auto"/>
            </w:tcBorders>
          </w:tcPr>
          <w:p w14:paraId="19B2C099"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int(11)</w:t>
            </w:r>
          </w:p>
        </w:tc>
        <w:tc>
          <w:tcPr>
            <w:tcW w:w="426" w:type="dxa"/>
            <w:tcBorders>
              <w:top w:val="dotted" w:sz="4" w:space="0" w:color="auto"/>
              <w:bottom w:val="dotted" w:sz="4" w:space="0" w:color="auto"/>
            </w:tcBorders>
          </w:tcPr>
          <w:p w14:paraId="79935D75"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25755455"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Chỉ số đầu</w:t>
            </w:r>
          </w:p>
        </w:tc>
      </w:tr>
      <w:tr w:rsidR="00D45846" w:rsidRPr="006C4D1F" w14:paraId="289D4808" w14:textId="77777777" w:rsidTr="004606AD">
        <w:tc>
          <w:tcPr>
            <w:tcW w:w="1701" w:type="dxa"/>
            <w:tcBorders>
              <w:top w:val="dotted" w:sz="4" w:space="0" w:color="auto"/>
              <w:bottom w:val="dotted" w:sz="4" w:space="0" w:color="auto"/>
            </w:tcBorders>
          </w:tcPr>
          <w:p w14:paraId="6EF58EE6"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chisocuoi</w:t>
            </w:r>
          </w:p>
        </w:tc>
        <w:tc>
          <w:tcPr>
            <w:tcW w:w="1701" w:type="dxa"/>
            <w:tcBorders>
              <w:top w:val="dotted" w:sz="4" w:space="0" w:color="auto"/>
              <w:bottom w:val="dotted" w:sz="4" w:space="0" w:color="auto"/>
            </w:tcBorders>
          </w:tcPr>
          <w:p w14:paraId="5D780703"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int(11)</w:t>
            </w:r>
          </w:p>
        </w:tc>
        <w:tc>
          <w:tcPr>
            <w:tcW w:w="426" w:type="dxa"/>
            <w:tcBorders>
              <w:top w:val="dotted" w:sz="4" w:space="0" w:color="auto"/>
              <w:bottom w:val="dotted" w:sz="4" w:space="0" w:color="auto"/>
            </w:tcBorders>
          </w:tcPr>
          <w:p w14:paraId="60B1E8DC"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243F39E8"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Chỉ số cuối</w:t>
            </w:r>
          </w:p>
        </w:tc>
      </w:tr>
      <w:tr w:rsidR="00D45846" w:rsidRPr="006C4D1F" w14:paraId="02FFFE8E" w14:textId="77777777" w:rsidTr="004606AD">
        <w:tc>
          <w:tcPr>
            <w:tcW w:w="1701" w:type="dxa"/>
            <w:tcBorders>
              <w:top w:val="dotted" w:sz="4" w:space="0" w:color="auto"/>
              <w:bottom w:val="dotted" w:sz="4" w:space="0" w:color="auto"/>
            </w:tcBorders>
          </w:tcPr>
          <w:p w14:paraId="34E13113"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tongthanhtien</w:t>
            </w:r>
          </w:p>
        </w:tc>
        <w:tc>
          <w:tcPr>
            <w:tcW w:w="1701" w:type="dxa"/>
            <w:tcBorders>
              <w:top w:val="dotted" w:sz="4" w:space="0" w:color="auto"/>
              <w:bottom w:val="dotted" w:sz="4" w:space="0" w:color="auto"/>
            </w:tcBorders>
          </w:tcPr>
          <w:p w14:paraId="3E247B65"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varchar(255)</w:t>
            </w:r>
          </w:p>
        </w:tc>
        <w:tc>
          <w:tcPr>
            <w:tcW w:w="426" w:type="dxa"/>
            <w:tcBorders>
              <w:top w:val="dotted" w:sz="4" w:space="0" w:color="auto"/>
              <w:bottom w:val="dotted" w:sz="4" w:space="0" w:color="auto"/>
            </w:tcBorders>
          </w:tcPr>
          <w:p w14:paraId="189EB533"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1B9A2166"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Tổng thành tiền</w:t>
            </w:r>
          </w:p>
        </w:tc>
      </w:tr>
      <w:tr w:rsidR="00D45846" w:rsidRPr="006C4D1F" w14:paraId="733A5713" w14:textId="77777777" w:rsidTr="004606AD">
        <w:tc>
          <w:tcPr>
            <w:tcW w:w="1701" w:type="dxa"/>
            <w:tcBorders>
              <w:top w:val="dotted" w:sz="4" w:space="0" w:color="auto"/>
              <w:bottom w:val="dotted" w:sz="4" w:space="0" w:color="auto"/>
            </w:tcBorders>
          </w:tcPr>
          <w:p w14:paraId="31D53F6A"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ngaylaphd</w:t>
            </w:r>
          </w:p>
        </w:tc>
        <w:tc>
          <w:tcPr>
            <w:tcW w:w="1701" w:type="dxa"/>
            <w:tcBorders>
              <w:top w:val="dotted" w:sz="4" w:space="0" w:color="auto"/>
              <w:bottom w:val="dotted" w:sz="4" w:space="0" w:color="auto"/>
            </w:tcBorders>
          </w:tcPr>
          <w:p w14:paraId="5CEE9755"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datetime</w:t>
            </w:r>
          </w:p>
        </w:tc>
        <w:tc>
          <w:tcPr>
            <w:tcW w:w="426" w:type="dxa"/>
            <w:tcBorders>
              <w:top w:val="dotted" w:sz="4" w:space="0" w:color="auto"/>
              <w:bottom w:val="dotted" w:sz="4" w:space="0" w:color="auto"/>
            </w:tcBorders>
          </w:tcPr>
          <w:p w14:paraId="48306FD8"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053F94C1"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Ngày lập hóa đơn</w:t>
            </w:r>
          </w:p>
        </w:tc>
      </w:tr>
      <w:tr w:rsidR="00D45846" w:rsidRPr="006C4D1F" w14:paraId="3BC5B6A0" w14:textId="77777777" w:rsidTr="004606AD">
        <w:tc>
          <w:tcPr>
            <w:tcW w:w="1701" w:type="dxa"/>
            <w:tcBorders>
              <w:top w:val="dotted" w:sz="4" w:space="0" w:color="auto"/>
              <w:bottom w:val="dotted" w:sz="4" w:space="0" w:color="auto"/>
            </w:tcBorders>
          </w:tcPr>
          <w:p w14:paraId="202B5F21"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tinhtrang</w:t>
            </w:r>
          </w:p>
        </w:tc>
        <w:tc>
          <w:tcPr>
            <w:tcW w:w="1701" w:type="dxa"/>
            <w:tcBorders>
              <w:top w:val="dotted" w:sz="4" w:space="0" w:color="auto"/>
              <w:bottom w:val="dotted" w:sz="4" w:space="0" w:color="auto"/>
            </w:tcBorders>
          </w:tcPr>
          <w:p w14:paraId="3AED25C4"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w:t>
            </w:r>
            <w:r w:rsidRPr="006C4D1F">
              <w:rPr>
                <w:rFonts w:asciiTheme="majorHAnsi" w:hAnsiTheme="majorHAnsi" w:cstheme="majorHAnsi"/>
                <w:color w:val="000000" w:themeColor="text1"/>
                <w:sz w:val="26"/>
                <w:szCs w:val="26"/>
                <w:lang w:val="vi-VN"/>
              </w:rPr>
              <w:t>nt</w:t>
            </w:r>
            <w:r w:rsidRPr="006C4D1F">
              <w:rPr>
                <w:rFonts w:asciiTheme="majorHAnsi" w:hAnsiTheme="majorHAnsi" w:cstheme="majorHAnsi"/>
                <w:color w:val="000000" w:themeColor="text1"/>
                <w:sz w:val="26"/>
                <w:szCs w:val="26"/>
              </w:rPr>
              <w:t>(1)</w:t>
            </w:r>
          </w:p>
        </w:tc>
        <w:tc>
          <w:tcPr>
            <w:tcW w:w="426" w:type="dxa"/>
            <w:tcBorders>
              <w:top w:val="dotted" w:sz="4" w:space="0" w:color="auto"/>
              <w:bottom w:val="dotted" w:sz="4" w:space="0" w:color="auto"/>
            </w:tcBorders>
          </w:tcPr>
          <w:p w14:paraId="36CEB38F"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32CB493F"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Tình trạng</w:t>
            </w:r>
          </w:p>
        </w:tc>
      </w:tr>
      <w:tr w:rsidR="00D45846" w:rsidRPr="006C4D1F" w14:paraId="24A44E8B" w14:textId="77777777" w:rsidTr="004606AD">
        <w:tc>
          <w:tcPr>
            <w:tcW w:w="1701" w:type="dxa"/>
            <w:tcBorders>
              <w:top w:val="dotted" w:sz="4" w:space="0" w:color="auto"/>
              <w:bottom w:val="single" w:sz="4" w:space="0" w:color="auto"/>
            </w:tcBorders>
          </w:tcPr>
          <w:p w14:paraId="2AFBEF91"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manv</w:t>
            </w:r>
          </w:p>
        </w:tc>
        <w:tc>
          <w:tcPr>
            <w:tcW w:w="1701" w:type="dxa"/>
            <w:tcBorders>
              <w:top w:val="dotted" w:sz="4" w:space="0" w:color="auto"/>
              <w:bottom w:val="single" w:sz="4" w:space="0" w:color="auto"/>
            </w:tcBorders>
          </w:tcPr>
          <w:p w14:paraId="1E22668B"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w:t>
            </w:r>
            <w:r w:rsidRPr="006C4D1F">
              <w:rPr>
                <w:rFonts w:asciiTheme="majorHAnsi" w:hAnsiTheme="majorHAnsi" w:cstheme="majorHAnsi"/>
                <w:color w:val="000000" w:themeColor="text1"/>
                <w:sz w:val="26"/>
                <w:szCs w:val="26"/>
                <w:lang w:val="vi-VN"/>
              </w:rPr>
              <w:t>nt</w:t>
            </w:r>
            <w:r w:rsidRPr="006C4D1F">
              <w:rPr>
                <w:rFonts w:asciiTheme="majorHAnsi" w:hAnsiTheme="majorHAnsi" w:cstheme="majorHAnsi"/>
                <w:color w:val="000000" w:themeColor="text1"/>
                <w:sz w:val="26"/>
                <w:szCs w:val="26"/>
              </w:rPr>
              <w:t>(15)</w:t>
            </w:r>
          </w:p>
        </w:tc>
        <w:tc>
          <w:tcPr>
            <w:tcW w:w="426" w:type="dxa"/>
            <w:tcBorders>
              <w:top w:val="dotted" w:sz="4" w:space="0" w:color="auto"/>
              <w:bottom w:val="single" w:sz="4" w:space="0" w:color="auto"/>
            </w:tcBorders>
          </w:tcPr>
          <w:p w14:paraId="28C4A64F"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single" w:sz="4" w:space="0" w:color="auto"/>
            </w:tcBorders>
          </w:tcPr>
          <w:p w14:paraId="1B2CE6F0"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Mã nhân viên</w:t>
            </w:r>
          </w:p>
        </w:tc>
      </w:tr>
    </w:tbl>
    <w:p w14:paraId="4E65FDAA" w14:textId="77777777" w:rsidR="00D45846" w:rsidRPr="006C4D1F" w:rsidRDefault="00D45846" w:rsidP="00D45846">
      <w:pPr>
        <w:rPr>
          <w:rFonts w:asciiTheme="majorHAnsi" w:hAnsiTheme="majorHAnsi" w:cstheme="majorHAnsi"/>
          <w:color w:val="000000" w:themeColor="text1"/>
          <w:lang w:val="vi-VN"/>
        </w:rPr>
      </w:pPr>
    </w:p>
    <w:p w14:paraId="39C1546D" w14:textId="77777777" w:rsidR="00D45846" w:rsidRPr="006C4D1F" w:rsidRDefault="00D45846" w:rsidP="00D45846">
      <w:pPr>
        <w:pStyle w:val="u3"/>
        <w:rPr>
          <w:rFonts w:asciiTheme="majorHAnsi" w:hAnsiTheme="majorHAnsi" w:cstheme="majorHAnsi"/>
          <w:b w:val="0"/>
          <w:bCs w:val="0"/>
          <w:i w:val="0"/>
          <w:iCs w:val="0"/>
          <w:color w:val="000000" w:themeColor="text1"/>
          <w:lang w:val="vi-VN"/>
        </w:rPr>
      </w:pPr>
      <w:bookmarkStart w:id="29" w:name="_Toc10369"/>
      <w:r w:rsidRPr="006C4D1F">
        <w:rPr>
          <w:rFonts w:asciiTheme="majorHAnsi" w:hAnsiTheme="majorHAnsi" w:cstheme="majorHAnsi"/>
          <w:b w:val="0"/>
          <w:bCs w:val="0"/>
          <w:i w:val="0"/>
          <w:iCs w:val="0"/>
          <w:color w:val="000000" w:themeColor="text1"/>
          <w:lang w:val="vi-VN"/>
        </w:rPr>
        <w:t>Loại thực thể NHANVIEN</w:t>
      </w:r>
      <w:bookmarkEnd w:id="29"/>
    </w:p>
    <w:p w14:paraId="48D0A221" w14:textId="1F4D626C" w:rsidR="00D45846" w:rsidRPr="006C4D1F" w:rsidRDefault="00D45846" w:rsidP="00D45846">
      <w:pPr>
        <w:pStyle w:val="Chuthich"/>
        <w:rPr>
          <w:rFonts w:asciiTheme="majorHAnsi" w:hAnsiTheme="majorHAnsi" w:cstheme="majorHAnsi"/>
          <w:bCs w:val="0"/>
          <w:color w:val="000000" w:themeColor="text1"/>
          <w:szCs w:val="26"/>
          <w:lang w:val="vi-VN"/>
        </w:rPr>
      </w:pPr>
      <w:r w:rsidRPr="00054485">
        <w:rPr>
          <w:lang w:val="vi-VN"/>
        </w:rPr>
        <w:t>Bảng 11. Mô tả loại thực thể NHANVIEN</w:t>
      </w:r>
    </w:p>
    <w:tbl>
      <w:tblPr>
        <w:tblW w:w="87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3"/>
        <w:gridCol w:w="1719"/>
        <w:gridCol w:w="426"/>
        <w:gridCol w:w="4942"/>
      </w:tblGrid>
      <w:tr w:rsidR="00D45846" w:rsidRPr="006C4D1F" w14:paraId="1C31F44F" w14:textId="77777777" w:rsidTr="004606AD">
        <w:tc>
          <w:tcPr>
            <w:tcW w:w="1683" w:type="dxa"/>
          </w:tcPr>
          <w:p w14:paraId="06E89F3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Thuộc tính</w:t>
            </w:r>
          </w:p>
        </w:tc>
        <w:tc>
          <w:tcPr>
            <w:tcW w:w="1719" w:type="dxa"/>
          </w:tcPr>
          <w:p w14:paraId="25319312"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Kiểu</w:t>
            </w:r>
          </w:p>
        </w:tc>
        <w:tc>
          <w:tcPr>
            <w:tcW w:w="426" w:type="dxa"/>
          </w:tcPr>
          <w:p w14:paraId="79E3DDF2"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P</w:t>
            </w:r>
          </w:p>
        </w:tc>
        <w:tc>
          <w:tcPr>
            <w:tcW w:w="4942" w:type="dxa"/>
          </w:tcPr>
          <w:p w14:paraId="35C686E6"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Ghi chú</w:t>
            </w:r>
          </w:p>
        </w:tc>
      </w:tr>
      <w:tr w:rsidR="00D45846" w:rsidRPr="006C4D1F" w14:paraId="0FBAE35C" w14:textId="77777777" w:rsidTr="004606AD">
        <w:tc>
          <w:tcPr>
            <w:tcW w:w="1683" w:type="dxa"/>
            <w:tcBorders>
              <w:bottom w:val="dotted" w:sz="4" w:space="0" w:color="auto"/>
            </w:tcBorders>
          </w:tcPr>
          <w:p w14:paraId="43762A81"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rPr>
              <w:t>ma</w:t>
            </w:r>
            <w:r w:rsidRPr="006C4D1F">
              <w:rPr>
                <w:rFonts w:asciiTheme="majorHAnsi" w:hAnsiTheme="majorHAnsi" w:cstheme="majorHAnsi"/>
                <w:color w:val="000000" w:themeColor="text1"/>
                <w:sz w:val="26"/>
                <w:szCs w:val="26"/>
                <w:lang w:val="vi-VN"/>
              </w:rPr>
              <w:t>nv</w:t>
            </w:r>
          </w:p>
        </w:tc>
        <w:tc>
          <w:tcPr>
            <w:tcW w:w="1719" w:type="dxa"/>
            <w:tcBorders>
              <w:bottom w:val="dotted" w:sz="4" w:space="0" w:color="auto"/>
            </w:tcBorders>
          </w:tcPr>
          <w:p w14:paraId="27496C5C"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int</w:t>
            </w:r>
          </w:p>
        </w:tc>
        <w:tc>
          <w:tcPr>
            <w:tcW w:w="426" w:type="dxa"/>
            <w:tcBorders>
              <w:bottom w:val="dotted" w:sz="4" w:space="0" w:color="auto"/>
            </w:tcBorders>
          </w:tcPr>
          <w:p w14:paraId="46CEC290"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x</w:t>
            </w:r>
          </w:p>
        </w:tc>
        <w:tc>
          <w:tcPr>
            <w:tcW w:w="4942" w:type="dxa"/>
            <w:tcBorders>
              <w:bottom w:val="dotted" w:sz="4" w:space="0" w:color="auto"/>
            </w:tcBorders>
          </w:tcPr>
          <w:p w14:paraId="050AF08C"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rPr>
              <w:t>Mã</w:t>
            </w:r>
            <w:r w:rsidRPr="006C4D1F">
              <w:rPr>
                <w:rFonts w:asciiTheme="majorHAnsi" w:hAnsiTheme="majorHAnsi" w:cstheme="majorHAnsi"/>
                <w:color w:val="000000" w:themeColor="text1"/>
                <w:sz w:val="26"/>
                <w:szCs w:val="26"/>
                <w:lang w:val="vi-VN"/>
              </w:rPr>
              <w:t xml:space="preserve"> nhân viên</w:t>
            </w:r>
          </w:p>
        </w:tc>
      </w:tr>
      <w:tr w:rsidR="00D45846" w:rsidRPr="006C4D1F" w14:paraId="0FDA755B" w14:textId="77777777" w:rsidTr="004606AD">
        <w:tc>
          <w:tcPr>
            <w:tcW w:w="1683" w:type="dxa"/>
            <w:tcBorders>
              <w:top w:val="dotted" w:sz="4" w:space="0" w:color="auto"/>
              <w:bottom w:val="dotted" w:sz="4" w:space="0" w:color="auto"/>
            </w:tcBorders>
          </w:tcPr>
          <w:p w14:paraId="0FB0F241"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taikhoan</w:t>
            </w:r>
          </w:p>
        </w:tc>
        <w:tc>
          <w:tcPr>
            <w:tcW w:w="1719" w:type="dxa"/>
            <w:tcBorders>
              <w:top w:val="dotted" w:sz="4" w:space="0" w:color="auto"/>
              <w:bottom w:val="dotted" w:sz="4" w:space="0" w:color="auto"/>
            </w:tcBorders>
          </w:tcPr>
          <w:p w14:paraId="124A5313"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w:t>
            </w:r>
            <w:r w:rsidRPr="006C4D1F">
              <w:rPr>
                <w:rFonts w:asciiTheme="majorHAnsi" w:hAnsiTheme="majorHAnsi" w:cstheme="majorHAnsi"/>
                <w:color w:val="000000" w:themeColor="text1"/>
                <w:sz w:val="26"/>
                <w:szCs w:val="26"/>
                <w:lang w:val="vi-VN"/>
              </w:rPr>
              <w:t>255</w:t>
            </w:r>
            <w:r w:rsidRPr="006C4D1F">
              <w:rPr>
                <w:rFonts w:asciiTheme="majorHAnsi" w:hAnsiTheme="majorHAnsi" w:cstheme="majorHAnsi"/>
                <w:color w:val="000000" w:themeColor="text1"/>
                <w:sz w:val="26"/>
                <w:szCs w:val="26"/>
              </w:rPr>
              <w:t>)</w:t>
            </w:r>
          </w:p>
        </w:tc>
        <w:tc>
          <w:tcPr>
            <w:tcW w:w="426" w:type="dxa"/>
            <w:tcBorders>
              <w:top w:val="dotted" w:sz="4" w:space="0" w:color="auto"/>
              <w:bottom w:val="dotted" w:sz="4" w:space="0" w:color="auto"/>
            </w:tcBorders>
          </w:tcPr>
          <w:p w14:paraId="4861C0DD"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942" w:type="dxa"/>
            <w:tcBorders>
              <w:top w:val="dotted" w:sz="4" w:space="0" w:color="auto"/>
              <w:bottom w:val="dotted" w:sz="4" w:space="0" w:color="auto"/>
            </w:tcBorders>
          </w:tcPr>
          <w:p w14:paraId="6930CAA1"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Tài khoản nhân viên</w:t>
            </w:r>
          </w:p>
        </w:tc>
      </w:tr>
      <w:tr w:rsidR="00D45846" w:rsidRPr="006C4D1F" w14:paraId="70D46985" w14:textId="77777777" w:rsidTr="004606AD">
        <w:tc>
          <w:tcPr>
            <w:tcW w:w="1683" w:type="dxa"/>
            <w:tcBorders>
              <w:top w:val="dotted" w:sz="4" w:space="0" w:color="auto"/>
              <w:bottom w:val="dotted" w:sz="4" w:space="0" w:color="auto"/>
            </w:tcBorders>
          </w:tcPr>
          <w:p w14:paraId="4AD4E8FE"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matkhau</w:t>
            </w:r>
          </w:p>
        </w:tc>
        <w:tc>
          <w:tcPr>
            <w:tcW w:w="1719" w:type="dxa"/>
            <w:tcBorders>
              <w:top w:val="dotted" w:sz="4" w:space="0" w:color="auto"/>
              <w:bottom w:val="dotted" w:sz="4" w:space="0" w:color="auto"/>
            </w:tcBorders>
          </w:tcPr>
          <w:p w14:paraId="64FB364E"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w:t>
            </w:r>
            <w:r w:rsidRPr="006C4D1F">
              <w:rPr>
                <w:rFonts w:asciiTheme="majorHAnsi" w:hAnsiTheme="majorHAnsi" w:cstheme="majorHAnsi"/>
                <w:color w:val="000000" w:themeColor="text1"/>
                <w:sz w:val="26"/>
                <w:szCs w:val="26"/>
                <w:lang w:val="vi-VN"/>
              </w:rPr>
              <w:t>255</w:t>
            </w:r>
            <w:r w:rsidRPr="006C4D1F">
              <w:rPr>
                <w:rFonts w:asciiTheme="majorHAnsi" w:hAnsiTheme="majorHAnsi" w:cstheme="majorHAnsi"/>
                <w:color w:val="000000" w:themeColor="text1"/>
                <w:sz w:val="26"/>
                <w:szCs w:val="26"/>
              </w:rPr>
              <w:t>)</w:t>
            </w:r>
          </w:p>
        </w:tc>
        <w:tc>
          <w:tcPr>
            <w:tcW w:w="426" w:type="dxa"/>
            <w:tcBorders>
              <w:top w:val="dotted" w:sz="4" w:space="0" w:color="auto"/>
              <w:bottom w:val="dotted" w:sz="4" w:space="0" w:color="auto"/>
            </w:tcBorders>
          </w:tcPr>
          <w:p w14:paraId="145F4CF8"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942" w:type="dxa"/>
            <w:tcBorders>
              <w:top w:val="dotted" w:sz="4" w:space="0" w:color="auto"/>
              <w:bottom w:val="dotted" w:sz="4" w:space="0" w:color="auto"/>
            </w:tcBorders>
          </w:tcPr>
          <w:p w14:paraId="27187886"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Mật khẩu</w:t>
            </w:r>
          </w:p>
        </w:tc>
      </w:tr>
      <w:tr w:rsidR="00D45846" w:rsidRPr="006C4D1F" w14:paraId="2901558C" w14:textId="77777777" w:rsidTr="004606AD">
        <w:tc>
          <w:tcPr>
            <w:tcW w:w="1683" w:type="dxa"/>
            <w:tcBorders>
              <w:top w:val="dotted" w:sz="4" w:space="0" w:color="auto"/>
              <w:bottom w:val="dotted" w:sz="4" w:space="0" w:color="auto"/>
            </w:tcBorders>
          </w:tcPr>
          <w:p w14:paraId="1FE1000A"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tennv</w:t>
            </w:r>
          </w:p>
        </w:tc>
        <w:tc>
          <w:tcPr>
            <w:tcW w:w="1719" w:type="dxa"/>
            <w:tcBorders>
              <w:top w:val="dotted" w:sz="4" w:space="0" w:color="auto"/>
              <w:bottom w:val="dotted" w:sz="4" w:space="0" w:color="auto"/>
            </w:tcBorders>
          </w:tcPr>
          <w:p w14:paraId="15CB48B1"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w:t>
            </w:r>
            <w:r w:rsidRPr="006C4D1F">
              <w:rPr>
                <w:rFonts w:asciiTheme="majorHAnsi" w:hAnsiTheme="majorHAnsi" w:cstheme="majorHAnsi"/>
                <w:color w:val="000000" w:themeColor="text1"/>
                <w:sz w:val="26"/>
                <w:szCs w:val="26"/>
                <w:lang w:val="vi-VN"/>
              </w:rPr>
              <w:t>50</w:t>
            </w:r>
            <w:r w:rsidRPr="006C4D1F">
              <w:rPr>
                <w:rFonts w:asciiTheme="majorHAnsi" w:hAnsiTheme="majorHAnsi" w:cstheme="majorHAnsi"/>
                <w:color w:val="000000" w:themeColor="text1"/>
                <w:sz w:val="26"/>
                <w:szCs w:val="26"/>
              </w:rPr>
              <w:t>)</w:t>
            </w:r>
          </w:p>
        </w:tc>
        <w:tc>
          <w:tcPr>
            <w:tcW w:w="426" w:type="dxa"/>
            <w:tcBorders>
              <w:top w:val="dotted" w:sz="4" w:space="0" w:color="auto"/>
              <w:bottom w:val="dotted" w:sz="4" w:space="0" w:color="auto"/>
            </w:tcBorders>
          </w:tcPr>
          <w:p w14:paraId="32B06599"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942" w:type="dxa"/>
            <w:tcBorders>
              <w:top w:val="dotted" w:sz="4" w:space="0" w:color="auto"/>
              <w:bottom w:val="dotted" w:sz="4" w:space="0" w:color="auto"/>
            </w:tcBorders>
          </w:tcPr>
          <w:p w14:paraId="34367A5F"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Tên nhân viên</w:t>
            </w:r>
          </w:p>
        </w:tc>
      </w:tr>
      <w:tr w:rsidR="00D45846" w:rsidRPr="006C4D1F" w14:paraId="27340ECF" w14:textId="77777777" w:rsidTr="004606AD">
        <w:tc>
          <w:tcPr>
            <w:tcW w:w="1683" w:type="dxa"/>
            <w:tcBorders>
              <w:top w:val="dotted" w:sz="4" w:space="0" w:color="auto"/>
              <w:bottom w:val="dotted" w:sz="4" w:space="0" w:color="auto"/>
            </w:tcBorders>
          </w:tcPr>
          <w:p w14:paraId="333B96D4"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diachi</w:t>
            </w:r>
          </w:p>
        </w:tc>
        <w:tc>
          <w:tcPr>
            <w:tcW w:w="1719" w:type="dxa"/>
            <w:tcBorders>
              <w:top w:val="dotted" w:sz="4" w:space="0" w:color="auto"/>
              <w:bottom w:val="dotted" w:sz="4" w:space="0" w:color="auto"/>
            </w:tcBorders>
          </w:tcPr>
          <w:p w14:paraId="10161AFC"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varchar (</w:t>
            </w:r>
            <w:r w:rsidRPr="006C4D1F">
              <w:rPr>
                <w:rFonts w:asciiTheme="majorHAnsi" w:hAnsiTheme="majorHAnsi" w:cstheme="majorHAnsi"/>
                <w:color w:val="000000" w:themeColor="text1"/>
                <w:sz w:val="26"/>
                <w:szCs w:val="26"/>
                <w:lang w:val="vi-VN"/>
              </w:rPr>
              <w:t>100</w:t>
            </w:r>
            <w:r w:rsidRPr="006C4D1F">
              <w:rPr>
                <w:rFonts w:asciiTheme="majorHAnsi" w:hAnsiTheme="majorHAnsi" w:cstheme="majorHAnsi"/>
                <w:color w:val="000000" w:themeColor="text1"/>
                <w:sz w:val="26"/>
                <w:szCs w:val="26"/>
              </w:rPr>
              <w:t>)</w:t>
            </w:r>
          </w:p>
        </w:tc>
        <w:tc>
          <w:tcPr>
            <w:tcW w:w="426" w:type="dxa"/>
            <w:tcBorders>
              <w:top w:val="dotted" w:sz="4" w:space="0" w:color="auto"/>
              <w:bottom w:val="dotted" w:sz="4" w:space="0" w:color="auto"/>
            </w:tcBorders>
          </w:tcPr>
          <w:p w14:paraId="3B15F277"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942" w:type="dxa"/>
            <w:tcBorders>
              <w:top w:val="dotted" w:sz="4" w:space="0" w:color="auto"/>
              <w:bottom w:val="dotted" w:sz="4" w:space="0" w:color="auto"/>
            </w:tcBorders>
          </w:tcPr>
          <w:p w14:paraId="54038C8E"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Địa chỉ</w:t>
            </w:r>
          </w:p>
        </w:tc>
      </w:tr>
      <w:tr w:rsidR="00D45846" w:rsidRPr="006C4D1F" w14:paraId="605C4135" w14:textId="77777777" w:rsidTr="004606AD">
        <w:tc>
          <w:tcPr>
            <w:tcW w:w="1683" w:type="dxa"/>
            <w:tcBorders>
              <w:top w:val="dotted" w:sz="4" w:space="0" w:color="auto"/>
              <w:bottom w:val="dotted" w:sz="4" w:space="0" w:color="auto"/>
            </w:tcBorders>
          </w:tcPr>
          <w:p w14:paraId="1328F245"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dt</w:t>
            </w:r>
          </w:p>
        </w:tc>
        <w:tc>
          <w:tcPr>
            <w:tcW w:w="1719" w:type="dxa"/>
            <w:tcBorders>
              <w:top w:val="dotted" w:sz="4" w:space="0" w:color="auto"/>
              <w:bottom w:val="dotted" w:sz="4" w:space="0" w:color="auto"/>
            </w:tcBorders>
          </w:tcPr>
          <w:p w14:paraId="24E2F717"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varchar(10)</w:t>
            </w:r>
          </w:p>
        </w:tc>
        <w:tc>
          <w:tcPr>
            <w:tcW w:w="426" w:type="dxa"/>
            <w:tcBorders>
              <w:top w:val="dotted" w:sz="4" w:space="0" w:color="auto"/>
              <w:bottom w:val="dotted" w:sz="4" w:space="0" w:color="auto"/>
            </w:tcBorders>
          </w:tcPr>
          <w:p w14:paraId="322E05C6"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942" w:type="dxa"/>
            <w:tcBorders>
              <w:top w:val="dotted" w:sz="4" w:space="0" w:color="auto"/>
              <w:bottom w:val="dotted" w:sz="4" w:space="0" w:color="auto"/>
            </w:tcBorders>
          </w:tcPr>
          <w:p w14:paraId="2AA03D4B"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Điện thoại</w:t>
            </w:r>
          </w:p>
        </w:tc>
      </w:tr>
      <w:tr w:rsidR="00D45846" w:rsidRPr="006C4D1F" w14:paraId="34C55CF8" w14:textId="77777777" w:rsidTr="004606AD">
        <w:tc>
          <w:tcPr>
            <w:tcW w:w="1683" w:type="dxa"/>
            <w:tcBorders>
              <w:top w:val="dotted" w:sz="4" w:space="0" w:color="auto"/>
              <w:bottom w:val="dotted" w:sz="4" w:space="0" w:color="auto"/>
            </w:tcBorders>
          </w:tcPr>
          <w:p w14:paraId="4E3E7BB9"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cccd</w:t>
            </w:r>
          </w:p>
        </w:tc>
        <w:tc>
          <w:tcPr>
            <w:tcW w:w="1719" w:type="dxa"/>
            <w:tcBorders>
              <w:top w:val="dotted" w:sz="4" w:space="0" w:color="auto"/>
              <w:bottom w:val="dotted" w:sz="4" w:space="0" w:color="auto"/>
            </w:tcBorders>
          </w:tcPr>
          <w:p w14:paraId="4E1D5082"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varchar(12)</w:t>
            </w:r>
          </w:p>
        </w:tc>
        <w:tc>
          <w:tcPr>
            <w:tcW w:w="426" w:type="dxa"/>
            <w:tcBorders>
              <w:top w:val="dotted" w:sz="4" w:space="0" w:color="auto"/>
              <w:bottom w:val="dotted" w:sz="4" w:space="0" w:color="auto"/>
            </w:tcBorders>
          </w:tcPr>
          <w:p w14:paraId="55A65F12"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942" w:type="dxa"/>
            <w:tcBorders>
              <w:top w:val="dotted" w:sz="4" w:space="0" w:color="auto"/>
              <w:bottom w:val="dotted" w:sz="4" w:space="0" w:color="auto"/>
            </w:tcBorders>
          </w:tcPr>
          <w:p w14:paraId="6A9A1931"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Căn cước công dân</w:t>
            </w:r>
          </w:p>
        </w:tc>
      </w:tr>
      <w:tr w:rsidR="00D45846" w:rsidRPr="006C4D1F" w14:paraId="0660ACF5" w14:textId="77777777" w:rsidTr="004606AD">
        <w:tc>
          <w:tcPr>
            <w:tcW w:w="1683" w:type="dxa"/>
            <w:tcBorders>
              <w:top w:val="dotted" w:sz="4" w:space="0" w:color="auto"/>
            </w:tcBorders>
          </w:tcPr>
          <w:p w14:paraId="128C6CB7"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quyen</w:t>
            </w:r>
          </w:p>
        </w:tc>
        <w:tc>
          <w:tcPr>
            <w:tcW w:w="1719" w:type="dxa"/>
            <w:tcBorders>
              <w:top w:val="dotted" w:sz="4" w:space="0" w:color="auto"/>
            </w:tcBorders>
          </w:tcPr>
          <w:p w14:paraId="30335B0F"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w:t>
            </w:r>
            <w:r w:rsidRPr="006C4D1F">
              <w:rPr>
                <w:rFonts w:asciiTheme="majorHAnsi" w:hAnsiTheme="majorHAnsi" w:cstheme="majorHAnsi"/>
                <w:color w:val="000000" w:themeColor="text1"/>
                <w:sz w:val="26"/>
                <w:szCs w:val="26"/>
                <w:lang w:val="vi-VN"/>
              </w:rPr>
              <w:t>nt</w:t>
            </w:r>
            <w:r w:rsidRPr="006C4D1F">
              <w:rPr>
                <w:rFonts w:asciiTheme="majorHAnsi" w:hAnsiTheme="majorHAnsi" w:cstheme="majorHAnsi"/>
                <w:color w:val="000000" w:themeColor="text1"/>
                <w:sz w:val="26"/>
                <w:szCs w:val="26"/>
              </w:rPr>
              <w:t>(1)</w:t>
            </w:r>
          </w:p>
        </w:tc>
        <w:tc>
          <w:tcPr>
            <w:tcW w:w="426" w:type="dxa"/>
            <w:tcBorders>
              <w:top w:val="dotted" w:sz="4" w:space="0" w:color="auto"/>
            </w:tcBorders>
          </w:tcPr>
          <w:p w14:paraId="3D39193A"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4942" w:type="dxa"/>
            <w:tcBorders>
              <w:top w:val="dotted" w:sz="4" w:space="0" w:color="auto"/>
            </w:tcBorders>
          </w:tcPr>
          <w:p w14:paraId="5289AA8C"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Quyền</w:t>
            </w:r>
          </w:p>
        </w:tc>
      </w:tr>
    </w:tbl>
    <w:p w14:paraId="45D7DC4A" w14:textId="77777777" w:rsidR="00D45846" w:rsidRPr="006C4D1F" w:rsidRDefault="00D45846" w:rsidP="00D45846">
      <w:pPr>
        <w:rPr>
          <w:rFonts w:asciiTheme="majorHAnsi" w:hAnsiTheme="majorHAnsi" w:cstheme="majorHAnsi"/>
          <w:color w:val="000000" w:themeColor="text1"/>
          <w:lang w:val="vi-VN"/>
        </w:rPr>
      </w:pPr>
    </w:p>
    <w:p w14:paraId="052ADFF3" w14:textId="77777777" w:rsidR="00D45846" w:rsidRPr="006C4D1F" w:rsidRDefault="00D45846" w:rsidP="00D45846">
      <w:pPr>
        <w:pStyle w:val="u3"/>
        <w:rPr>
          <w:rFonts w:asciiTheme="majorHAnsi" w:hAnsiTheme="majorHAnsi" w:cstheme="majorHAnsi"/>
          <w:b w:val="0"/>
          <w:bCs w:val="0"/>
          <w:i w:val="0"/>
          <w:iCs w:val="0"/>
          <w:color w:val="000000" w:themeColor="text1"/>
        </w:rPr>
      </w:pPr>
      <w:bookmarkStart w:id="30" w:name="_Toc16064"/>
      <w:r w:rsidRPr="006C4D1F">
        <w:rPr>
          <w:rFonts w:asciiTheme="majorHAnsi" w:hAnsiTheme="majorHAnsi" w:cstheme="majorHAnsi"/>
          <w:b w:val="0"/>
          <w:bCs w:val="0"/>
          <w:i w:val="0"/>
          <w:iCs w:val="0"/>
          <w:color w:val="000000" w:themeColor="text1"/>
          <w:lang w:val="vi-VN"/>
        </w:rPr>
        <w:lastRenderedPageBreak/>
        <w:t>Loại thực thể GIADIEN</w:t>
      </w:r>
      <w:bookmarkEnd w:id="30"/>
    </w:p>
    <w:p w14:paraId="58DE1151" w14:textId="7114AA73" w:rsidR="00D45846" w:rsidRPr="006C4D1F" w:rsidRDefault="00D45846" w:rsidP="00D45846">
      <w:pPr>
        <w:pStyle w:val="Chuthich"/>
        <w:keepNext/>
        <w:rPr>
          <w:rFonts w:asciiTheme="majorHAnsi" w:hAnsiTheme="majorHAnsi" w:cstheme="majorHAnsi"/>
          <w:bCs w:val="0"/>
          <w:color w:val="000000" w:themeColor="text1"/>
          <w:szCs w:val="26"/>
        </w:rPr>
      </w:pPr>
      <w:r>
        <w:t>Bảng 12. Mô tả loại thực thể GIADIEN.</w:t>
      </w:r>
    </w:p>
    <w:tbl>
      <w:tblPr>
        <w:tblW w:w="93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701"/>
        <w:gridCol w:w="426"/>
        <w:gridCol w:w="5494"/>
      </w:tblGrid>
      <w:tr w:rsidR="00D45846" w:rsidRPr="006C4D1F" w14:paraId="44F22D07" w14:textId="77777777" w:rsidTr="004606AD">
        <w:tc>
          <w:tcPr>
            <w:tcW w:w="1701" w:type="dxa"/>
          </w:tcPr>
          <w:p w14:paraId="5A4B386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Thuộc tính</w:t>
            </w:r>
          </w:p>
        </w:tc>
        <w:tc>
          <w:tcPr>
            <w:tcW w:w="1701" w:type="dxa"/>
          </w:tcPr>
          <w:p w14:paraId="12C08BEF"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Kiểu</w:t>
            </w:r>
          </w:p>
        </w:tc>
        <w:tc>
          <w:tcPr>
            <w:tcW w:w="426" w:type="dxa"/>
          </w:tcPr>
          <w:p w14:paraId="7FC51D99"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P</w:t>
            </w:r>
          </w:p>
        </w:tc>
        <w:tc>
          <w:tcPr>
            <w:tcW w:w="5494" w:type="dxa"/>
          </w:tcPr>
          <w:p w14:paraId="480D6540"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Ghi chú</w:t>
            </w:r>
          </w:p>
        </w:tc>
      </w:tr>
      <w:tr w:rsidR="00D45846" w:rsidRPr="006C4D1F" w14:paraId="4F829C1A" w14:textId="77777777" w:rsidTr="004606AD">
        <w:tc>
          <w:tcPr>
            <w:tcW w:w="1701" w:type="dxa"/>
            <w:tcBorders>
              <w:bottom w:val="dotted" w:sz="4" w:space="0" w:color="auto"/>
            </w:tcBorders>
          </w:tcPr>
          <w:p w14:paraId="19B64B26"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mabac</w:t>
            </w:r>
          </w:p>
        </w:tc>
        <w:tc>
          <w:tcPr>
            <w:tcW w:w="1701" w:type="dxa"/>
            <w:tcBorders>
              <w:bottom w:val="dotted" w:sz="4" w:space="0" w:color="auto"/>
            </w:tcBorders>
          </w:tcPr>
          <w:p w14:paraId="016DAFF9"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int(15)</w:t>
            </w:r>
          </w:p>
        </w:tc>
        <w:tc>
          <w:tcPr>
            <w:tcW w:w="426" w:type="dxa"/>
            <w:tcBorders>
              <w:bottom w:val="dotted" w:sz="4" w:space="0" w:color="auto"/>
            </w:tcBorders>
          </w:tcPr>
          <w:p w14:paraId="68049BA7"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x</w:t>
            </w:r>
          </w:p>
        </w:tc>
        <w:tc>
          <w:tcPr>
            <w:tcW w:w="5494" w:type="dxa"/>
            <w:tcBorders>
              <w:bottom w:val="dotted" w:sz="4" w:space="0" w:color="auto"/>
            </w:tcBorders>
          </w:tcPr>
          <w:p w14:paraId="13D4385A"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Mã bậc</w:t>
            </w:r>
          </w:p>
        </w:tc>
      </w:tr>
      <w:tr w:rsidR="00D45846" w:rsidRPr="006C4D1F" w14:paraId="495DDADA" w14:textId="77777777" w:rsidTr="004606AD">
        <w:tc>
          <w:tcPr>
            <w:tcW w:w="1701" w:type="dxa"/>
            <w:tcBorders>
              <w:top w:val="dotted" w:sz="4" w:space="0" w:color="auto"/>
              <w:bottom w:val="dotted" w:sz="4" w:space="0" w:color="auto"/>
            </w:tcBorders>
          </w:tcPr>
          <w:p w14:paraId="60AB6F41"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tenbac</w:t>
            </w:r>
          </w:p>
        </w:tc>
        <w:tc>
          <w:tcPr>
            <w:tcW w:w="1701" w:type="dxa"/>
            <w:tcBorders>
              <w:top w:val="dotted" w:sz="4" w:space="0" w:color="auto"/>
              <w:bottom w:val="dotted" w:sz="4" w:space="0" w:color="auto"/>
            </w:tcBorders>
          </w:tcPr>
          <w:p w14:paraId="2BD7FA57"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nvarchar (50)</w:t>
            </w:r>
          </w:p>
        </w:tc>
        <w:tc>
          <w:tcPr>
            <w:tcW w:w="426" w:type="dxa"/>
            <w:tcBorders>
              <w:top w:val="dotted" w:sz="4" w:space="0" w:color="auto"/>
              <w:bottom w:val="dotted" w:sz="4" w:space="0" w:color="auto"/>
            </w:tcBorders>
          </w:tcPr>
          <w:p w14:paraId="17AB9A66"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2D4EF6C6"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Tên bậc</w:t>
            </w:r>
          </w:p>
        </w:tc>
      </w:tr>
      <w:tr w:rsidR="00D45846" w:rsidRPr="006C4D1F" w14:paraId="69E96484" w14:textId="77777777" w:rsidTr="004606AD">
        <w:tc>
          <w:tcPr>
            <w:tcW w:w="1701" w:type="dxa"/>
            <w:tcBorders>
              <w:top w:val="dotted" w:sz="4" w:space="0" w:color="auto"/>
              <w:bottom w:val="dotted" w:sz="4" w:space="0" w:color="auto"/>
            </w:tcBorders>
          </w:tcPr>
          <w:p w14:paraId="30A1BDA1"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tusokw</w:t>
            </w:r>
          </w:p>
        </w:tc>
        <w:tc>
          <w:tcPr>
            <w:tcW w:w="1701" w:type="dxa"/>
            <w:tcBorders>
              <w:top w:val="dotted" w:sz="4" w:space="0" w:color="auto"/>
              <w:bottom w:val="dotted" w:sz="4" w:space="0" w:color="auto"/>
            </w:tcBorders>
          </w:tcPr>
          <w:p w14:paraId="47F49A8F"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int(11)</w:t>
            </w:r>
          </w:p>
        </w:tc>
        <w:tc>
          <w:tcPr>
            <w:tcW w:w="426" w:type="dxa"/>
            <w:tcBorders>
              <w:top w:val="dotted" w:sz="4" w:space="0" w:color="auto"/>
              <w:bottom w:val="dotted" w:sz="4" w:space="0" w:color="auto"/>
            </w:tcBorders>
          </w:tcPr>
          <w:p w14:paraId="0DDA4E52"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0AFB689F"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Từ số kw</w:t>
            </w:r>
          </w:p>
        </w:tc>
      </w:tr>
      <w:tr w:rsidR="00D45846" w:rsidRPr="006C4D1F" w14:paraId="6A7355E8" w14:textId="77777777" w:rsidTr="004606AD">
        <w:tc>
          <w:tcPr>
            <w:tcW w:w="1701" w:type="dxa"/>
            <w:tcBorders>
              <w:top w:val="dotted" w:sz="4" w:space="0" w:color="auto"/>
              <w:bottom w:val="dotted" w:sz="4" w:space="0" w:color="auto"/>
            </w:tcBorders>
          </w:tcPr>
          <w:p w14:paraId="39C2041B"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densokw</w:t>
            </w:r>
          </w:p>
        </w:tc>
        <w:tc>
          <w:tcPr>
            <w:tcW w:w="1701" w:type="dxa"/>
            <w:tcBorders>
              <w:top w:val="dotted" w:sz="4" w:space="0" w:color="auto"/>
              <w:bottom w:val="dotted" w:sz="4" w:space="0" w:color="auto"/>
            </w:tcBorders>
          </w:tcPr>
          <w:p w14:paraId="632445B7"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int(11)</w:t>
            </w:r>
          </w:p>
        </w:tc>
        <w:tc>
          <w:tcPr>
            <w:tcW w:w="426" w:type="dxa"/>
            <w:tcBorders>
              <w:top w:val="dotted" w:sz="4" w:space="0" w:color="auto"/>
              <w:bottom w:val="dotted" w:sz="4" w:space="0" w:color="auto"/>
            </w:tcBorders>
          </w:tcPr>
          <w:p w14:paraId="01936962"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0F3E774C"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Đến số kw</w:t>
            </w:r>
          </w:p>
        </w:tc>
      </w:tr>
      <w:tr w:rsidR="00D45846" w:rsidRPr="006C4D1F" w14:paraId="22D1BAFF" w14:textId="77777777" w:rsidTr="004606AD">
        <w:tc>
          <w:tcPr>
            <w:tcW w:w="1701" w:type="dxa"/>
            <w:tcBorders>
              <w:top w:val="dotted" w:sz="4" w:space="0" w:color="auto"/>
              <w:bottom w:val="dotted" w:sz="4" w:space="0" w:color="auto"/>
            </w:tcBorders>
          </w:tcPr>
          <w:p w14:paraId="65B38C91"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dongia</w:t>
            </w:r>
          </w:p>
        </w:tc>
        <w:tc>
          <w:tcPr>
            <w:tcW w:w="1701" w:type="dxa"/>
            <w:tcBorders>
              <w:top w:val="dotted" w:sz="4" w:space="0" w:color="auto"/>
              <w:bottom w:val="dotted" w:sz="4" w:space="0" w:color="auto"/>
            </w:tcBorders>
          </w:tcPr>
          <w:p w14:paraId="342492C2" w14:textId="77777777" w:rsidR="00D45846" w:rsidRPr="006C4D1F" w:rsidRDefault="00D45846" w:rsidP="004606AD">
            <w:pPr>
              <w:pStyle w:val="Table12"/>
              <w:rPr>
                <w:rFonts w:asciiTheme="majorHAnsi" w:hAnsiTheme="majorHAnsi" w:cstheme="majorHAnsi"/>
                <w:color w:val="000000" w:themeColor="text1"/>
                <w:sz w:val="26"/>
                <w:szCs w:val="26"/>
                <w:lang w:val="vi-VN"/>
              </w:rPr>
            </w:pPr>
            <w:r w:rsidRPr="006C4D1F">
              <w:rPr>
                <w:rFonts w:asciiTheme="majorHAnsi" w:hAnsiTheme="majorHAnsi" w:cstheme="majorHAnsi"/>
                <w:color w:val="000000" w:themeColor="text1"/>
                <w:sz w:val="26"/>
                <w:szCs w:val="26"/>
                <w:lang w:val="vi-VN"/>
              </w:rPr>
              <w:t>varchar(255)</w:t>
            </w:r>
          </w:p>
        </w:tc>
        <w:tc>
          <w:tcPr>
            <w:tcW w:w="426" w:type="dxa"/>
            <w:tcBorders>
              <w:top w:val="dotted" w:sz="4" w:space="0" w:color="auto"/>
              <w:bottom w:val="dotted" w:sz="4" w:space="0" w:color="auto"/>
            </w:tcBorders>
          </w:tcPr>
          <w:p w14:paraId="7A1EEE85"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dotted" w:sz="4" w:space="0" w:color="auto"/>
            </w:tcBorders>
          </w:tcPr>
          <w:p w14:paraId="0FB1608D"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Đơn giá</w:t>
            </w:r>
          </w:p>
        </w:tc>
      </w:tr>
      <w:tr w:rsidR="00D45846" w:rsidRPr="006C4D1F" w14:paraId="206BA6DD" w14:textId="77777777" w:rsidTr="004606AD">
        <w:tc>
          <w:tcPr>
            <w:tcW w:w="1701" w:type="dxa"/>
            <w:tcBorders>
              <w:top w:val="dotted" w:sz="4" w:space="0" w:color="auto"/>
              <w:bottom w:val="single" w:sz="4" w:space="0" w:color="auto"/>
            </w:tcBorders>
          </w:tcPr>
          <w:p w14:paraId="62FF7DD6"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ngayapdung</w:t>
            </w:r>
          </w:p>
        </w:tc>
        <w:tc>
          <w:tcPr>
            <w:tcW w:w="1701" w:type="dxa"/>
            <w:tcBorders>
              <w:top w:val="dotted" w:sz="4" w:space="0" w:color="auto"/>
              <w:bottom w:val="single" w:sz="4" w:space="0" w:color="auto"/>
            </w:tcBorders>
          </w:tcPr>
          <w:p w14:paraId="7E8B533B"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datetime</w:t>
            </w:r>
          </w:p>
        </w:tc>
        <w:tc>
          <w:tcPr>
            <w:tcW w:w="426" w:type="dxa"/>
            <w:tcBorders>
              <w:top w:val="dotted" w:sz="4" w:space="0" w:color="auto"/>
              <w:bottom w:val="single" w:sz="4" w:space="0" w:color="auto"/>
            </w:tcBorders>
          </w:tcPr>
          <w:p w14:paraId="4204EC21" w14:textId="77777777" w:rsidR="00D45846" w:rsidRPr="006C4D1F" w:rsidRDefault="00D45846" w:rsidP="004606AD">
            <w:pPr>
              <w:pStyle w:val="Table12"/>
              <w:rPr>
                <w:rFonts w:asciiTheme="majorHAnsi" w:hAnsiTheme="majorHAnsi" w:cstheme="majorHAnsi"/>
                <w:color w:val="000000" w:themeColor="text1"/>
                <w:sz w:val="26"/>
                <w:szCs w:val="26"/>
              </w:rPr>
            </w:pPr>
          </w:p>
        </w:tc>
        <w:tc>
          <w:tcPr>
            <w:tcW w:w="5494" w:type="dxa"/>
            <w:tcBorders>
              <w:top w:val="dotted" w:sz="4" w:space="0" w:color="auto"/>
              <w:bottom w:val="single" w:sz="4" w:space="0" w:color="auto"/>
            </w:tcBorders>
          </w:tcPr>
          <w:p w14:paraId="51E384D4" w14:textId="77777777" w:rsidR="00D45846" w:rsidRPr="006C4D1F" w:rsidRDefault="00D45846" w:rsidP="004606AD">
            <w:pPr>
              <w:pStyle w:val="Table12"/>
              <w:rPr>
                <w:rFonts w:asciiTheme="majorHAnsi" w:hAnsiTheme="majorHAnsi" w:cstheme="majorHAnsi"/>
                <w:color w:val="000000" w:themeColor="text1"/>
                <w:sz w:val="26"/>
                <w:szCs w:val="26"/>
              </w:rPr>
            </w:pPr>
            <w:r w:rsidRPr="006C4D1F">
              <w:rPr>
                <w:rFonts w:asciiTheme="majorHAnsi" w:hAnsiTheme="majorHAnsi" w:cstheme="majorHAnsi"/>
                <w:color w:val="000000" w:themeColor="text1"/>
                <w:sz w:val="26"/>
                <w:szCs w:val="26"/>
              </w:rPr>
              <w:t>Ngày áp dụng</w:t>
            </w:r>
          </w:p>
        </w:tc>
      </w:tr>
    </w:tbl>
    <w:p w14:paraId="1A61298E" w14:textId="77777777" w:rsidR="00D45846" w:rsidRPr="00D45846" w:rsidRDefault="00D45846">
      <w:pPr>
        <w:rPr>
          <w:lang w:val="vi-VN"/>
        </w:rPr>
      </w:pPr>
    </w:p>
    <w:p w14:paraId="2B5FAB45" w14:textId="77777777" w:rsidR="00F57F15" w:rsidRDefault="00000000">
      <w:pPr>
        <w:pStyle w:val="u2"/>
        <w:numPr>
          <w:ilvl w:val="1"/>
          <w:numId w:val="1"/>
        </w:numPr>
      </w:pPr>
      <w:bookmarkStart w:id="31" w:name="_heading=h.rtncnn3f868o" w:colFirst="0" w:colLast="0"/>
      <w:bookmarkEnd w:id="31"/>
      <w:r>
        <w:t>Giao diện chương trình</w:t>
      </w:r>
    </w:p>
    <w:p w14:paraId="0CC17A30" w14:textId="77777777" w:rsidR="00D45846" w:rsidRPr="006C4D1F" w:rsidRDefault="00D45846" w:rsidP="00D45846">
      <w:pPr>
        <w:pStyle w:val="u2"/>
        <w:rPr>
          <w:b w:val="0"/>
          <w:bCs w:val="0"/>
        </w:rPr>
      </w:pPr>
      <w:bookmarkStart w:id="32" w:name="_Toc30492"/>
      <w:r w:rsidRPr="006C4D1F">
        <w:rPr>
          <w:b w:val="0"/>
          <w:bCs w:val="0"/>
          <w:lang w:val="vi-VN"/>
        </w:rPr>
        <w:t>Giao diện đăng nhập và giao diện chính :</w:t>
      </w:r>
      <w:bookmarkEnd w:id="32"/>
    </w:p>
    <w:p w14:paraId="75792A06" w14:textId="77777777" w:rsidR="00D45846" w:rsidRPr="006C4D1F" w:rsidRDefault="00D45846" w:rsidP="00D45846">
      <w:pPr>
        <w:pStyle w:val="u3"/>
        <w:rPr>
          <w:b w:val="0"/>
          <w:bCs w:val="0"/>
          <w:i w:val="0"/>
          <w:iCs w:val="0"/>
          <w:lang w:val="vi-VN"/>
        </w:rPr>
      </w:pPr>
      <w:bookmarkStart w:id="33" w:name="_Toc23369"/>
      <w:r w:rsidRPr="006C4D1F">
        <w:rPr>
          <w:b w:val="0"/>
          <w:bCs w:val="0"/>
          <w:i w:val="0"/>
          <w:iCs w:val="0"/>
          <w:lang w:val="vi-VN"/>
        </w:rPr>
        <w:t>Giao diện đăng nhập</w:t>
      </w:r>
      <w:bookmarkEnd w:id="33"/>
      <w:r w:rsidRPr="006C4D1F">
        <w:rPr>
          <w:b w:val="0"/>
          <w:bCs w:val="0"/>
          <w:i w:val="0"/>
          <w:iCs w:val="0"/>
          <w:lang w:val="vi-VN"/>
        </w:rPr>
        <w:t xml:space="preserve"> </w:t>
      </w:r>
    </w:p>
    <w:p w14:paraId="444E16EC" w14:textId="2A96FB01" w:rsidR="00D45846" w:rsidRPr="006C4D1F" w:rsidRDefault="00D45846" w:rsidP="001273C7">
      <w:pPr>
        <w:pStyle w:val="ThnVnban"/>
        <w:rPr>
          <w:szCs w:val="26"/>
        </w:rPr>
      </w:pPr>
      <w:r w:rsidRPr="006C4D1F">
        <w:rPr>
          <w:noProof/>
          <w:szCs w:val="26"/>
        </w:rPr>
        <w:drawing>
          <wp:inline distT="0" distB="0" distL="0" distR="0" wp14:anchorId="3CA3C42E" wp14:editId="54F6DCE9">
            <wp:extent cx="5575935" cy="2976245"/>
            <wp:effectExtent l="0" t="0" r="5715" b="0"/>
            <wp:docPr id="1658769467"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5935" cy="2976245"/>
                    </a:xfrm>
                    <a:prstGeom prst="rect">
                      <a:avLst/>
                    </a:prstGeom>
                    <a:noFill/>
                    <a:ln>
                      <a:noFill/>
                    </a:ln>
                  </pic:spPr>
                </pic:pic>
              </a:graphicData>
            </a:graphic>
          </wp:inline>
        </w:drawing>
      </w:r>
    </w:p>
    <w:p w14:paraId="02D2478F" w14:textId="320B050F" w:rsidR="00D45846" w:rsidRPr="006C4D1F" w:rsidRDefault="00D45846" w:rsidP="00D45846">
      <w:pPr>
        <w:pStyle w:val="Chuthich"/>
        <w:rPr>
          <w:bCs w:val="0"/>
          <w:szCs w:val="26"/>
          <w:lang w:val="vi-VN"/>
        </w:rPr>
      </w:pPr>
      <w:r>
        <w:t>Hình 10. Giao diện đăng nhập.</w:t>
      </w:r>
    </w:p>
    <w:p w14:paraId="580FFB09" w14:textId="77777777" w:rsidR="00D45846" w:rsidRPr="006C4D1F" w:rsidRDefault="00D45846" w:rsidP="00D45846">
      <w:pPr>
        <w:pStyle w:val="u3"/>
        <w:rPr>
          <w:b w:val="0"/>
          <w:bCs w:val="0"/>
          <w:i w:val="0"/>
          <w:iCs w:val="0"/>
          <w:lang w:val="vi-VN"/>
        </w:rPr>
      </w:pPr>
      <w:bookmarkStart w:id="34" w:name="_Toc15767"/>
      <w:r w:rsidRPr="006C4D1F">
        <w:rPr>
          <w:b w:val="0"/>
          <w:bCs w:val="0"/>
          <w:i w:val="0"/>
          <w:iCs w:val="0"/>
          <w:lang w:val="vi-VN"/>
        </w:rPr>
        <w:lastRenderedPageBreak/>
        <w:t>Giao diện chính</w:t>
      </w:r>
      <w:bookmarkEnd w:id="34"/>
      <w:r w:rsidRPr="006C4D1F">
        <w:rPr>
          <w:b w:val="0"/>
          <w:bCs w:val="0"/>
          <w:i w:val="0"/>
          <w:iCs w:val="0"/>
          <w:lang w:val="vi-VN"/>
        </w:rPr>
        <w:t xml:space="preserve"> </w:t>
      </w:r>
    </w:p>
    <w:p w14:paraId="781E6A0D" w14:textId="1993B583" w:rsidR="00D45846" w:rsidRPr="006C4D1F" w:rsidRDefault="00D45846" w:rsidP="001273C7">
      <w:pPr>
        <w:pStyle w:val="ThnVnban"/>
        <w:rPr>
          <w:szCs w:val="26"/>
        </w:rPr>
      </w:pPr>
      <w:r w:rsidRPr="006C4D1F">
        <w:rPr>
          <w:noProof/>
          <w:szCs w:val="26"/>
        </w:rPr>
        <w:drawing>
          <wp:inline distT="0" distB="0" distL="0" distR="0" wp14:anchorId="71A9E06A" wp14:editId="1A9AA750">
            <wp:extent cx="5575935" cy="2776855"/>
            <wp:effectExtent l="0" t="0" r="5715" b="4445"/>
            <wp:docPr id="307715522" name="Hình ảnh 23" descr="Ảnh có chứa văn bản, ảnh chụp màn hình, đa phương tiện, Quảng cáo trực tuyế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15522" name="Hình ảnh 23" descr="Ảnh có chứa văn bản, ảnh chụp màn hình, đa phương tiện, Quảng cáo trực tuyến&#10;&#10;Nội dung do AI tạo ra có thể không chính xác."/>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5935" cy="2776855"/>
                    </a:xfrm>
                    <a:prstGeom prst="rect">
                      <a:avLst/>
                    </a:prstGeom>
                    <a:noFill/>
                    <a:ln>
                      <a:noFill/>
                    </a:ln>
                  </pic:spPr>
                </pic:pic>
              </a:graphicData>
            </a:graphic>
          </wp:inline>
        </w:drawing>
      </w:r>
    </w:p>
    <w:p w14:paraId="41D76723" w14:textId="5E84C1AB" w:rsidR="00D45846" w:rsidRDefault="00D45846" w:rsidP="00D45846">
      <w:pPr>
        <w:pStyle w:val="Chuthich"/>
        <w:rPr>
          <w:bCs w:val="0"/>
          <w:szCs w:val="26"/>
          <w:lang w:val="vi-VN"/>
        </w:rPr>
      </w:pPr>
      <w:r>
        <w:t>Hình 11. Giao diện chính - Màn hình quản lý</w:t>
      </w:r>
    </w:p>
    <w:p w14:paraId="6D218915" w14:textId="77777777" w:rsidR="006C4D1F" w:rsidRPr="006C4D1F" w:rsidRDefault="006C4D1F" w:rsidP="006C4D1F">
      <w:pPr>
        <w:rPr>
          <w:lang w:val="vi-VN" w:eastAsia="en-US"/>
        </w:rPr>
      </w:pPr>
    </w:p>
    <w:p w14:paraId="7F9C91A3" w14:textId="77777777" w:rsidR="00D45846" w:rsidRPr="006C4D1F" w:rsidRDefault="00D45846" w:rsidP="00D45846">
      <w:pPr>
        <w:pStyle w:val="u2"/>
        <w:rPr>
          <w:b w:val="0"/>
          <w:bCs w:val="0"/>
          <w:lang w:val="vi-VN"/>
        </w:rPr>
      </w:pPr>
      <w:bookmarkStart w:id="35" w:name="_Toc2907"/>
      <w:r w:rsidRPr="006C4D1F">
        <w:rPr>
          <w:b w:val="0"/>
          <w:bCs w:val="0"/>
          <w:lang w:val="vi-VN"/>
        </w:rPr>
        <w:t>Giao diện Quản lý hóa đơn</w:t>
      </w:r>
      <w:bookmarkEnd w:id="35"/>
    </w:p>
    <w:p w14:paraId="348C17F2" w14:textId="56F7315E" w:rsidR="00D45846" w:rsidRPr="006C4D1F" w:rsidRDefault="00D45846" w:rsidP="001273C7">
      <w:pPr>
        <w:pStyle w:val="ThnVnban"/>
        <w:rPr>
          <w:szCs w:val="26"/>
        </w:rPr>
      </w:pPr>
      <w:r w:rsidRPr="006C4D1F">
        <w:rPr>
          <w:noProof/>
          <w:szCs w:val="26"/>
        </w:rPr>
        <w:drawing>
          <wp:inline distT="0" distB="0" distL="0" distR="0" wp14:anchorId="1D133C32" wp14:editId="1A03B099">
            <wp:extent cx="5575935" cy="2795270"/>
            <wp:effectExtent l="0" t="0" r="5715" b="5080"/>
            <wp:docPr id="1383588534" name="Hình ảnh 22"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88534" name="Hình ảnh 22" descr="Ảnh có chứa văn bản, ảnh chụp màn hình, số, Phông chữ&#10;&#10;Nội dung do AI tạo ra có thể không chính xá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5935" cy="2795270"/>
                    </a:xfrm>
                    <a:prstGeom prst="rect">
                      <a:avLst/>
                    </a:prstGeom>
                    <a:noFill/>
                    <a:ln>
                      <a:noFill/>
                    </a:ln>
                  </pic:spPr>
                </pic:pic>
              </a:graphicData>
            </a:graphic>
          </wp:inline>
        </w:drawing>
      </w:r>
    </w:p>
    <w:p w14:paraId="7D7F70F5" w14:textId="19C46F9D" w:rsidR="00D45846" w:rsidRDefault="00D45846" w:rsidP="00D45846">
      <w:pPr>
        <w:pStyle w:val="Chuthich"/>
        <w:rPr>
          <w:bCs w:val="0"/>
          <w:szCs w:val="26"/>
          <w:lang w:val="vi-VN"/>
        </w:rPr>
      </w:pPr>
      <w:r>
        <w:t>Hình 12. Giao diện Quản lý hóa đơn</w:t>
      </w:r>
    </w:p>
    <w:p w14:paraId="7CAE8E62" w14:textId="77777777" w:rsidR="006C4D1F" w:rsidRDefault="006C4D1F" w:rsidP="006C4D1F">
      <w:pPr>
        <w:rPr>
          <w:lang w:val="vi-VN" w:eastAsia="en-US"/>
        </w:rPr>
      </w:pPr>
    </w:p>
    <w:p w14:paraId="4534ABB9" w14:textId="77777777" w:rsidR="006C4D1F" w:rsidRDefault="006C4D1F" w:rsidP="006C4D1F">
      <w:pPr>
        <w:rPr>
          <w:lang w:val="vi-VN" w:eastAsia="en-US"/>
        </w:rPr>
      </w:pPr>
    </w:p>
    <w:p w14:paraId="4EF1C89B" w14:textId="77777777" w:rsidR="006C4D1F" w:rsidRDefault="006C4D1F" w:rsidP="006C4D1F">
      <w:pPr>
        <w:rPr>
          <w:lang w:val="vi-VN" w:eastAsia="en-US"/>
        </w:rPr>
      </w:pPr>
    </w:p>
    <w:p w14:paraId="05FA371C" w14:textId="77777777" w:rsidR="006C4D1F" w:rsidRPr="006C4D1F" w:rsidRDefault="006C4D1F" w:rsidP="006C4D1F">
      <w:pPr>
        <w:rPr>
          <w:lang w:val="vi-VN" w:eastAsia="en-US"/>
        </w:rPr>
      </w:pPr>
    </w:p>
    <w:p w14:paraId="1D1D633D" w14:textId="77777777" w:rsidR="00D45846" w:rsidRPr="006C4D1F" w:rsidRDefault="00D45846" w:rsidP="00D45846">
      <w:pPr>
        <w:pStyle w:val="u2"/>
        <w:rPr>
          <w:b w:val="0"/>
          <w:bCs w:val="0"/>
          <w:lang w:val="vi-VN"/>
        </w:rPr>
      </w:pPr>
      <w:r w:rsidRPr="006C4D1F">
        <w:rPr>
          <w:b w:val="0"/>
          <w:bCs w:val="0"/>
          <w:lang w:val="vi-VN"/>
        </w:rPr>
        <w:lastRenderedPageBreak/>
        <w:t xml:space="preserve"> </w:t>
      </w:r>
      <w:bookmarkStart w:id="36" w:name="_Toc8312"/>
      <w:r w:rsidRPr="006C4D1F">
        <w:rPr>
          <w:b w:val="0"/>
          <w:bCs w:val="0"/>
          <w:lang w:val="vi-VN"/>
        </w:rPr>
        <w:t>Giao diện quản lý Giá điện</w:t>
      </w:r>
      <w:bookmarkEnd w:id="36"/>
    </w:p>
    <w:p w14:paraId="0B74D4EF" w14:textId="77777777" w:rsidR="00D45846" w:rsidRPr="000F4499" w:rsidRDefault="00D45846" w:rsidP="001273C7">
      <w:pPr>
        <w:pStyle w:val="ThnVnban"/>
        <w:rPr>
          <w:szCs w:val="26"/>
          <w:lang w:val="vi-VN"/>
        </w:rPr>
      </w:pPr>
    </w:p>
    <w:p w14:paraId="1C198A07" w14:textId="64FFEE23" w:rsidR="00D45846" w:rsidRPr="006C4D1F" w:rsidRDefault="00D45846" w:rsidP="001273C7">
      <w:pPr>
        <w:pStyle w:val="ThnVnban"/>
        <w:rPr>
          <w:szCs w:val="26"/>
          <w:lang w:val="vi-VN"/>
        </w:rPr>
      </w:pPr>
      <w:r w:rsidRPr="006C4D1F">
        <w:rPr>
          <w:noProof/>
          <w:szCs w:val="26"/>
        </w:rPr>
        <w:drawing>
          <wp:inline distT="0" distB="0" distL="0" distR="0" wp14:anchorId="05F8FD0B" wp14:editId="30C53EB7">
            <wp:extent cx="5575935" cy="2762250"/>
            <wp:effectExtent l="0" t="0" r="5715" b="0"/>
            <wp:docPr id="193334913" name="Hình ảnh 2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4913" name="Hình ảnh 21" descr="Ảnh có chứa văn bản, ảnh chụp màn hình, số, Phông chữ&#10;&#10;Nội dung do AI tạo ra có thể không chính xá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5935" cy="2762250"/>
                    </a:xfrm>
                    <a:prstGeom prst="rect">
                      <a:avLst/>
                    </a:prstGeom>
                    <a:noFill/>
                    <a:ln>
                      <a:noFill/>
                    </a:ln>
                  </pic:spPr>
                </pic:pic>
              </a:graphicData>
            </a:graphic>
          </wp:inline>
        </w:drawing>
      </w:r>
    </w:p>
    <w:p w14:paraId="1AD0E0AC" w14:textId="132CF378" w:rsidR="00D45846" w:rsidRPr="006C4D1F" w:rsidRDefault="00D45846" w:rsidP="00D45846">
      <w:pPr>
        <w:pStyle w:val="Chuthich"/>
        <w:rPr>
          <w:bCs w:val="0"/>
          <w:szCs w:val="26"/>
          <w:lang w:val="vi-VN"/>
        </w:rPr>
      </w:pPr>
      <w:r w:rsidRPr="00054485">
        <w:rPr>
          <w:lang w:val="vi-VN"/>
        </w:rPr>
        <w:t>Hình 13. Giao diện Quản lý giá điện</w:t>
      </w:r>
    </w:p>
    <w:p w14:paraId="5A47EDD1" w14:textId="77777777" w:rsidR="00D45846" w:rsidRPr="006C4D1F" w:rsidRDefault="00D45846" w:rsidP="00D45846">
      <w:pPr>
        <w:pStyle w:val="u2"/>
        <w:rPr>
          <w:b w:val="0"/>
          <w:bCs w:val="0"/>
          <w:lang w:val="vi-VN"/>
        </w:rPr>
      </w:pPr>
      <w:r w:rsidRPr="006C4D1F">
        <w:rPr>
          <w:b w:val="0"/>
          <w:bCs w:val="0"/>
          <w:lang w:val="vi-VN"/>
        </w:rPr>
        <w:t xml:space="preserve"> </w:t>
      </w:r>
      <w:bookmarkStart w:id="37" w:name="_Toc4242"/>
      <w:r w:rsidRPr="006C4D1F">
        <w:rPr>
          <w:b w:val="0"/>
          <w:bCs w:val="0"/>
          <w:lang w:val="vi-VN"/>
        </w:rPr>
        <w:t>Giao diện quản lý Điện kế</w:t>
      </w:r>
      <w:bookmarkEnd w:id="37"/>
    </w:p>
    <w:p w14:paraId="147B41C5" w14:textId="3F5E6FA7" w:rsidR="00D45846" w:rsidRPr="006C4D1F" w:rsidRDefault="00D45846" w:rsidP="001273C7">
      <w:pPr>
        <w:pStyle w:val="ThnVnban"/>
        <w:rPr>
          <w:szCs w:val="26"/>
        </w:rPr>
      </w:pPr>
      <w:r w:rsidRPr="006C4D1F">
        <w:rPr>
          <w:noProof/>
          <w:szCs w:val="26"/>
        </w:rPr>
        <w:drawing>
          <wp:inline distT="0" distB="0" distL="0" distR="0" wp14:anchorId="3C104F49" wp14:editId="67AB46BA">
            <wp:extent cx="5575935" cy="2791460"/>
            <wp:effectExtent l="0" t="0" r="5715" b="8890"/>
            <wp:docPr id="1634080948" name="Hình ảnh 20"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80948" name="Hình ảnh 20" descr="Ảnh có chứa văn bản, ảnh chụp màn hình, số, Phông chữ&#10;&#10;Nội dung do AI tạo ra có thể không chính xá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5935" cy="2791460"/>
                    </a:xfrm>
                    <a:prstGeom prst="rect">
                      <a:avLst/>
                    </a:prstGeom>
                    <a:noFill/>
                    <a:ln>
                      <a:noFill/>
                    </a:ln>
                  </pic:spPr>
                </pic:pic>
              </a:graphicData>
            </a:graphic>
          </wp:inline>
        </w:drawing>
      </w:r>
    </w:p>
    <w:p w14:paraId="5796EA0C" w14:textId="4DAA544E" w:rsidR="00D45846" w:rsidRPr="006C4D1F" w:rsidRDefault="00D45846" w:rsidP="00D45846">
      <w:pPr>
        <w:pStyle w:val="Chuthich"/>
        <w:rPr>
          <w:bCs w:val="0"/>
          <w:szCs w:val="26"/>
          <w:lang w:val="vi-VN"/>
        </w:rPr>
      </w:pPr>
      <w:r>
        <w:t>Hình 14. Giao diện Quản lý điện kế</w:t>
      </w:r>
    </w:p>
    <w:p w14:paraId="539DB323" w14:textId="77777777" w:rsidR="00D45846" w:rsidRPr="006C4D1F" w:rsidRDefault="00D45846" w:rsidP="00D45846">
      <w:pPr>
        <w:pStyle w:val="u2"/>
        <w:rPr>
          <w:b w:val="0"/>
          <w:bCs w:val="0"/>
          <w:lang w:val="vi-VN"/>
        </w:rPr>
      </w:pPr>
      <w:bookmarkStart w:id="38" w:name="_Toc29157"/>
      <w:r w:rsidRPr="006C4D1F">
        <w:rPr>
          <w:b w:val="0"/>
          <w:bCs w:val="0"/>
          <w:lang w:val="vi-VN"/>
        </w:rPr>
        <w:lastRenderedPageBreak/>
        <w:t>Giao diện quản lý khách hàng</w:t>
      </w:r>
      <w:bookmarkEnd w:id="38"/>
    </w:p>
    <w:p w14:paraId="63EE2B51" w14:textId="1F46632B" w:rsidR="00D45846" w:rsidRPr="006C4D1F" w:rsidRDefault="00D45846" w:rsidP="001273C7">
      <w:pPr>
        <w:pStyle w:val="ThnVnban"/>
        <w:rPr>
          <w:szCs w:val="26"/>
        </w:rPr>
      </w:pPr>
      <w:r w:rsidRPr="006C4D1F">
        <w:rPr>
          <w:noProof/>
          <w:szCs w:val="26"/>
        </w:rPr>
        <w:drawing>
          <wp:inline distT="0" distB="0" distL="0" distR="0" wp14:anchorId="58BE7783" wp14:editId="14F07453">
            <wp:extent cx="5575935" cy="2802890"/>
            <wp:effectExtent l="0" t="0" r="5715" b="0"/>
            <wp:docPr id="1470875673" name="Hình ảnh 19"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75673" name="Hình ảnh 19" descr="Ảnh có chứa văn bản, ảnh chụp màn hình, số, Phông chữ&#10;&#10;Nội dung do AI tạo ra có thể không chính xá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5935" cy="2802890"/>
                    </a:xfrm>
                    <a:prstGeom prst="rect">
                      <a:avLst/>
                    </a:prstGeom>
                    <a:noFill/>
                    <a:ln>
                      <a:noFill/>
                    </a:ln>
                  </pic:spPr>
                </pic:pic>
              </a:graphicData>
            </a:graphic>
          </wp:inline>
        </w:drawing>
      </w:r>
    </w:p>
    <w:p w14:paraId="4300A7F4" w14:textId="3594642A" w:rsidR="00D45846" w:rsidRPr="006C4D1F" w:rsidRDefault="00D45846" w:rsidP="00D45846">
      <w:pPr>
        <w:pStyle w:val="Chuthich"/>
        <w:rPr>
          <w:bCs w:val="0"/>
          <w:szCs w:val="26"/>
          <w:lang w:val="vi-VN"/>
        </w:rPr>
      </w:pPr>
      <w:r>
        <w:t>Hình 15. Giao diện Quản lý khách hàng</w:t>
      </w:r>
    </w:p>
    <w:p w14:paraId="0B381A34" w14:textId="77777777" w:rsidR="00D45846" w:rsidRPr="006C4D1F" w:rsidRDefault="00D45846" w:rsidP="001273C7">
      <w:pPr>
        <w:pStyle w:val="ThnVnban"/>
        <w:rPr>
          <w:szCs w:val="26"/>
        </w:rPr>
      </w:pPr>
    </w:p>
    <w:p w14:paraId="0251F936" w14:textId="77777777" w:rsidR="00D45846" w:rsidRPr="006C4D1F" w:rsidRDefault="00D45846" w:rsidP="00D45846">
      <w:pPr>
        <w:pStyle w:val="u2"/>
        <w:rPr>
          <w:b w:val="0"/>
          <w:bCs w:val="0"/>
          <w:lang w:val="vi-VN"/>
        </w:rPr>
      </w:pPr>
      <w:bookmarkStart w:id="39" w:name="_Toc14646"/>
      <w:r w:rsidRPr="006C4D1F">
        <w:rPr>
          <w:b w:val="0"/>
          <w:bCs w:val="0"/>
          <w:lang w:val="vi-VN"/>
        </w:rPr>
        <w:t>Giao diện Tra cứu</w:t>
      </w:r>
      <w:bookmarkEnd w:id="39"/>
    </w:p>
    <w:p w14:paraId="1DD24890" w14:textId="69B33322" w:rsidR="00D45846" w:rsidRPr="006C4D1F" w:rsidRDefault="00D45846" w:rsidP="001273C7">
      <w:pPr>
        <w:pStyle w:val="ThnVnban"/>
        <w:rPr>
          <w:szCs w:val="26"/>
        </w:rPr>
      </w:pPr>
      <w:r w:rsidRPr="006C4D1F">
        <w:rPr>
          <w:noProof/>
          <w:szCs w:val="26"/>
        </w:rPr>
        <w:drawing>
          <wp:inline distT="0" distB="0" distL="0" distR="0" wp14:anchorId="1DFBCE2F" wp14:editId="7A046054">
            <wp:extent cx="5575935" cy="2677160"/>
            <wp:effectExtent l="0" t="0" r="5715" b="8890"/>
            <wp:docPr id="117680774" name="Hình ảnh 18"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0774" name="Hình ảnh 18" descr="Ảnh có chứa văn bản, ảnh chụp màn hình, số, Phông chữ&#10;&#10;Nội dung do AI tạo ra có thể không chính xác."/>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5935" cy="2677160"/>
                    </a:xfrm>
                    <a:prstGeom prst="rect">
                      <a:avLst/>
                    </a:prstGeom>
                    <a:noFill/>
                    <a:ln>
                      <a:noFill/>
                    </a:ln>
                  </pic:spPr>
                </pic:pic>
              </a:graphicData>
            </a:graphic>
          </wp:inline>
        </w:drawing>
      </w:r>
    </w:p>
    <w:p w14:paraId="27367BC8" w14:textId="0333687C" w:rsidR="00D45846" w:rsidRPr="006C4D1F" w:rsidRDefault="00D45846" w:rsidP="00D45846">
      <w:pPr>
        <w:pStyle w:val="Chuthich"/>
        <w:rPr>
          <w:bCs w:val="0"/>
          <w:szCs w:val="26"/>
          <w:lang w:val="vi-VN"/>
        </w:rPr>
      </w:pPr>
      <w:r>
        <w:t>Hình 16. Giao diện Tra cứu - Theo dõi nợ</w:t>
      </w:r>
    </w:p>
    <w:p w14:paraId="70376C5D" w14:textId="77777777" w:rsidR="00D45846" w:rsidRPr="006C4D1F" w:rsidRDefault="00D45846" w:rsidP="00D45846">
      <w:pPr>
        <w:pStyle w:val="u2"/>
        <w:rPr>
          <w:b w:val="0"/>
          <w:bCs w:val="0"/>
          <w:lang w:val="vi-VN"/>
        </w:rPr>
      </w:pPr>
      <w:bookmarkStart w:id="40" w:name="_Toc24791"/>
      <w:r w:rsidRPr="006C4D1F">
        <w:rPr>
          <w:b w:val="0"/>
          <w:bCs w:val="0"/>
          <w:lang w:val="vi-VN"/>
        </w:rPr>
        <w:lastRenderedPageBreak/>
        <w:t>Giao diện quản lý nhân viên</w:t>
      </w:r>
      <w:bookmarkEnd w:id="40"/>
    </w:p>
    <w:p w14:paraId="19451B48" w14:textId="7FF2AF2D" w:rsidR="00D45846" w:rsidRPr="006C4D1F" w:rsidRDefault="00D45846" w:rsidP="001273C7">
      <w:pPr>
        <w:pStyle w:val="ThnVnban"/>
        <w:rPr>
          <w:szCs w:val="26"/>
        </w:rPr>
      </w:pPr>
      <w:r w:rsidRPr="006C4D1F">
        <w:rPr>
          <w:noProof/>
          <w:szCs w:val="26"/>
        </w:rPr>
        <w:drawing>
          <wp:inline distT="0" distB="0" distL="0" distR="0" wp14:anchorId="6021A2A3" wp14:editId="3459F478">
            <wp:extent cx="5575935" cy="1454785"/>
            <wp:effectExtent l="0" t="0" r="5715" b="0"/>
            <wp:docPr id="1857996927" name="Hình ảnh 17" descr="Ảnh có chứa văn bản, hàng,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96927" name="Hình ảnh 17" descr="Ảnh có chứa văn bản, hàng, Phông chữ, số&#10;&#10;Nội dung do AI tạo ra có thể không chính xác."/>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5935" cy="1454785"/>
                    </a:xfrm>
                    <a:prstGeom prst="rect">
                      <a:avLst/>
                    </a:prstGeom>
                    <a:noFill/>
                    <a:ln>
                      <a:noFill/>
                    </a:ln>
                  </pic:spPr>
                </pic:pic>
              </a:graphicData>
            </a:graphic>
          </wp:inline>
        </w:drawing>
      </w:r>
    </w:p>
    <w:p w14:paraId="0B34576D" w14:textId="1CF3B5A1" w:rsidR="00D45846" w:rsidRPr="006C4D1F" w:rsidRDefault="00D45846" w:rsidP="00D45846">
      <w:pPr>
        <w:pStyle w:val="Chuthich"/>
        <w:rPr>
          <w:bCs w:val="0"/>
          <w:szCs w:val="26"/>
          <w:lang w:val="vi-VN"/>
        </w:rPr>
      </w:pPr>
      <w:r>
        <w:t>Hình 17. Giao diện Quản lý nhân viên</w:t>
      </w:r>
    </w:p>
    <w:p w14:paraId="720AA1E6" w14:textId="77777777" w:rsidR="00D45846" w:rsidRPr="006C4D1F" w:rsidRDefault="00D45846" w:rsidP="00D45846">
      <w:pPr>
        <w:pStyle w:val="u2"/>
        <w:rPr>
          <w:b w:val="0"/>
          <w:bCs w:val="0"/>
          <w:lang w:val="vi-VN"/>
        </w:rPr>
      </w:pPr>
      <w:bookmarkStart w:id="41" w:name="_Toc29414"/>
      <w:r w:rsidRPr="006C4D1F">
        <w:rPr>
          <w:b w:val="0"/>
          <w:bCs w:val="0"/>
          <w:lang w:val="vi-VN"/>
        </w:rPr>
        <w:t>Giao diện tính tiền điện</w:t>
      </w:r>
      <w:bookmarkEnd w:id="41"/>
      <w:r w:rsidRPr="006C4D1F">
        <w:rPr>
          <w:b w:val="0"/>
          <w:bCs w:val="0"/>
          <w:lang w:val="vi-VN"/>
        </w:rPr>
        <w:t xml:space="preserve"> </w:t>
      </w:r>
    </w:p>
    <w:p w14:paraId="1CF1E254" w14:textId="0D2D6D42" w:rsidR="00D45846" w:rsidRPr="006C4D1F" w:rsidRDefault="00D45846" w:rsidP="001273C7">
      <w:pPr>
        <w:pStyle w:val="ThnVnban"/>
        <w:rPr>
          <w:szCs w:val="26"/>
        </w:rPr>
      </w:pPr>
      <w:r w:rsidRPr="006C4D1F">
        <w:rPr>
          <w:noProof/>
          <w:szCs w:val="26"/>
        </w:rPr>
        <w:drawing>
          <wp:inline distT="0" distB="0" distL="0" distR="0" wp14:anchorId="05691E96" wp14:editId="1E0D244B">
            <wp:extent cx="5575935" cy="2769235"/>
            <wp:effectExtent l="0" t="0" r="5715" b="0"/>
            <wp:docPr id="710455552" name="Hình ảnh 16"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55552" name="Hình ảnh 16" descr="Ảnh có chứa văn bản, ảnh chụp màn hình, số, Phông chữ&#10;&#10;Nội dung do AI tạo ra có thể không chính xá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5935" cy="2769235"/>
                    </a:xfrm>
                    <a:prstGeom prst="rect">
                      <a:avLst/>
                    </a:prstGeom>
                    <a:noFill/>
                    <a:ln>
                      <a:noFill/>
                    </a:ln>
                  </pic:spPr>
                </pic:pic>
              </a:graphicData>
            </a:graphic>
          </wp:inline>
        </w:drawing>
      </w:r>
    </w:p>
    <w:p w14:paraId="0684680B" w14:textId="129DC98F" w:rsidR="00D45846" w:rsidRPr="006C4D1F" w:rsidRDefault="00D45846" w:rsidP="001273C7">
      <w:pPr>
        <w:pStyle w:val="ThnVnban"/>
        <w:rPr>
          <w:szCs w:val="26"/>
        </w:rPr>
      </w:pPr>
      <w:r w:rsidRPr="006C4D1F">
        <w:rPr>
          <w:noProof/>
          <w:szCs w:val="26"/>
        </w:rPr>
        <w:drawing>
          <wp:inline distT="0" distB="0" distL="0" distR="0" wp14:anchorId="2CC70C07" wp14:editId="614B3A6C">
            <wp:extent cx="5575935" cy="2644140"/>
            <wp:effectExtent l="0" t="0" r="5715" b="3810"/>
            <wp:docPr id="1995878802" name="Hình ảnh 15"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78802" name="Hình ảnh 15" descr="Ảnh có chứa văn bản, ảnh chụp màn hình, số, Phông chữ&#10;&#10;Nội dung do AI tạo ra có thể không chính xác."/>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5935" cy="2644140"/>
                    </a:xfrm>
                    <a:prstGeom prst="rect">
                      <a:avLst/>
                    </a:prstGeom>
                    <a:noFill/>
                    <a:ln>
                      <a:noFill/>
                    </a:ln>
                  </pic:spPr>
                </pic:pic>
              </a:graphicData>
            </a:graphic>
          </wp:inline>
        </w:drawing>
      </w:r>
    </w:p>
    <w:p w14:paraId="209811F7" w14:textId="454F65A4" w:rsidR="00D45846" w:rsidRPr="006C4D1F" w:rsidRDefault="00D45846" w:rsidP="00D45846">
      <w:pPr>
        <w:pStyle w:val="Chuthich"/>
        <w:rPr>
          <w:bCs w:val="0"/>
          <w:szCs w:val="26"/>
          <w:lang w:val="vi-VN"/>
        </w:rPr>
      </w:pPr>
      <w:r>
        <w:t>Hình 18. Giao diện tính tiền điện</w:t>
      </w:r>
    </w:p>
    <w:p w14:paraId="04F5EB67" w14:textId="77777777" w:rsidR="00D45846" w:rsidRPr="006C4D1F" w:rsidRDefault="00D45846" w:rsidP="00D45846">
      <w:pPr>
        <w:pStyle w:val="u2"/>
        <w:rPr>
          <w:b w:val="0"/>
          <w:bCs w:val="0"/>
          <w:lang w:val="vi-VN"/>
        </w:rPr>
      </w:pPr>
      <w:bookmarkStart w:id="42" w:name="_Toc23765"/>
      <w:r w:rsidRPr="006C4D1F">
        <w:rPr>
          <w:b w:val="0"/>
          <w:bCs w:val="0"/>
          <w:lang w:val="vi-VN"/>
        </w:rPr>
        <w:lastRenderedPageBreak/>
        <w:t>Giao diện chi tiết hóa đơn</w:t>
      </w:r>
      <w:bookmarkEnd w:id="42"/>
    </w:p>
    <w:p w14:paraId="69548A82" w14:textId="2152E460" w:rsidR="00D45846" w:rsidRPr="006C4D1F" w:rsidRDefault="00D45846" w:rsidP="001273C7">
      <w:pPr>
        <w:pStyle w:val="ThnVnban"/>
        <w:rPr>
          <w:szCs w:val="26"/>
          <w:lang w:val="vi-VN"/>
        </w:rPr>
      </w:pPr>
      <w:r w:rsidRPr="006C4D1F">
        <w:rPr>
          <w:noProof/>
          <w:szCs w:val="26"/>
        </w:rPr>
        <w:drawing>
          <wp:inline distT="0" distB="0" distL="0" distR="0" wp14:anchorId="6B253079" wp14:editId="5641C61C">
            <wp:extent cx="5575935" cy="2825115"/>
            <wp:effectExtent l="0" t="0" r="5715" b="0"/>
            <wp:docPr id="1108891637" name="Hình ảnh 14"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1637" name="Hình ảnh 14" descr="Ảnh có chứa văn bản, ảnh chụp màn hình, số, Phông chữ&#10;&#10;Nội dung do AI tạo ra có thể không chính xác."/>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5935" cy="2825115"/>
                    </a:xfrm>
                    <a:prstGeom prst="rect">
                      <a:avLst/>
                    </a:prstGeom>
                    <a:noFill/>
                    <a:ln>
                      <a:noFill/>
                    </a:ln>
                  </pic:spPr>
                </pic:pic>
              </a:graphicData>
            </a:graphic>
          </wp:inline>
        </w:drawing>
      </w:r>
    </w:p>
    <w:p w14:paraId="103A2ECA" w14:textId="72C8DE64" w:rsidR="00F57F15" w:rsidRPr="006C4D1F" w:rsidRDefault="00D45846" w:rsidP="006C4D1F">
      <w:pPr>
        <w:pStyle w:val="Chuthich"/>
        <w:rPr>
          <w:bCs w:val="0"/>
          <w:szCs w:val="26"/>
          <w:lang w:val="vi-VN"/>
        </w:rPr>
      </w:pPr>
      <w:r w:rsidRPr="00054485">
        <w:rPr>
          <w:lang w:val="vi-VN"/>
        </w:rPr>
        <w:t>Hình 19. Giao diện chi tiết hóa đơn</w:t>
      </w:r>
    </w:p>
    <w:p w14:paraId="2321C21E" w14:textId="77777777" w:rsidR="00F57F15" w:rsidRPr="006C4D1F" w:rsidRDefault="00000000">
      <w:pPr>
        <w:pStyle w:val="u1"/>
        <w:numPr>
          <w:ilvl w:val="0"/>
          <w:numId w:val="1"/>
        </w:numPr>
        <w:rPr>
          <w:sz w:val="26"/>
          <w:szCs w:val="26"/>
        </w:rPr>
      </w:pPr>
      <w:bookmarkStart w:id="43" w:name="_heading=h.jpba8wdlijya" w:colFirst="0" w:colLast="0"/>
      <w:bookmarkEnd w:id="43"/>
      <w:r w:rsidRPr="006C4D1F">
        <w:rPr>
          <w:sz w:val="26"/>
          <w:szCs w:val="26"/>
        </w:rPr>
        <w:t>Kiểm thử hộp đen</w:t>
      </w:r>
    </w:p>
    <w:p w14:paraId="13653032" w14:textId="7C3AC903" w:rsidR="002315C4" w:rsidRPr="006C4D1F" w:rsidRDefault="006C4D1F" w:rsidP="002315C4">
      <w:pPr>
        <w:pStyle w:val="u1"/>
        <w:rPr>
          <w:rFonts w:asciiTheme="majorHAnsi" w:hAnsiTheme="majorHAnsi" w:cstheme="majorHAnsi"/>
          <w:b w:val="0"/>
          <w:bCs w:val="0"/>
          <w:sz w:val="26"/>
          <w:szCs w:val="26"/>
        </w:rPr>
      </w:pPr>
      <w:bookmarkStart w:id="44" w:name="_heading=h.g646qc2dgcwn" w:colFirst="0" w:colLast="0"/>
      <w:bookmarkEnd w:id="44"/>
      <w:r w:rsidRPr="006C4D1F">
        <w:rPr>
          <w:rFonts w:asciiTheme="majorHAnsi" w:hAnsiTheme="majorHAnsi" w:cstheme="majorHAnsi"/>
          <w:b w:val="0"/>
          <w:bCs w:val="0"/>
          <w:sz w:val="26"/>
          <w:szCs w:val="26"/>
        </w:rPr>
        <w:t>3</w:t>
      </w:r>
      <w:r w:rsidRPr="006C4D1F">
        <w:rPr>
          <w:rFonts w:asciiTheme="majorHAnsi" w:hAnsiTheme="majorHAnsi" w:cstheme="majorHAnsi"/>
          <w:b w:val="0"/>
          <w:bCs w:val="0"/>
          <w:sz w:val="26"/>
          <w:szCs w:val="26"/>
          <w:lang w:val="vi-VN"/>
        </w:rPr>
        <w:t>.1</w:t>
      </w:r>
      <w:r w:rsidR="002315C4" w:rsidRPr="006C4D1F">
        <w:rPr>
          <w:rFonts w:asciiTheme="majorHAnsi" w:hAnsiTheme="majorHAnsi" w:cstheme="majorHAnsi"/>
          <w:b w:val="0"/>
          <w:bCs w:val="0"/>
          <w:sz w:val="26"/>
          <w:szCs w:val="26"/>
        </w:rPr>
        <w:t>. Tổng quan</w:t>
      </w:r>
    </w:p>
    <w:p w14:paraId="2BF6B86B" w14:textId="77777777" w:rsidR="002315C4" w:rsidRPr="006C4D1F" w:rsidRDefault="002315C4" w:rsidP="002315C4">
      <w:pPr>
        <w:rPr>
          <w:rFonts w:asciiTheme="majorHAnsi" w:hAnsiTheme="majorHAnsi" w:cstheme="majorHAnsi"/>
        </w:rPr>
      </w:pPr>
      <w:r w:rsidRPr="006C4D1F">
        <w:rPr>
          <w:rFonts w:asciiTheme="majorHAnsi" w:hAnsiTheme="majorHAnsi" w:cstheme="majorHAnsi"/>
        </w:rPr>
        <w:t>Tài liệu này mô tả các trường hợp kiểm thử hộp đen cho website quản lý và tính tiền điện. Các test case được xây dựng dựa trên cấu trúc source code, các màn hình/chức năng và dữ liệu mẫu được cung cấp. Mục tiêu là kiểm tra hành vi quan sát được của hệ thống thông qua dữ liệu đầu vào, thao tác và kết quả đầu ra.</w:t>
      </w:r>
    </w:p>
    <w:p w14:paraId="330DBAF0" w14:textId="310026DA" w:rsidR="002315C4" w:rsidRPr="006C4D1F" w:rsidRDefault="006C4D1F" w:rsidP="002315C4">
      <w:pPr>
        <w:pStyle w:val="u1"/>
        <w:rPr>
          <w:rFonts w:asciiTheme="majorHAnsi" w:hAnsiTheme="majorHAnsi" w:cstheme="majorHAnsi"/>
          <w:b w:val="0"/>
          <w:bCs w:val="0"/>
          <w:sz w:val="26"/>
          <w:szCs w:val="26"/>
        </w:rPr>
      </w:pPr>
      <w:r w:rsidRPr="006C4D1F">
        <w:rPr>
          <w:rFonts w:asciiTheme="majorHAnsi" w:hAnsiTheme="majorHAnsi" w:cstheme="majorHAnsi"/>
          <w:b w:val="0"/>
          <w:bCs w:val="0"/>
          <w:sz w:val="26"/>
          <w:szCs w:val="26"/>
        </w:rPr>
        <w:t>3</w:t>
      </w:r>
      <w:r w:rsidRPr="006C4D1F">
        <w:rPr>
          <w:rFonts w:asciiTheme="majorHAnsi" w:hAnsiTheme="majorHAnsi" w:cstheme="majorHAnsi"/>
          <w:b w:val="0"/>
          <w:bCs w:val="0"/>
          <w:sz w:val="26"/>
          <w:szCs w:val="26"/>
          <w:lang w:val="vi-VN"/>
        </w:rPr>
        <w:t>.2</w:t>
      </w:r>
      <w:r w:rsidR="002315C4" w:rsidRPr="006C4D1F">
        <w:rPr>
          <w:rFonts w:asciiTheme="majorHAnsi" w:hAnsiTheme="majorHAnsi" w:cstheme="majorHAnsi"/>
          <w:b w:val="0"/>
          <w:bCs w:val="0"/>
          <w:sz w:val="26"/>
          <w:szCs w:val="26"/>
        </w:rPr>
        <w:t>. Phạm vi kiểm thử</w:t>
      </w:r>
    </w:p>
    <w:p w14:paraId="30C94967"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Đăng nhập, đăng xuất và điều hướng/phiên làm việc.</w:t>
      </w:r>
    </w:p>
    <w:p w14:paraId="3511C172"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Quản lý nhân viên.</w:t>
      </w:r>
    </w:p>
    <w:p w14:paraId="053701C4"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Quản lý khách hàng.</w:t>
      </w:r>
    </w:p>
    <w:p w14:paraId="2A4B7D64"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Quản lý điện kế.</w:t>
      </w:r>
    </w:p>
    <w:p w14:paraId="2D164038"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Quản lý bảng giá điện.</w:t>
      </w:r>
    </w:p>
    <w:p w14:paraId="49AA647B"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Nhập chỉ số, tính tiền và lập hóa đơn.</w:t>
      </w:r>
    </w:p>
    <w:p w14:paraId="28DDAF1B"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Tra cứu khách hàng, điện kế, hóa đơn; xem chi tiết và in hóa đơn.</w:t>
      </w:r>
    </w:p>
    <w:p w14:paraId="5B937247"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Theo dõi nợ, xem chi tiết nợ và cập nhật trạng thái thanh toán.</w:t>
      </w:r>
    </w:p>
    <w:p w14:paraId="4293F4F8"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Kiểm tra giao diện, tính toàn vẹn dữ liệu, xử lý lỗi và một số đầu vào bảo mật.</w:t>
      </w:r>
    </w:p>
    <w:p w14:paraId="4129AC81" w14:textId="64F3C062" w:rsidR="002315C4" w:rsidRPr="006C4D1F" w:rsidRDefault="002315C4" w:rsidP="002315C4">
      <w:pPr>
        <w:pStyle w:val="u1"/>
        <w:rPr>
          <w:rFonts w:asciiTheme="majorHAnsi" w:hAnsiTheme="majorHAnsi" w:cstheme="majorHAnsi"/>
          <w:b w:val="0"/>
          <w:bCs w:val="0"/>
          <w:sz w:val="26"/>
          <w:szCs w:val="26"/>
        </w:rPr>
      </w:pPr>
      <w:r w:rsidRPr="006C4D1F">
        <w:rPr>
          <w:rFonts w:asciiTheme="majorHAnsi" w:hAnsiTheme="majorHAnsi" w:cstheme="majorHAnsi"/>
          <w:b w:val="0"/>
          <w:bCs w:val="0"/>
          <w:sz w:val="26"/>
          <w:szCs w:val="26"/>
        </w:rPr>
        <w:t>3.</w:t>
      </w:r>
      <w:r w:rsidR="00A50B65">
        <w:rPr>
          <w:rFonts w:asciiTheme="majorHAnsi" w:hAnsiTheme="majorHAnsi" w:cstheme="majorHAnsi"/>
          <w:b w:val="0"/>
          <w:bCs w:val="0"/>
          <w:sz w:val="26"/>
          <w:szCs w:val="26"/>
        </w:rPr>
        <w:t>3</w:t>
      </w:r>
      <w:r w:rsidR="00A50B65">
        <w:rPr>
          <w:rFonts w:asciiTheme="majorHAnsi" w:hAnsiTheme="majorHAnsi" w:cstheme="majorHAnsi"/>
          <w:b w:val="0"/>
          <w:bCs w:val="0"/>
          <w:sz w:val="26"/>
          <w:szCs w:val="26"/>
          <w:lang w:val="vi-VN"/>
        </w:rPr>
        <w:t>.</w:t>
      </w:r>
      <w:r w:rsidRPr="006C4D1F">
        <w:rPr>
          <w:rFonts w:asciiTheme="majorHAnsi" w:hAnsiTheme="majorHAnsi" w:cstheme="majorHAnsi"/>
          <w:b w:val="0"/>
          <w:bCs w:val="0"/>
          <w:sz w:val="26"/>
          <w:szCs w:val="26"/>
        </w:rPr>
        <w:t xml:space="preserve"> Phương pháp và quy ước</w:t>
      </w:r>
    </w:p>
    <w:p w14:paraId="76CBA59B" w14:textId="77777777" w:rsidR="002315C4" w:rsidRPr="006C4D1F" w:rsidRDefault="002315C4" w:rsidP="002315C4">
      <w:pPr>
        <w:rPr>
          <w:rFonts w:asciiTheme="majorHAnsi" w:hAnsiTheme="majorHAnsi" w:cstheme="majorHAnsi"/>
        </w:rPr>
      </w:pPr>
      <w:r w:rsidRPr="006C4D1F">
        <w:rPr>
          <w:rFonts w:asciiTheme="majorHAnsi" w:hAnsiTheme="majorHAnsi" w:cstheme="majorHAnsi"/>
        </w:rPr>
        <w:t>Kiểm thử hộp đen không dựa vào việc đọc/đánh giá thuật toán nội bộ để quyết định Pass/Fail; người kiểm thử cung cấp dữ liệu, thực hiện các bước và so sánh kết quả thực tế với kết quả mong đợi.</w:t>
      </w:r>
    </w:p>
    <w:p w14:paraId="7D9D15DA"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Phân vùng tương đương: dữ liệu hợp lệ và không hợp lệ.</w:t>
      </w:r>
    </w:p>
    <w:p w14:paraId="0E5C57CA"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lastRenderedPageBreak/>
        <w:t>Phân tích giá trị biên: độ dài mã, ngưỡng bậc giá, chỉ số điện, trường bắt buộc.</w:t>
      </w:r>
    </w:p>
    <w:p w14:paraId="07A0A326"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Kiểm thử luồng nghiệp vụ: tạo khách hàng → điện kế → hóa đơn → theo dõi nợ → thanh toán.</w:t>
      </w:r>
    </w:p>
    <w:p w14:paraId="389F9636"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Kiểm thử phân quyền/đầu vào: truy cập trực tiếp URL, chuỗi có dấu hiệu SQL injection/XSS.</w:t>
      </w:r>
    </w:p>
    <w:p w14:paraId="5D52724D" w14:textId="77777777" w:rsidR="002315C4" w:rsidRPr="006C4D1F" w:rsidRDefault="002315C4" w:rsidP="002315C4">
      <w:pPr>
        <w:pStyle w:val="Duudong"/>
        <w:numPr>
          <w:ilvl w:val="0"/>
          <w:numId w:val="11"/>
        </w:numPr>
        <w:tabs>
          <w:tab w:val="clear" w:pos="780"/>
          <w:tab w:val="left" w:pos="360"/>
        </w:tabs>
        <w:spacing w:before="0" w:after="60" w:line="276" w:lineRule="auto"/>
        <w:ind w:left="360"/>
        <w:contextualSpacing/>
        <w:jc w:val="left"/>
        <w:rPr>
          <w:rFonts w:asciiTheme="majorHAnsi" w:hAnsiTheme="majorHAnsi" w:cstheme="majorHAnsi"/>
          <w:szCs w:val="26"/>
        </w:rPr>
      </w:pPr>
      <w:r w:rsidRPr="006C4D1F">
        <w:rPr>
          <w:rFonts w:asciiTheme="majorHAnsi" w:hAnsiTheme="majorHAnsi" w:cstheme="majorHAnsi"/>
          <w:szCs w:val="26"/>
        </w:rPr>
        <w:t>Trạng thái mặc định của tất cả test case là “Chưa chạy”; chỉ đánh dấu Pass/Fail sau khi thực hiện.</w:t>
      </w:r>
    </w:p>
    <w:p w14:paraId="3EF7E843" w14:textId="2B004580" w:rsidR="002315C4" w:rsidRPr="006C4D1F" w:rsidRDefault="00A50B65" w:rsidP="002315C4">
      <w:pPr>
        <w:pStyle w:val="u1"/>
        <w:rPr>
          <w:rFonts w:asciiTheme="majorHAnsi" w:hAnsiTheme="majorHAnsi" w:cstheme="majorHAnsi"/>
          <w:b w:val="0"/>
          <w:bCs w:val="0"/>
          <w:sz w:val="26"/>
          <w:szCs w:val="26"/>
        </w:rPr>
      </w:pPr>
      <w:r>
        <w:rPr>
          <w:rFonts w:asciiTheme="majorHAnsi" w:hAnsiTheme="majorHAnsi" w:cstheme="majorHAnsi"/>
          <w:b w:val="0"/>
          <w:bCs w:val="0"/>
          <w:sz w:val="26"/>
          <w:szCs w:val="26"/>
        </w:rPr>
        <w:t>3</w:t>
      </w:r>
      <w:r>
        <w:rPr>
          <w:rFonts w:asciiTheme="majorHAnsi" w:hAnsiTheme="majorHAnsi" w:cstheme="majorHAnsi"/>
          <w:b w:val="0"/>
          <w:bCs w:val="0"/>
          <w:sz w:val="26"/>
          <w:szCs w:val="26"/>
          <w:lang w:val="vi-VN"/>
        </w:rPr>
        <w:t>.</w:t>
      </w:r>
      <w:r w:rsidR="002315C4" w:rsidRPr="006C4D1F">
        <w:rPr>
          <w:rFonts w:asciiTheme="majorHAnsi" w:hAnsiTheme="majorHAnsi" w:cstheme="majorHAnsi"/>
          <w:b w:val="0"/>
          <w:bCs w:val="0"/>
          <w:sz w:val="26"/>
          <w:szCs w:val="26"/>
        </w:rPr>
        <w:t>4. Môi trường và dữ liệu kiểm thử</w:t>
      </w:r>
    </w:p>
    <w:p w14:paraId="47962895" w14:textId="77777777" w:rsidR="002315C4" w:rsidRPr="006C4D1F" w:rsidRDefault="002315C4" w:rsidP="002315C4">
      <w:pPr>
        <w:rPr>
          <w:rFonts w:asciiTheme="majorHAnsi" w:hAnsiTheme="majorHAnsi" w:cstheme="majorHAnsi"/>
        </w:rPr>
      </w:pPr>
      <w:r w:rsidRPr="006C4D1F">
        <w:rPr>
          <w:rFonts w:asciiTheme="majorHAnsi" w:hAnsiTheme="majorHAnsi" w:cstheme="majorHAnsi"/>
        </w:rPr>
        <w:t>Môi trường gợi ý: máy local, PHP + Apache và MySQL/MariaDB, trình duyệt hiện đại; import cơ sở dữ liệu testdien.sql theo hướng dẫn dự án. README cung cấp tài khoản cục bộ nv1@gmail.com / 12345. Thông tin cấu hình có thể khác trên máy người thực hiện, cần xác nhận trước khi chạy.</w:t>
      </w:r>
    </w:p>
    <w:p w14:paraId="669FB897" w14:textId="77777777" w:rsidR="002315C4" w:rsidRPr="006C4D1F" w:rsidRDefault="002315C4" w:rsidP="002315C4">
      <w:pPr>
        <w:rPr>
          <w:rFonts w:asciiTheme="majorHAnsi" w:hAnsiTheme="majorHAnsi" w:cstheme="majorHAnsi"/>
        </w:rPr>
      </w:pPr>
      <w:r w:rsidRPr="006C4D1F">
        <w:rPr>
          <w:rFonts w:asciiTheme="majorHAnsi" w:hAnsiTheme="majorHAnsi" w:cstheme="majorHAnsi"/>
        </w:rPr>
        <w:t>Cảnh báo: dùng bản sao cơ sở dữ liệu kiểm thử. Không thử thêm/sửa/xóa dữ liệu hoặc đổi trạng thái thanh toán trên hệ thống thật. Dùng mã dữ liệu test riêng và dọn dữ liệu sau khi hoàn thành.</w:t>
      </w:r>
    </w:p>
    <w:p w14:paraId="1879583E" w14:textId="18B6F174" w:rsidR="002315C4" w:rsidRPr="006C4D1F" w:rsidRDefault="00A50B65" w:rsidP="002315C4">
      <w:pPr>
        <w:pStyle w:val="u1"/>
        <w:rPr>
          <w:rFonts w:asciiTheme="majorHAnsi" w:hAnsiTheme="majorHAnsi" w:cstheme="majorHAnsi"/>
          <w:b w:val="0"/>
          <w:bCs w:val="0"/>
          <w:sz w:val="26"/>
          <w:szCs w:val="26"/>
        </w:rPr>
      </w:pPr>
      <w:r>
        <w:rPr>
          <w:rFonts w:asciiTheme="majorHAnsi" w:hAnsiTheme="majorHAnsi" w:cstheme="majorHAnsi"/>
          <w:b w:val="0"/>
          <w:bCs w:val="0"/>
          <w:sz w:val="26"/>
          <w:szCs w:val="26"/>
        </w:rPr>
        <w:t>3</w:t>
      </w:r>
      <w:r>
        <w:rPr>
          <w:rFonts w:asciiTheme="majorHAnsi" w:hAnsiTheme="majorHAnsi" w:cstheme="majorHAnsi"/>
          <w:b w:val="0"/>
          <w:bCs w:val="0"/>
          <w:sz w:val="26"/>
          <w:szCs w:val="26"/>
          <w:lang w:val="vi-VN"/>
        </w:rPr>
        <w:t>.</w:t>
      </w:r>
      <w:r w:rsidR="002315C4" w:rsidRPr="006C4D1F">
        <w:rPr>
          <w:rFonts w:asciiTheme="majorHAnsi" w:hAnsiTheme="majorHAnsi" w:cstheme="majorHAnsi"/>
          <w:b w:val="0"/>
          <w:bCs w:val="0"/>
          <w:sz w:val="26"/>
          <w:szCs w:val="26"/>
        </w:rPr>
        <w:t>5. Tổng hợp phạm vi test case</w:t>
      </w:r>
    </w:p>
    <w:tbl>
      <w:tblPr>
        <w:tblStyle w:val="LiBang"/>
        <w:tblW w:w="0" w:type="auto"/>
        <w:jc w:val="center"/>
        <w:tblLook w:val="04A0" w:firstRow="1" w:lastRow="0" w:firstColumn="1" w:lastColumn="0" w:noHBand="0" w:noVBand="1"/>
      </w:tblPr>
      <w:tblGrid>
        <w:gridCol w:w="2928"/>
        <w:gridCol w:w="2866"/>
        <w:gridCol w:w="2977"/>
      </w:tblGrid>
      <w:tr w:rsidR="00ED5D2C" w:rsidRPr="006C4D1F" w14:paraId="3564C854" w14:textId="77777777" w:rsidTr="002315C4">
        <w:trPr>
          <w:jc w:val="center"/>
        </w:trPr>
        <w:tc>
          <w:tcPr>
            <w:tcW w:w="3504" w:type="dxa"/>
          </w:tcPr>
          <w:p w14:paraId="023AFEC5"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Phân hệ</w:t>
            </w:r>
          </w:p>
        </w:tc>
        <w:tc>
          <w:tcPr>
            <w:tcW w:w="3504" w:type="dxa"/>
          </w:tcPr>
          <w:p w14:paraId="2C4C808B"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Số test case</w:t>
            </w:r>
          </w:p>
        </w:tc>
        <w:tc>
          <w:tcPr>
            <w:tcW w:w="3504" w:type="dxa"/>
          </w:tcPr>
          <w:p w14:paraId="0DEC1816"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Ghi chú</w:t>
            </w:r>
          </w:p>
        </w:tc>
      </w:tr>
      <w:tr w:rsidR="00ED5D2C" w:rsidRPr="006C4D1F" w14:paraId="7BC2696E" w14:textId="77777777" w:rsidTr="002315C4">
        <w:trPr>
          <w:jc w:val="center"/>
        </w:trPr>
        <w:tc>
          <w:tcPr>
            <w:tcW w:w="3504" w:type="dxa"/>
            <w:vAlign w:val="center"/>
          </w:tcPr>
          <w:p w14:paraId="76660B2A"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Đăng nhập</w:t>
            </w:r>
          </w:p>
        </w:tc>
        <w:tc>
          <w:tcPr>
            <w:tcW w:w="3504" w:type="dxa"/>
            <w:vAlign w:val="center"/>
          </w:tcPr>
          <w:p w14:paraId="43C7437E"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7</w:t>
            </w:r>
          </w:p>
        </w:tc>
        <w:tc>
          <w:tcPr>
            <w:tcW w:w="3504" w:type="dxa"/>
            <w:vAlign w:val="center"/>
          </w:tcPr>
          <w:p w14:paraId="4E750EB7"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7; Không đạt: 0; Blocked: 0; Chưa chạy: 0</w:t>
            </w:r>
          </w:p>
        </w:tc>
      </w:tr>
      <w:tr w:rsidR="00ED5D2C" w:rsidRPr="006C4D1F" w14:paraId="36A32EFB" w14:textId="77777777" w:rsidTr="002315C4">
        <w:trPr>
          <w:jc w:val="center"/>
        </w:trPr>
        <w:tc>
          <w:tcPr>
            <w:tcW w:w="3504" w:type="dxa"/>
            <w:vAlign w:val="center"/>
          </w:tcPr>
          <w:p w14:paraId="6C5390D4"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Đăng xuất</w:t>
            </w:r>
          </w:p>
        </w:tc>
        <w:tc>
          <w:tcPr>
            <w:tcW w:w="3504" w:type="dxa"/>
            <w:vAlign w:val="center"/>
          </w:tcPr>
          <w:p w14:paraId="5CE7F632"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1</w:t>
            </w:r>
          </w:p>
        </w:tc>
        <w:tc>
          <w:tcPr>
            <w:tcW w:w="3504" w:type="dxa"/>
            <w:vAlign w:val="center"/>
          </w:tcPr>
          <w:p w14:paraId="49DCCCA2"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1; Không đạt: 0; Blocked: 0; Chưa chạy: 0</w:t>
            </w:r>
          </w:p>
        </w:tc>
      </w:tr>
      <w:tr w:rsidR="00ED5D2C" w:rsidRPr="006C4D1F" w14:paraId="32AA1DAD" w14:textId="77777777" w:rsidTr="002315C4">
        <w:trPr>
          <w:jc w:val="center"/>
        </w:trPr>
        <w:tc>
          <w:tcPr>
            <w:tcW w:w="3504" w:type="dxa"/>
            <w:vAlign w:val="center"/>
          </w:tcPr>
          <w:p w14:paraId="2D4E1BA4"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Điều hướng / phiên</w:t>
            </w:r>
          </w:p>
        </w:tc>
        <w:tc>
          <w:tcPr>
            <w:tcW w:w="3504" w:type="dxa"/>
            <w:vAlign w:val="center"/>
          </w:tcPr>
          <w:p w14:paraId="28872EDB"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2</w:t>
            </w:r>
          </w:p>
        </w:tc>
        <w:tc>
          <w:tcPr>
            <w:tcW w:w="3504" w:type="dxa"/>
            <w:vAlign w:val="center"/>
          </w:tcPr>
          <w:p w14:paraId="651D5DF3"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2; Không đạt: 0; Blocked: 0; Chưa chạy: 0</w:t>
            </w:r>
          </w:p>
        </w:tc>
      </w:tr>
      <w:tr w:rsidR="00ED5D2C" w:rsidRPr="006C4D1F" w14:paraId="240A02BD" w14:textId="77777777" w:rsidTr="002315C4">
        <w:trPr>
          <w:jc w:val="center"/>
        </w:trPr>
        <w:tc>
          <w:tcPr>
            <w:tcW w:w="3504" w:type="dxa"/>
            <w:vAlign w:val="center"/>
          </w:tcPr>
          <w:p w14:paraId="43414CFD"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Quản lý nhân viên</w:t>
            </w:r>
          </w:p>
        </w:tc>
        <w:tc>
          <w:tcPr>
            <w:tcW w:w="3504" w:type="dxa"/>
            <w:vAlign w:val="center"/>
          </w:tcPr>
          <w:p w14:paraId="3B336944"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10</w:t>
            </w:r>
          </w:p>
        </w:tc>
        <w:tc>
          <w:tcPr>
            <w:tcW w:w="3504" w:type="dxa"/>
            <w:vAlign w:val="center"/>
          </w:tcPr>
          <w:p w14:paraId="3E5A29FF"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10; Không đạt: 0; Blocked: 0; Chưa chạy: 0</w:t>
            </w:r>
          </w:p>
        </w:tc>
      </w:tr>
      <w:tr w:rsidR="00ED5D2C" w:rsidRPr="006C4D1F" w14:paraId="7FAEB59C" w14:textId="77777777" w:rsidTr="002315C4">
        <w:trPr>
          <w:jc w:val="center"/>
        </w:trPr>
        <w:tc>
          <w:tcPr>
            <w:tcW w:w="3504" w:type="dxa"/>
            <w:vAlign w:val="center"/>
          </w:tcPr>
          <w:p w14:paraId="2F17E41A"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Khách hàng</w:t>
            </w:r>
          </w:p>
        </w:tc>
        <w:tc>
          <w:tcPr>
            <w:tcW w:w="3504" w:type="dxa"/>
            <w:vAlign w:val="center"/>
          </w:tcPr>
          <w:p w14:paraId="4296924F"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15</w:t>
            </w:r>
          </w:p>
        </w:tc>
        <w:tc>
          <w:tcPr>
            <w:tcW w:w="3504" w:type="dxa"/>
            <w:vAlign w:val="center"/>
          </w:tcPr>
          <w:p w14:paraId="2577CAE0"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14; Không đạt: 0; Blocked: 1; Chưa chạy: 0</w:t>
            </w:r>
          </w:p>
        </w:tc>
      </w:tr>
      <w:tr w:rsidR="00ED5D2C" w:rsidRPr="006C4D1F" w14:paraId="635B4220" w14:textId="77777777" w:rsidTr="002315C4">
        <w:trPr>
          <w:jc w:val="center"/>
        </w:trPr>
        <w:tc>
          <w:tcPr>
            <w:tcW w:w="3504" w:type="dxa"/>
            <w:vAlign w:val="center"/>
          </w:tcPr>
          <w:p w14:paraId="6C7A1163"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Điện kế</w:t>
            </w:r>
          </w:p>
        </w:tc>
        <w:tc>
          <w:tcPr>
            <w:tcW w:w="3504" w:type="dxa"/>
            <w:vAlign w:val="center"/>
          </w:tcPr>
          <w:p w14:paraId="21F9FC93"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10</w:t>
            </w:r>
          </w:p>
        </w:tc>
        <w:tc>
          <w:tcPr>
            <w:tcW w:w="3504" w:type="dxa"/>
            <w:vAlign w:val="center"/>
          </w:tcPr>
          <w:p w14:paraId="0E5B65C0"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7; Không đạt: 3; Blocked: 0; Chưa chạy: 0</w:t>
            </w:r>
          </w:p>
        </w:tc>
      </w:tr>
      <w:tr w:rsidR="00ED5D2C" w:rsidRPr="006C4D1F" w14:paraId="026B7CC3" w14:textId="77777777" w:rsidTr="002315C4">
        <w:trPr>
          <w:jc w:val="center"/>
        </w:trPr>
        <w:tc>
          <w:tcPr>
            <w:tcW w:w="3504" w:type="dxa"/>
            <w:vAlign w:val="center"/>
          </w:tcPr>
          <w:p w14:paraId="3F04BB7D"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Bảng giá điện</w:t>
            </w:r>
          </w:p>
        </w:tc>
        <w:tc>
          <w:tcPr>
            <w:tcW w:w="3504" w:type="dxa"/>
            <w:vAlign w:val="center"/>
          </w:tcPr>
          <w:p w14:paraId="33997989"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10</w:t>
            </w:r>
          </w:p>
        </w:tc>
        <w:tc>
          <w:tcPr>
            <w:tcW w:w="3504" w:type="dxa"/>
            <w:vAlign w:val="center"/>
          </w:tcPr>
          <w:p w14:paraId="21D84F6B"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6; Không đạt: 3; Blocked: 1; Chưa chạy: 0</w:t>
            </w:r>
          </w:p>
        </w:tc>
      </w:tr>
      <w:tr w:rsidR="00ED5D2C" w:rsidRPr="006C4D1F" w14:paraId="6962F4A6" w14:textId="77777777" w:rsidTr="002315C4">
        <w:trPr>
          <w:jc w:val="center"/>
        </w:trPr>
        <w:tc>
          <w:tcPr>
            <w:tcW w:w="3504" w:type="dxa"/>
            <w:vAlign w:val="center"/>
          </w:tcPr>
          <w:p w14:paraId="709E03DA"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Tính tiền điện</w:t>
            </w:r>
          </w:p>
        </w:tc>
        <w:tc>
          <w:tcPr>
            <w:tcW w:w="3504" w:type="dxa"/>
            <w:vAlign w:val="center"/>
          </w:tcPr>
          <w:p w14:paraId="7906B92E"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11</w:t>
            </w:r>
          </w:p>
        </w:tc>
        <w:tc>
          <w:tcPr>
            <w:tcW w:w="3504" w:type="dxa"/>
            <w:vAlign w:val="center"/>
          </w:tcPr>
          <w:p w14:paraId="11FB1BB7"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9; Không đạt: 2; Blocked: 0; Chưa chạy: 0</w:t>
            </w:r>
          </w:p>
        </w:tc>
      </w:tr>
      <w:tr w:rsidR="00ED5D2C" w:rsidRPr="006C4D1F" w14:paraId="411DE7C3" w14:textId="77777777" w:rsidTr="002315C4">
        <w:trPr>
          <w:jc w:val="center"/>
        </w:trPr>
        <w:tc>
          <w:tcPr>
            <w:tcW w:w="3504" w:type="dxa"/>
            <w:vAlign w:val="center"/>
          </w:tcPr>
          <w:p w14:paraId="145074DA"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Lập hóa đơn</w:t>
            </w:r>
          </w:p>
        </w:tc>
        <w:tc>
          <w:tcPr>
            <w:tcW w:w="3504" w:type="dxa"/>
            <w:vAlign w:val="center"/>
          </w:tcPr>
          <w:p w14:paraId="6D9F7BED"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7</w:t>
            </w:r>
          </w:p>
        </w:tc>
        <w:tc>
          <w:tcPr>
            <w:tcW w:w="3504" w:type="dxa"/>
            <w:vAlign w:val="center"/>
          </w:tcPr>
          <w:p w14:paraId="1A621DCC"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6; Không đạt: 1; Blocked: 0; Chưa chạy: 0</w:t>
            </w:r>
          </w:p>
        </w:tc>
      </w:tr>
      <w:tr w:rsidR="00ED5D2C" w:rsidRPr="006C4D1F" w14:paraId="28A2FD25" w14:textId="77777777" w:rsidTr="002315C4">
        <w:trPr>
          <w:jc w:val="center"/>
        </w:trPr>
        <w:tc>
          <w:tcPr>
            <w:tcW w:w="3504" w:type="dxa"/>
            <w:vAlign w:val="center"/>
          </w:tcPr>
          <w:p w14:paraId="3350F6B6"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Hóa đơn</w:t>
            </w:r>
          </w:p>
        </w:tc>
        <w:tc>
          <w:tcPr>
            <w:tcW w:w="3504" w:type="dxa"/>
            <w:vAlign w:val="center"/>
          </w:tcPr>
          <w:p w14:paraId="441579E9"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6</w:t>
            </w:r>
          </w:p>
        </w:tc>
        <w:tc>
          <w:tcPr>
            <w:tcW w:w="3504" w:type="dxa"/>
            <w:vAlign w:val="center"/>
          </w:tcPr>
          <w:p w14:paraId="06F2B8AA"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4; Không đạt: 2; Blocked: 0; Chưa chạy: 0</w:t>
            </w:r>
          </w:p>
        </w:tc>
      </w:tr>
      <w:tr w:rsidR="00ED5D2C" w:rsidRPr="006C4D1F" w14:paraId="7E2BDCD4" w14:textId="77777777" w:rsidTr="002315C4">
        <w:trPr>
          <w:jc w:val="center"/>
        </w:trPr>
        <w:tc>
          <w:tcPr>
            <w:tcW w:w="3504" w:type="dxa"/>
            <w:vAlign w:val="center"/>
          </w:tcPr>
          <w:p w14:paraId="0FD62E70"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Tra cứu khách hàng</w:t>
            </w:r>
          </w:p>
        </w:tc>
        <w:tc>
          <w:tcPr>
            <w:tcW w:w="3504" w:type="dxa"/>
            <w:vAlign w:val="center"/>
          </w:tcPr>
          <w:p w14:paraId="26C048CB"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3</w:t>
            </w:r>
          </w:p>
        </w:tc>
        <w:tc>
          <w:tcPr>
            <w:tcW w:w="3504" w:type="dxa"/>
            <w:vAlign w:val="center"/>
          </w:tcPr>
          <w:p w14:paraId="39B55FE0"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3; Không đạt: 0; Blocked: 0; Chưa chạy: 0</w:t>
            </w:r>
          </w:p>
        </w:tc>
      </w:tr>
      <w:tr w:rsidR="00ED5D2C" w:rsidRPr="006C4D1F" w14:paraId="343670A5" w14:textId="77777777" w:rsidTr="002315C4">
        <w:trPr>
          <w:jc w:val="center"/>
        </w:trPr>
        <w:tc>
          <w:tcPr>
            <w:tcW w:w="3504" w:type="dxa"/>
            <w:vAlign w:val="center"/>
          </w:tcPr>
          <w:p w14:paraId="73C3A3A7"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Tra cứu điện kế</w:t>
            </w:r>
          </w:p>
        </w:tc>
        <w:tc>
          <w:tcPr>
            <w:tcW w:w="3504" w:type="dxa"/>
            <w:vAlign w:val="center"/>
          </w:tcPr>
          <w:p w14:paraId="336A3A93"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1</w:t>
            </w:r>
          </w:p>
        </w:tc>
        <w:tc>
          <w:tcPr>
            <w:tcW w:w="3504" w:type="dxa"/>
            <w:vAlign w:val="center"/>
          </w:tcPr>
          <w:p w14:paraId="0D55EB74"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1; Không đạt: 0; Blocked: 0; Chưa chạy: 0</w:t>
            </w:r>
          </w:p>
        </w:tc>
      </w:tr>
      <w:tr w:rsidR="00ED5D2C" w:rsidRPr="006C4D1F" w14:paraId="7D287F21" w14:textId="77777777" w:rsidTr="002315C4">
        <w:trPr>
          <w:jc w:val="center"/>
        </w:trPr>
        <w:tc>
          <w:tcPr>
            <w:tcW w:w="3504" w:type="dxa"/>
            <w:vAlign w:val="center"/>
          </w:tcPr>
          <w:p w14:paraId="278C49ED"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lastRenderedPageBreak/>
              <w:t>Tra cứu hóa đơn</w:t>
            </w:r>
          </w:p>
        </w:tc>
        <w:tc>
          <w:tcPr>
            <w:tcW w:w="3504" w:type="dxa"/>
            <w:vAlign w:val="center"/>
          </w:tcPr>
          <w:p w14:paraId="4BFCD6B9"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1</w:t>
            </w:r>
          </w:p>
        </w:tc>
        <w:tc>
          <w:tcPr>
            <w:tcW w:w="3504" w:type="dxa"/>
            <w:vAlign w:val="center"/>
          </w:tcPr>
          <w:p w14:paraId="3DC657F1"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1; Không đạt: 0; Blocked: 0; Chưa chạy: 0</w:t>
            </w:r>
          </w:p>
        </w:tc>
      </w:tr>
      <w:tr w:rsidR="00ED5D2C" w:rsidRPr="006C4D1F" w14:paraId="46A84266" w14:textId="77777777" w:rsidTr="002315C4">
        <w:trPr>
          <w:jc w:val="center"/>
        </w:trPr>
        <w:tc>
          <w:tcPr>
            <w:tcW w:w="3504" w:type="dxa"/>
            <w:vAlign w:val="center"/>
          </w:tcPr>
          <w:p w14:paraId="15A2193D"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Tra cứu</w:t>
            </w:r>
          </w:p>
        </w:tc>
        <w:tc>
          <w:tcPr>
            <w:tcW w:w="3504" w:type="dxa"/>
            <w:vAlign w:val="center"/>
          </w:tcPr>
          <w:p w14:paraId="06AF0391"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1</w:t>
            </w:r>
          </w:p>
        </w:tc>
        <w:tc>
          <w:tcPr>
            <w:tcW w:w="3504" w:type="dxa"/>
            <w:vAlign w:val="center"/>
          </w:tcPr>
          <w:p w14:paraId="03289351"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1; Không đạt: 0; Blocked: 0; Chưa chạy: 0</w:t>
            </w:r>
          </w:p>
        </w:tc>
      </w:tr>
      <w:tr w:rsidR="00ED5D2C" w:rsidRPr="006C4D1F" w14:paraId="251A3FDD" w14:textId="77777777" w:rsidTr="002315C4">
        <w:trPr>
          <w:jc w:val="center"/>
        </w:trPr>
        <w:tc>
          <w:tcPr>
            <w:tcW w:w="3504" w:type="dxa"/>
            <w:vAlign w:val="center"/>
          </w:tcPr>
          <w:p w14:paraId="400810D5"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Theo dõi nợ</w:t>
            </w:r>
          </w:p>
        </w:tc>
        <w:tc>
          <w:tcPr>
            <w:tcW w:w="3504" w:type="dxa"/>
            <w:vAlign w:val="center"/>
          </w:tcPr>
          <w:p w14:paraId="107A9AB1"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7</w:t>
            </w:r>
          </w:p>
        </w:tc>
        <w:tc>
          <w:tcPr>
            <w:tcW w:w="3504" w:type="dxa"/>
            <w:vAlign w:val="center"/>
          </w:tcPr>
          <w:p w14:paraId="4A8D2D93"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7; Không đạt: 0; Blocked: 0; Chưa chạy: 0</w:t>
            </w:r>
          </w:p>
        </w:tc>
      </w:tr>
      <w:tr w:rsidR="00ED5D2C" w:rsidRPr="006C4D1F" w14:paraId="200BE5FE" w14:textId="77777777" w:rsidTr="002315C4">
        <w:trPr>
          <w:jc w:val="center"/>
        </w:trPr>
        <w:tc>
          <w:tcPr>
            <w:tcW w:w="3504" w:type="dxa"/>
            <w:vAlign w:val="center"/>
          </w:tcPr>
          <w:p w14:paraId="7B10C47E"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Bảo mật đầu vào</w:t>
            </w:r>
          </w:p>
        </w:tc>
        <w:tc>
          <w:tcPr>
            <w:tcW w:w="3504" w:type="dxa"/>
            <w:vAlign w:val="center"/>
          </w:tcPr>
          <w:p w14:paraId="4D4F135A"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2</w:t>
            </w:r>
          </w:p>
        </w:tc>
        <w:tc>
          <w:tcPr>
            <w:tcW w:w="3504" w:type="dxa"/>
            <w:vAlign w:val="center"/>
          </w:tcPr>
          <w:p w14:paraId="6DA64E04"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1; Không đạt: 1; Blocked: 0; Chưa chạy: 0</w:t>
            </w:r>
          </w:p>
        </w:tc>
      </w:tr>
      <w:tr w:rsidR="00ED5D2C" w:rsidRPr="006C4D1F" w14:paraId="500BA8A9" w14:textId="77777777" w:rsidTr="002315C4">
        <w:trPr>
          <w:jc w:val="center"/>
        </w:trPr>
        <w:tc>
          <w:tcPr>
            <w:tcW w:w="3504" w:type="dxa"/>
            <w:vAlign w:val="center"/>
          </w:tcPr>
          <w:p w14:paraId="0383028A"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Bảo mật phiên</w:t>
            </w:r>
          </w:p>
        </w:tc>
        <w:tc>
          <w:tcPr>
            <w:tcW w:w="3504" w:type="dxa"/>
            <w:vAlign w:val="center"/>
          </w:tcPr>
          <w:p w14:paraId="540523A0"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1</w:t>
            </w:r>
          </w:p>
        </w:tc>
        <w:tc>
          <w:tcPr>
            <w:tcW w:w="3504" w:type="dxa"/>
            <w:vAlign w:val="center"/>
          </w:tcPr>
          <w:p w14:paraId="64349381"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1; Không đạt: 0; Blocked: 0; Chưa chạy: 0</w:t>
            </w:r>
          </w:p>
        </w:tc>
      </w:tr>
      <w:tr w:rsidR="00ED5D2C" w:rsidRPr="006C4D1F" w14:paraId="2079CB16" w14:textId="77777777" w:rsidTr="002315C4">
        <w:trPr>
          <w:jc w:val="center"/>
        </w:trPr>
        <w:tc>
          <w:tcPr>
            <w:tcW w:w="3504" w:type="dxa"/>
            <w:vAlign w:val="center"/>
          </w:tcPr>
          <w:p w14:paraId="6A522B57"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Toàn vẹn dữ liệu</w:t>
            </w:r>
          </w:p>
        </w:tc>
        <w:tc>
          <w:tcPr>
            <w:tcW w:w="3504" w:type="dxa"/>
            <w:vAlign w:val="center"/>
          </w:tcPr>
          <w:p w14:paraId="6D55A18A"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2</w:t>
            </w:r>
          </w:p>
        </w:tc>
        <w:tc>
          <w:tcPr>
            <w:tcW w:w="3504" w:type="dxa"/>
            <w:vAlign w:val="center"/>
          </w:tcPr>
          <w:p w14:paraId="09230B6B"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2; Không đạt: 0; Blocked: 0; Chưa chạy: 0</w:t>
            </w:r>
          </w:p>
        </w:tc>
      </w:tr>
      <w:tr w:rsidR="00ED5D2C" w:rsidRPr="006C4D1F" w14:paraId="7DAA9CB7" w14:textId="77777777" w:rsidTr="002315C4">
        <w:trPr>
          <w:jc w:val="center"/>
        </w:trPr>
        <w:tc>
          <w:tcPr>
            <w:tcW w:w="3504" w:type="dxa"/>
            <w:vAlign w:val="center"/>
          </w:tcPr>
          <w:p w14:paraId="7B70BBD8"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Giao diện</w:t>
            </w:r>
          </w:p>
        </w:tc>
        <w:tc>
          <w:tcPr>
            <w:tcW w:w="3504" w:type="dxa"/>
            <w:vAlign w:val="center"/>
          </w:tcPr>
          <w:p w14:paraId="2EE337CB"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3</w:t>
            </w:r>
          </w:p>
        </w:tc>
        <w:tc>
          <w:tcPr>
            <w:tcW w:w="3504" w:type="dxa"/>
            <w:vAlign w:val="center"/>
          </w:tcPr>
          <w:p w14:paraId="5DE036FE"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2; Không đạt: 1; Blocked: 0; Chưa chạy: 0</w:t>
            </w:r>
          </w:p>
        </w:tc>
      </w:tr>
      <w:tr w:rsidR="00ED5D2C" w:rsidRPr="006C4D1F" w14:paraId="2C7EDDBD" w14:textId="77777777" w:rsidTr="002315C4">
        <w:trPr>
          <w:jc w:val="center"/>
        </w:trPr>
        <w:tc>
          <w:tcPr>
            <w:tcW w:w="3504" w:type="dxa"/>
            <w:vAlign w:val="center"/>
          </w:tcPr>
          <w:p w14:paraId="154B0EA5"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Xử lý lỗi</w:t>
            </w:r>
          </w:p>
        </w:tc>
        <w:tc>
          <w:tcPr>
            <w:tcW w:w="3504" w:type="dxa"/>
            <w:vAlign w:val="center"/>
          </w:tcPr>
          <w:p w14:paraId="7B7D94A6"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2</w:t>
            </w:r>
          </w:p>
        </w:tc>
        <w:tc>
          <w:tcPr>
            <w:tcW w:w="3504" w:type="dxa"/>
            <w:vAlign w:val="center"/>
          </w:tcPr>
          <w:p w14:paraId="1BBC93CD"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0; Không đạt: 2; Blocked: 0; Chưa chạy: 0</w:t>
            </w:r>
          </w:p>
        </w:tc>
      </w:tr>
      <w:tr w:rsidR="00ED5D2C" w:rsidRPr="006C4D1F" w14:paraId="55177138" w14:textId="77777777" w:rsidTr="002315C4">
        <w:trPr>
          <w:jc w:val="center"/>
        </w:trPr>
        <w:tc>
          <w:tcPr>
            <w:tcW w:w="3504" w:type="dxa"/>
            <w:vAlign w:val="center"/>
          </w:tcPr>
          <w:p w14:paraId="1A0D7354"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Luồng đầu-cuối</w:t>
            </w:r>
          </w:p>
        </w:tc>
        <w:tc>
          <w:tcPr>
            <w:tcW w:w="3504" w:type="dxa"/>
            <w:vAlign w:val="center"/>
          </w:tcPr>
          <w:p w14:paraId="110E24ED"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3</w:t>
            </w:r>
          </w:p>
        </w:tc>
        <w:tc>
          <w:tcPr>
            <w:tcW w:w="3504" w:type="dxa"/>
            <w:vAlign w:val="center"/>
          </w:tcPr>
          <w:p w14:paraId="66AB4F8B"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Đạt: 3; Không đạt: 0; Blocked: 0; Chưa chạy: 0</w:t>
            </w:r>
          </w:p>
        </w:tc>
      </w:tr>
      <w:tr w:rsidR="00ED5D2C" w:rsidRPr="006C4D1F" w14:paraId="63899A01" w14:textId="77777777" w:rsidTr="002315C4">
        <w:trPr>
          <w:jc w:val="center"/>
        </w:trPr>
        <w:tc>
          <w:tcPr>
            <w:tcW w:w="3504" w:type="dxa"/>
          </w:tcPr>
          <w:p w14:paraId="7F5F567E"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TỔNG</w:t>
            </w:r>
          </w:p>
        </w:tc>
        <w:tc>
          <w:tcPr>
            <w:tcW w:w="3504" w:type="dxa"/>
          </w:tcPr>
          <w:p w14:paraId="07862839" w14:textId="77777777" w:rsidR="002315C4" w:rsidRPr="006C4D1F" w:rsidRDefault="002315C4" w:rsidP="004606AD">
            <w:pPr>
              <w:rPr>
                <w:rFonts w:asciiTheme="majorHAnsi" w:hAnsiTheme="majorHAnsi" w:cstheme="majorHAnsi"/>
                <w:sz w:val="26"/>
                <w:szCs w:val="26"/>
              </w:rPr>
            </w:pPr>
            <w:r w:rsidRPr="006C4D1F">
              <w:rPr>
                <w:rFonts w:asciiTheme="majorHAnsi" w:hAnsiTheme="majorHAnsi" w:cstheme="majorHAnsi"/>
                <w:sz w:val="26"/>
                <w:szCs w:val="26"/>
              </w:rPr>
              <w:t>105</w:t>
            </w:r>
          </w:p>
        </w:tc>
        <w:tc>
          <w:tcPr>
            <w:tcW w:w="3504" w:type="dxa"/>
          </w:tcPr>
          <w:p w14:paraId="40C1BD57" w14:textId="77777777" w:rsidR="002315C4" w:rsidRPr="006C4D1F" w:rsidRDefault="002315C4" w:rsidP="004606AD">
            <w:pPr>
              <w:rPr>
                <w:rFonts w:asciiTheme="majorHAnsi" w:hAnsiTheme="majorHAnsi" w:cstheme="majorHAnsi"/>
                <w:sz w:val="26"/>
                <w:szCs w:val="26"/>
              </w:rPr>
            </w:pPr>
            <w:r w:rsidRPr="006C4D1F">
              <w:rPr>
                <w:rFonts w:asciiTheme="majorHAnsi" w:eastAsia="Arial" w:hAnsiTheme="majorHAnsi" w:cstheme="majorHAnsi"/>
                <w:sz w:val="26"/>
                <w:szCs w:val="26"/>
              </w:rPr>
              <w:t>Tổng hợp: 88 đạt; 15 không đạt; 2 blocked; 0 chưa chạy. Đã thực thi 103/105 ca.</w:t>
            </w:r>
          </w:p>
        </w:tc>
      </w:tr>
    </w:tbl>
    <w:p w14:paraId="30E60BAE" w14:textId="77777777" w:rsidR="002315C4" w:rsidRPr="00ED5D2C" w:rsidRDefault="002315C4" w:rsidP="002315C4">
      <w:pPr>
        <w:rPr>
          <w:rFonts w:asciiTheme="majorHAnsi" w:hAnsiTheme="majorHAnsi" w:cstheme="majorHAnsi"/>
          <w:sz w:val="28"/>
          <w:szCs w:val="28"/>
        </w:rPr>
      </w:pPr>
      <w:r w:rsidRPr="00ED5D2C">
        <w:rPr>
          <w:rFonts w:asciiTheme="majorHAnsi" w:hAnsiTheme="majorHAnsi" w:cstheme="majorHAnsi"/>
          <w:sz w:val="28"/>
          <w:szCs w:val="28"/>
        </w:rPr>
        <w:br w:type="page"/>
      </w:r>
    </w:p>
    <w:p w14:paraId="045ADA98" w14:textId="531BAD00" w:rsidR="002315C4" w:rsidRPr="00A50B65" w:rsidRDefault="00A50B65" w:rsidP="002315C4">
      <w:pPr>
        <w:pStyle w:val="u1"/>
        <w:rPr>
          <w:rFonts w:asciiTheme="majorHAnsi" w:hAnsiTheme="majorHAnsi" w:cstheme="majorHAnsi"/>
          <w:b w:val="0"/>
          <w:bCs w:val="0"/>
          <w:sz w:val="26"/>
          <w:szCs w:val="26"/>
        </w:rPr>
      </w:pPr>
      <w:r w:rsidRPr="00A50B65">
        <w:rPr>
          <w:rFonts w:asciiTheme="majorHAnsi" w:hAnsiTheme="majorHAnsi" w:cstheme="majorHAnsi"/>
          <w:b w:val="0"/>
          <w:bCs w:val="0"/>
          <w:sz w:val="26"/>
          <w:szCs w:val="26"/>
        </w:rPr>
        <w:lastRenderedPageBreak/>
        <w:t>3</w:t>
      </w:r>
      <w:r w:rsidRPr="00A50B65">
        <w:rPr>
          <w:rFonts w:asciiTheme="majorHAnsi" w:hAnsiTheme="majorHAnsi" w:cstheme="majorHAnsi"/>
          <w:b w:val="0"/>
          <w:bCs w:val="0"/>
          <w:sz w:val="26"/>
          <w:szCs w:val="26"/>
          <w:lang w:val="vi-VN"/>
        </w:rPr>
        <w:t>.</w:t>
      </w:r>
      <w:r w:rsidR="002315C4" w:rsidRPr="00A50B65">
        <w:rPr>
          <w:rFonts w:asciiTheme="majorHAnsi" w:hAnsiTheme="majorHAnsi" w:cstheme="majorHAnsi"/>
          <w:b w:val="0"/>
          <w:bCs w:val="0"/>
          <w:sz w:val="26"/>
          <w:szCs w:val="26"/>
        </w:rPr>
        <w:t>6. Danh sách test case chi tiết</w:t>
      </w:r>
    </w:p>
    <w:p w14:paraId="2C80BE87" w14:textId="77777777" w:rsidR="002315C4" w:rsidRPr="00A50B65" w:rsidRDefault="002315C4" w:rsidP="002315C4">
      <w:pPr>
        <w:rPr>
          <w:rFonts w:asciiTheme="majorHAnsi" w:hAnsiTheme="majorHAnsi" w:cstheme="majorHAnsi"/>
        </w:rPr>
      </w:pPr>
      <w:r w:rsidRPr="00A50B65">
        <w:rPr>
          <w:rFonts w:asciiTheme="majorHAnsi" w:hAnsiTheme="majorHAnsi" w:cstheme="majorHAnsi"/>
        </w:rPr>
        <w:t>Mỗi test case được trình bày riêng để dễ đọc, thực hiện và ghi nhận kết quả. Kết quả thực tế và trạng thái cần được cập nhật sau khi chạy.</w:t>
      </w:r>
    </w:p>
    <w:p w14:paraId="621A1B8E" w14:textId="77777777" w:rsidR="002315C4" w:rsidRPr="00A50B65" w:rsidRDefault="002315C4" w:rsidP="002315C4">
      <w:pPr>
        <w:pStyle w:val="u2"/>
        <w:rPr>
          <w:rFonts w:asciiTheme="majorHAnsi" w:hAnsiTheme="majorHAnsi" w:cstheme="majorHAnsi"/>
          <w:b w:val="0"/>
          <w:bCs w:val="0"/>
        </w:rPr>
      </w:pPr>
      <w:r w:rsidRPr="00A50B65">
        <w:rPr>
          <w:rFonts w:asciiTheme="majorHAnsi" w:hAnsiTheme="majorHAnsi" w:cstheme="majorHAnsi"/>
          <w:b w:val="0"/>
          <w:bCs w:val="0"/>
        </w:rPr>
        <w:t>Đăng nhập</w:t>
      </w:r>
    </w:p>
    <w:p w14:paraId="1EA0009D" w14:textId="38376B0E" w:rsidR="002315C4" w:rsidRPr="00A50B65" w:rsidRDefault="00963F27" w:rsidP="002315C4">
      <w:pPr>
        <w:keepNext/>
        <w:rPr>
          <w:rFonts w:asciiTheme="majorHAnsi" w:hAnsiTheme="majorHAnsi" w:cstheme="majorHAnsi"/>
        </w:rPr>
      </w:pPr>
      <w:r>
        <w:t>Bảng 13. Đăng nhập bằng tài khoản mẫu hợp lệ</w:t>
      </w:r>
    </w:p>
    <w:tbl>
      <w:tblPr>
        <w:tblStyle w:val="LiBang"/>
        <w:tblW w:w="0" w:type="auto"/>
        <w:jc w:val="center"/>
        <w:tblLook w:val="04A0" w:firstRow="1" w:lastRow="0" w:firstColumn="1" w:lastColumn="0" w:noHBand="0" w:noVBand="1"/>
      </w:tblPr>
      <w:tblGrid>
        <w:gridCol w:w="1779"/>
        <w:gridCol w:w="6992"/>
      </w:tblGrid>
      <w:tr w:rsidR="00ED5D2C" w:rsidRPr="00054485" w14:paraId="715CC199" w14:textId="77777777" w:rsidTr="00D25E87">
        <w:trPr>
          <w:jc w:val="center"/>
        </w:trPr>
        <w:tc>
          <w:tcPr>
            <w:tcW w:w="2088" w:type="dxa"/>
            <w:tcMar>
              <w:top w:w="45" w:type="dxa"/>
              <w:left w:w="70" w:type="dxa"/>
              <w:bottom w:w="45" w:type="dxa"/>
              <w:right w:w="70" w:type="dxa"/>
            </w:tcMar>
          </w:tcPr>
          <w:p w14:paraId="7B443B5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3A523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import testdien.sql; ứng dụng và MySQL đang chạy</w:t>
            </w:r>
          </w:p>
        </w:tc>
      </w:tr>
      <w:tr w:rsidR="00ED5D2C" w:rsidRPr="00A50B65" w14:paraId="3E398475" w14:textId="77777777" w:rsidTr="00D25E87">
        <w:trPr>
          <w:jc w:val="center"/>
        </w:trPr>
        <w:tc>
          <w:tcPr>
            <w:tcW w:w="2088" w:type="dxa"/>
            <w:tcMar>
              <w:top w:w="45" w:type="dxa"/>
              <w:left w:w="70" w:type="dxa"/>
              <w:bottom w:w="45" w:type="dxa"/>
              <w:right w:w="70" w:type="dxa"/>
            </w:tcMar>
          </w:tcPr>
          <w:p w14:paraId="0E7C0A4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7A2739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nv1@gmail.com / 12345</w:t>
            </w:r>
          </w:p>
        </w:tc>
      </w:tr>
      <w:tr w:rsidR="00ED5D2C" w:rsidRPr="00054485" w14:paraId="40EFB8BE" w14:textId="77777777" w:rsidTr="00D25E87">
        <w:trPr>
          <w:jc w:val="center"/>
        </w:trPr>
        <w:tc>
          <w:tcPr>
            <w:tcW w:w="2088" w:type="dxa"/>
            <w:tcMar>
              <w:top w:w="45" w:type="dxa"/>
              <w:left w:w="70" w:type="dxa"/>
              <w:bottom w:w="45" w:type="dxa"/>
              <w:right w:w="70" w:type="dxa"/>
            </w:tcMar>
          </w:tcPr>
          <w:p w14:paraId="3F9B481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32A183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trang gốc → nhập tài khoản/mật khẩu → bấm Đăng nhập</w:t>
            </w:r>
          </w:p>
        </w:tc>
      </w:tr>
      <w:tr w:rsidR="00ED5D2C" w:rsidRPr="00054485" w14:paraId="1F7DDC41" w14:textId="77777777" w:rsidTr="00D25E87">
        <w:trPr>
          <w:jc w:val="center"/>
        </w:trPr>
        <w:tc>
          <w:tcPr>
            <w:tcW w:w="2088" w:type="dxa"/>
            <w:tcMar>
              <w:top w:w="45" w:type="dxa"/>
              <w:left w:w="70" w:type="dxa"/>
              <w:bottom w:w="45" w:type="dxa"/>
              <w:right w:w="70" w:type="dxa"/>
            </w:tcMar>
          </w:tcPr>
          <w:p w14:paraId="478F24C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59835C6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Đăng nhập thành công; chuyển đến màn hình quản lý; tên nhân viên/phiên đăng nhập hiển thị phù hợp.</w:t>
            </w:r>
          </w:p>
        </w:tc>
      </w:tr>
      <w:tr w:rsidR="00ED5D2C" w:rsidRPr="00A50B65" w14:paraId="173BC42F" w14:textId="77777777" w:rsidTr="00D25E87">
        <w:trPr>
          <w:jc w:val="center"/>
        </w:trPr>
        <w:tc>
          <w:tcPr>
            <w:tcW w:w="2088" w:type="dxa"/>
            <w:tcMar>
              <w:top w:w="45" w:type="dxa"/>
              <w:left w:w="70" w:type="dxa"/>
              <w:bottom w:w="45" w:type="dxa"/>
              <w:right w:w="70" w:type="dxa"/>
            </w:tcMar>
          </w:tcPr>
          <w:p w14:paraId="3A77597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FB1133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FAF7BDD" w14:textId="77777777" w:rsidTr="00D25E87">
        <w:trPr>
          <w:jc w:val="center"/>
        </w:trPr>
        <w:tc>
          <w:tcPr>
            <w:tcW w:w="2088" w:type="dxa"/>
            <w:tcMar>
              <w:top w:w="45" w:type="dxa"/>
              <w:left w:w="70" w:type="dxa"/>
              <w:bottom w:w="45" w:type="dxa"/>
              <w:right w:w="70" w:type="dxa"/>
            </w:tcMar>
          </w:tcPr>
          <w:p w14:paraId="6AE1FB5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A732DC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FCE5BD6" w14:textId="77777777" w:rsidTr="00D25E87">
        <w:trPr>
          <w:jc w:val="center"/>
        </w:trPr>
        <w:tc>
          <w:tcPr>
            <w:tcW w:w="2088" w:type="dxa"/>
            <w:tcMar>
              <w:top w:w="45" w:type="dxa"/>
              <w:left w:w="70" w:type="dxa"/>
              <w:bottom w:w="45" w:type="dxa"/>
              <w:right w:w="70" w:type="dxa"/>
            </w:tcMar>
          </w:tcPr>
          <w:p w14:paraId="7A2FA80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114DC6C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Đăng nhập thành công; chuyển tới màn hình quản lý và hiển thị lời chào “Võ Thị C”.</w:t>
            </w:r>
          </w:p>
        </w:tc>
      </w:tr>
      <w:tr w:rsidR="00ED5D2C" w:rsidRPr="00A50B65" w14:paraId="1D5EB0A8" w14:textId="77777777" w:rsidTr="00D25E87">
        <w:trPr>
          <w:jc w:val="center"/>
        </w:trPr>
        <w:tc>
          <w:tcPr>
            <w:tcW w:w="2088" w:type="dxa"/>
            <w:tcMar>
              <w:top w:w="45" w:type="dxa"/>
              <w:left w:w="70" w:type="dxa"/>
              <w:bottom w:w="45" w:type="dxa"/>
              <w:right w:w="70" w:type="dxa"/>
            </w:tcMar>
          </w:tcPr>
          <w:p w14:paraId="5AA6016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2D908C2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1CEBD42C" w14:textId="77777777" w:rsidTr="00D25E87">
        <w:trPr>
          <w:jc w:val="center"/>
        </w:trPr>
        <w:tc>
          <w:tcPr>
            <w:tcW w:w="2088" w:type="dxa"/>
            <w:tcMar>
              <w:top w:w="45" w:type="dxa"/>
              <w:left w:w="70" w:type="dxa"/>
              <w:bottom w:w="45" w:type="dxa"/>
              <w:right w:w="70" w:type="dxa"/>
            </w:tcMar>
          </w:tcPr>
          <w:p w14:paraId="54ABDEB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08D0453" w14:textId="77777777" w:rsidR="002315C4" w:rsidRPr="00A50B65" w:rsidRDefault="002315C4" w:rsidP="004606AD">
            <w:pPr>
              <w:rPr>
                <w:rFonts w:asciiTheme="majorHAnsi" w:hAnsiTheme="majorHAnsi" w:cstheme="majorHAnsi"/>
                <w:sz w:val="26"/>
                <w:szCs w:val="26"/>
              </w:rPr>
            </w:pPr>
          </w:p>
        </w:tc>
      </w:tr>
      <w:tr w:rsidR="00ED5D2C" w:rsidRPr="00054485" w14:paraId="63CD1D94" w14:textId="77777777" w:rsidTr="00D25E87">
        <w:trPr>
          <w:jc w:val="center"/>
        </w:trPr>
        <w:tc>
          <w:tcPr>
            <w:tcW w:w="2088" w:type="dxa"/>
            <w:tcMar>
              <w:top w:w="45" w:type="dxa"/>
              <w:left w:w="70" w:type="dxa"/>
              <w:bottom w:w="45" w:type="dxa"/>
              <w:right w:w="70" w:type="dxa"/>
            </w:tcMar>
          </w:tcPr>
          <w:p w14:paraId="1E3764A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E1DAEF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trực tiếp trên localhost với tài khoản kiểm thử nv1@gmail.com.</w:t>
            </w:r>
          </w:p>
        </w:tc>
      </w:tr>
    </w:tbl>
    <w:p w14:paraId="4EF4A24A" w14:textId="77777777" w:rsidR="002315C4" w:rsidRPr="00A50B65" w:rsidRDefault="002315C4" w:rsidP="002315C4">
      <w:pPr>
        <w:rPr>
          <w:rFonts w:asciiTheme="majorHAnsi" w:hAnsiTheme="majorHAnsi" w:cstheme="majorHAnsi"/>
          <w:lang w:val="vi-VN"/>
        </w:rPr>
      </w:pPr>
    </w:p>
    <w:p w14:paraId="1A02BD76" w14:textId="16FDE006" w:rsidR="002315C4" w:rsidRPr="00A50B65" w:rsidRDefault="00963F27" w:rsidP="002315C4">
      <w:pPr>
        <w:keepNext/>
        <w:rPr>
          <w:rFonts w:asciiTheme="majorHAnsi" w:hAnsiTheme="majorHAnsi" w:cstheme="majorHAnsi"/>
          <w:lang w:val="vi-VN"/>
        </w:rPr>
      </w:pPr>
      <w:r w:rsidRPr="00054485">
        <w:rPr>
          <w:lang w:val="vi-VN"/>
        </w:rPr>
        <w:t>Bảng 14.  Từ chối mật khẩu sai</w:t>
      </w:r>
    </w:p>
    <w:tbl>
      <w:tblPr>
        <w:tblStyle w:val="LiBang"/>
        <w:tblW w:w="0" w:type="auto"/>
        <w:jc w:val="center"/>
        <w:tblLook w:val="04A0" w:firstRow="1" w:lastRow="0" w:firstColumn="1" w:lastColumn="0" w:noHBand="0" w:noVBand="1"/>
      </w:tblPr>
      <w:tblGrid>
        <w:gridCol w:w="1781"/>
        <w:gridCol w:w="6990"/>
      </w:tblGrid>
      <w:tr w:rsidR="00ED5D2C" w:rsidRPr="00054485" w14:paraId="01534554" w14:textId="77777777" w:rsidTr="00D25E87">
        <w:trPr>
          <w:jc w:val="center"/>
        </w:trPr>
        <w:tc>
          <w:tcPr>
            <w:tcW w:w="2088" w:type="dxa"/>
            <w:tcMar>
              <w:top w:w="45" w:type="dxa"/>
              <w:left w:w="70" w:type="dxa"/>
              <w:bottom w:w="45" w:type="dxa"/>
              <w:right w:w="70" w:type="dxa"/>
            </w:tcMar>
          </w:tcPr>
          <w:p w14:paraId="762B23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008167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màn hình đăng nhập</w:t>
            </w:r>
          </w:p>
        </w:tc>
      </w:tr>
      <w:tr w:rsidR="00ED5D2C" w:rsidRPr="00A50B65" w14:paraId="0DD9BE68" w14:textId="77777777" w:rsidTr="00D25E87">
        <w:trPr>
          <w:jc w:val="center"/>
        </w:trPr>
        <w:tc>
          <w:tcPr>
            <w:tcW w:w="2088" w:type="dxa"/>
            <w:tcMar>
              <w:top w:w="45" w:type="dxa"/>
              <w:left w:w="70" w:type="dxa"/>
              <w:bottom w:w="45" w:type="dxa"/>
              <w:right w:w="70" w:type="dxa"/>
            </w:tcMar>
          </w:tcPr>
          <w:p w14:paraId="7297567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32DE1BB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nv1@gmail.com / sai123</w:t>
            </w:r>
          </w:p>
        </w:tc>
      </w:tr>
      <w:tr w:rsidR="00ED5D2C" w:rsidRPr="00054485" w14:paraId="74E24B11" w14:textId="77777777" w:rsidTr="00D25E87">
        <w:trPr>
          <w:jc w:val="center"/>
        </w:trPr>
        <w:tc>
          <w:tcPr>
            <w:tcW w:w="2088" w:type="dxa"/>
            <w:tcMar>
              <w:top w:w="45" w:type="dxa"/>
              <w:left w:w="70" w:type="dxa"/>
              <w:bottom w:w="45" w:type="dxa"/>
              <w:right w:w="70" w:type="dxa"/>
            </w:tcMar>
          </w:tcPr>
          <w:p w14:paraId="756A527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AEB031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email đúng, mật khẩu sai → đăng nhập</w:t>
            </w:r>
          </w:p>
        </w:tc>
      </w:tr>
      <w:tr w:rsidR="00ED5D2C" w:rsidRPr="00054485" w14:paraId="70515A49" w14:textId="77777777" w:rsidTr="00D25E87">
        <w:trPr>
          <w:jc w:val="center"/>
        </w:trPr>
        <w:tc>
          <w:tcPr>
            <w:tcW w:w="2088" w:type="dxa"/>
            <w:tcMar>
              <w:top w:w="45" w:type="dxa"/>
              <w:left w:w="70" w:type="dxa"/>
              <w:bottom w:w="45" w:type="dxa"/>
              <w:right w:w="70" w:type="dxa"/>
            </w:tcMar>
          </w:tcPr>
          <w:p w14:paraId="2866B0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68D285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đăng nhập; có thông báo lỗi dễ hiểu; không hiển thị trang quản lý như người đã xác thực.</w:t>
            </w:r>
          </w:p>
        </w:tc>
      </w:tr>
      <w:tr w:rsidR="00ED5D2C" w:rsidRPr="00A50B65" w14:paraId="176A8657" w14:textId="77777777" w:rsidTr="00D25E87">
        <w:trPr>
          <w:jc w:val="center"/>
        </w:trPr>
        <w:tc>
          <w:tcPr>
            <w:tcW w:w="2088" w:type="dxa"/>
            <w:tcMar>
              <w:top w:w="45" w:type="dxa"/>
              <w:left w:w="70" w:type="dxa"/>
              <w:bottom w:w="45" w:type="dxa"/>
              <w:right w:w="70" w:type="dxa"/>
            </w:tcMar>
          </w:tcPr>
          <w:p w14:paraId="7C0183B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61265A7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5AA6AA7" w14:textId="77777777" w:rsidTr="00D25E87">
        <w:trPr>
          <w:jc w:val="center"/>
        </w:trPr>
        <w:tc>
          <w:tcPr>
            <w:tcW w:w="2088" w:type="dxa"/>
            <w:tcMar>
              <w:top w:w="45" w:type="dxa"/>
              <w:left w:w="70" w:type="dxa"/>
              <w:bottom w:w="45" w:type="dxa"/>
              <w:right w:w="70" w:type="dxa"/>
            </w:tcMar>
          </w:tcPr>
          <w:p w14:paraId="6CB0870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4B39061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8E44FC1" w14:textId="77777777" w:rsidTr="00D25E87">
        <w:trPr>
          <w:jc w:val="center"/>
        </w:trPr>
        <w:tc>
          <w:tcPr>
            <w:tcW w:w="2088" w:type="dxa"/>
            <w:tcMar>
              <w:top w:w="45" w:type="dxa"/>
              <w:left w:w="70" w:type="dxa"/>
              <w:bottom w:w="45" w:type="dxa"/>
              <w:right w:w="70" w:type="dxa"/>
            </w:tcMar>
          </w:tcPr>
          <w:p w14:paraId="55CA768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331645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Đăng nhập bị từ chối; hiển thị alert “Sai tên đăng nhập hoặc mật khẩu.” và không vào màn hình quản lý.</w:t>
            </w:r>
          </w:p>
        </w:tc>
      </w:tr>
      <w:tr w:rsidR="00ED5D2C" w:rsidRPr="00A50B65" w14:paraId="63146760" w14:textId="77777777" w:rsidTr="00D25E87">
        <w:trPr>
          <w:jc w:val="center"/>
        </w:trPr>
        <w:tc>
          <w:tcPr>
            <w:tcW w:w="2088" w:type="dxa"/>
            <w:tcMar>
              <w:top w:w="45" w:type="dxa"/>
              <w:left w:w="70" w:type="dxa"/>
              <w:bottom w:w="45" w:type="dxa"/>
              <w:right w:w="70" w:type="dxa"/>
            </w:tcMar>
          </w:tcPr>
          <w:p w14:paraId="59D45E4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4331A85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0B861435" w14:textId="77777777" w:rsidTr="00D25E87">
        <w:trPr>
          <w:jc w:val="center"/>
        </w:trPr>
        <w:tc>
          <w:tcPr>
            <w:tcW w:w="2088" w:type="dxa"/>
            <w:tcMar>
              <w:top w:w="45" w:type="dxa"/>
              <w:left w:w="70" w:type="dxa"/>
              <w:bottom w:w="45" w:type="dxa"/>
              <w:right w:w="70" w:type="dxa"/>
            </w:tcMar>
          </w:tcPr>
          <w:p w14:paraId="20CEB02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449BA8A" w14:textId="77777777" w:rsidR="002315C4" w:rsidRPr="00A50B65" w:rsidRDefault="002315C4" w:rsidP="004606AD">
            <w:pPr>
              <w:rPr>
                <w:rFonts w:asciiTheme="majorHAnsi" w:hAnsiTheme="majorHAnsi" w:cstheme="majorHAnsi"/>
                <w:sz w:val="26"/>
                <w:szCs w:val="26"/>
              </w:rPr>
            </w:pPr>
          </w:p>
        </w:tc>
      </w:tr>
      <w:tr w:rsidR="00ED5D2C" w:rsidRPr="00054485" w14:paraId="6A5D25D9" w14:textId="77777777" w:rsidTr="00D25E87">
        <w:trPr>
          <w:jc w:val="center"/>
        </w:trPr>
        <w:tc>
          <w:tcPr>
            <w:tcW w:w="2088" w:type="dxa"/>
            <w:tcMar>
              <w:top w:w="45" w:type="dxa"/>
              <w:left w:w="70" w:type="dxa"/>
              <w:bottom w:w="45" w:type="dxa"/>
              <w:right w:w="70" w:type="dxa"/>
            </w:tcMar>
          </w:tcPr>
          <w:p w14:paraId="31C1E11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Bằng chứng / Ghi chú</w:t>
            </w:r>
          </w:p>
        </w:tc>
        <w:tc>
          <w:tcPr>
            <w:tcW w:w="8568" w:type="dxa"/>
            <w:tcMar>
              <w:top w:w="45" w:type="dxa"/>
              <w:left w:w="70" w:type="dxa"/>
              <w:bottom w:w="45" w:type="dxa"/>
              <w:right w:w="70" w:type="dxa"/>
            </w:tcMar>
          </w:tcPr>
          <w:p w14:paraId="75E4ECC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Thông báo quan sát trực tiếp trên giao diện.</w:t>
            </w:r>
          </w:p>
        </w:tc>
      </w:tr>
    </w:tbl>
    <w:p w14:paraId="1281EAA6" w14:textId="77777777" w:rsidR="002315C4" w:rsidRPr="00A50B65" w:rsidRDefault="002315C4" w:rsidP="002315C4">
      <w:pPr>
        <w:rPr>
          <w:rFonts w:asciiTheme="majorHAnsi" w:hAnsiTheme="majorHAnsi" w:cstheme="majorHAnsi"/>
          <w:lang w:val="vi-VN"/>
        </w:rPr>
      </w:pPr>
    </w:p>
    <w:p w14:paraId="1D139C9A" w14:textId="528E5B70" w:rsidR="002315C4" w:rsidRPr="00A50B65" w:rsidRDefault="00963F27" w:rsidP="002315C4">
      <w:pPr>
        <w:keepNext/>
        <w:rPr>
          <w:rFonts w:asciiTheme="majorHAnsi" w:hAnsiTheme="majorHAnsi" w:cstheme="majorHAnsi"/>
          <w:lang w:val="vi-VN"/>
        </w:rPr>
      </w:pPr>
      <w:r w:rsidRPr="00054485">
        <w:rPr>
          <w:lang w:val="vi-VN"/>
        </w:rPr>
        <w:t>Bảng 15. Từ chối tài khoản không tồn tại</w:t>
      </w:r>
    </w:p>
    <w:tbl>
      <w:tblPr>
        <w:tblStyle w:val="LiBang"/>
        <w:tblW w:w="0" w:type="auto"/>
        <w:jc w:val="center"/>
        <w:tblLook w:val="04A0" w:firstRow="1" w:lastRow="0" w:firstColumn="1" w:lastColumn="0" w:noHBand="0" w:noVBand="1"/>
      </w:tblPr>
      <w:tblGrid>
        <w:gridCol w:w="1747"/>
        <w:gridCol w:w="7024"/>
      </w:tblGrid>
      <w:tr w:rsidR="00ED5D2C" w:rsidRPr="00054485" w14:paraId="348BEAF6" w14:textId="77777777" w:rsidTr="00D25E87">
        <w:trPr>
          <w:jc w:val="center"/>
        </w:trPr>
        <w:tc>
          <w:tcPr>
            <w:tcW w:w="2088" w:type="dxa"/>
            <w:tcMar>
              <w:top w:w="45" w:type="dxa"/>
              <w:left w:w="70" w:type="dxa"/>
              <w:bottom w:w="45" w:type="dxa"/>
              <w:right w:w="70" w:type="dxa"/>
            </w:tcMar>
          </w:tcPr>
          <w:p w14:paraId="146B7F9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B0972F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màn hình đăng nhập</w:t>
            </w:r>
          </w:p>
        </w:tc>
      </w:tr>
      <w:tr w:rsidR="00ED5D2C" w:rsidRPr="00A50B65" w14:paraId="4BFDE0DF" w14:textId="77777777" w:rsidTr="00D25E87">
        <w:trPr>
          <w:jc w:val="center"/>
        </w:trPr>
        <w:tc>
          <w:tcPr>
            <w:tcW w:w="2088" w:type="dxa"/>
            <w:tcMar>
              <w:top w:w="45" w:type="dxa"/>
              <w:left w:w="70" w:type="dxa"/>
              <w:bottom w:w="45" w:type="dxa"/>
              <w:right w:w="70" w:type="dxa"/>
            </w:tcMar>
          </w:tcPr>
          <w:p w14:paraId="76C19DA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7CC9278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khongco@example.com / 12345</w:t>
            </w:r>
          </w:p>
        </w:tc>
      </w:tr>
      <w:tr w:rsidR="00ED5D2C" w:rsidRPr="00054485" w14:paraId="4B9C33CC" w14:textId="77777777" w:rsidTr="00D25E87">
        <w:trPr>
          <w:jc w:val="center"/>
        </w:trPr>
        <w:tc>
          <w:tcPr>
            <w:tcW w:w="2088" w:type="dxa"/>
            <w:tcMar>
              <w:top w:w="45" w:type="dxa"/>
              <w:left w:w="70" w:type="dxa"/>
              <w:bottom w:w="45" w:type="dxa"/>
              <w:right w:w="70" w:type="dxa"/>
            </w:tcMar>
          </w:tcPr>
          <w:p w14:paraId="65A8B6D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47AF1D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tài khoản không tồn tại và mật khẩu bất kỳ → đăng nhập</w:t>
            </w:r>
          </w:p>
        </w:tc>
      </w:tr>
      <w:tr w:rsidR="00ED5D2C" w:rsidRPr="00054485" w14:paraId="19976460" w14:textId="77777777" w:rsidTr="00D25E87">
        <w:trPr>
          <w:jc w:val="center"/>
        </w:trPr>
        <w:tc>
          <w:tcPr>
            <w:tcW w:w="2088" w:type="dxa"/>
            <w:tcMar>
              <w:top w:w="45" w:type="dxa"/>
              <w:left w:w="70" w:type="dxa"/>
              <w:bottom w:w="45" w:type="dxa"/>
              <w:right w:w="70" w:type="dxa"/>
            </w:tcMar>
          </w:tcPr>
          <w:p w14:paraId="427BF48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860833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đăng nhập; thông báo phù hợp; không lộ thông tin kỹ thuật hoặc truy vấn SQL.</w:t>
            </w:r>
          </w:p>
        </w:tc>
      </w:tr>
      <w:tr w:rsidR="00ED5D2C" w:rsidRPr="00A50B65" w14:paraId="3513D101" w14:textId="77777777" w:rsidTr="00D25E87">
        <w:trPr>
          <w:jc w:val="center"/>
        </w:trPr>
        <w:tc>
          <w:tcPr>
            <w:tcW w:w="2088" w:type="dxa"/>
            <w:tcMar>
              <w:top w:w="45" w:type="dxa"/>
              <w:left w:w="70" w:type="dxa"/>
              <w:bottom w:w="45" w:type="dxa"/>
              <w:right w:w="70" w:type="dxa"/>
            </w:tcMar>
          </w:tcPr>
          <w:p w14:paraId="5FF2669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15716D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45BDAE5" w14:textId="77777777" w:rsidTr="00D25E87">
        <w:trPr>
          <w:jc w:val="center"/>
        </w:trPr>
        <w:tc>
          <w:tcPr>
            <w:tcW w:w="2088" w:type="dxa"/>
            <w:tcMar>
              <w:top w:w="45" w:type="dxa"/>
              <w:left w:w="70" w:type="dxa"/>
              <w:bottom w:w="45" w:type="dxa"/>
              <w:right w:w="70" w:type="dxa"/>
            </w:tcMar>
          </w:tcPr>
          <w:p w14:paraId="5445F54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AE0279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4C6F81E" w14:textId="77777777" w:rsidTr="00D25E87">
        <w:trPr>
          <w:jc w:val="center"/>
        </w:trPr>
        <w:tc>
          <w:tcPr>
            <w:tcW w:w="2088" w:type="dxa"/>
            <w:tcMar>
              <w:top w:w="45" w:type="dxa"/>
              <w:left w:w="70" w:type="dxa"/>
              <w:bottom w:w="45" w:type="dxa"/>
              <w:right w:w="70" w:type="dxa"/>
            </w:tcMar>
          </w:tcPr>
          <w:p w14:paraId="72E9538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7C35BE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Tài khoản không tồn tại bị từ chối với alert “Sai tên đăng nhập hoặc mật khẩu.”; không lộ lỗi SQL.</w:t>
            </w:r>
          </w:p>
        </w:tc>
      </w:tr>
      <w:tr w:rsidR="00ED5D2C" w:rsidRPr="00A50B65" w14:paraId="6A007E62" w14:textId="77777777" w:rsidTr="00D25E87">
        <w:trPr>
          <w:jc w:val="center"/>
        </w:trPr>
        <w:tc>
          <w:tcPr>
            <w:tcW w:w="2088" w:type="dxa"/>
            <w:tcMar>
              <w:top w:w="45" w:type="dxa"/>
              <w:left w:w="70" w:type="dxa"/>
              <w:bottom w:w="45" w:type="dxa"/>
              <w:right w:w="70" w:type="dxa"/>
            </w:tcMar>
          </w:tcPr>
          <w:p w14:paraId="502962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EC5EC2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167A0932" w14:textId="77777777" w:rsidTr="00D25E87">
        <w:trPr>
          <w:jc w:val="center"/>
        </w:trPr>
        <w:tc>
          <w:tcPr>
            <w:tcW w:w="2088" w:type="dxa"/>
            <w:tcMar>
              <w:top w:w="45" w:type="dxa"/>
              <w:left w:w="70" w:type="dxa"/>
              <w:bottom w:w="45" w:type="dxa"/>
              <w:right w:w="70" w:type="dxa"/>
            </w:tcMar>
          </w:tcPr>
          <w:p w14:paraId="2FFD71F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90A981B" w14:textId="77777777" w:rsidR="002315C4" w:rsidRPr="00A50B65" w:rsidRDefault="002315C4" w:rsidP="004606AD">
            <w:pPr>
              <w:rPr>
                <w:rFonts w:asciiTheme="majorHAnsi" w:hAnsiTheme="majorHAnsi" w:cstheme="majorHAnsi"/>
                <w:sz w:val="26"/>
                <w:szCs w:val="26"/>
              </w:rPr>
            </w:pPr>
          </w:p>
        </w:tc>
      </w:tr>
      <w:tr w:rsidR="00ED5D2C" w:rsidRPr="00054485" w14:paraId="6129F87C" w14:textId="77777777" w:rsidTr="00D25E87">
        <w:trPr>
          <w:jc w:val="center"/>
        </w:trPr>
        <w:tc>
          <w:tcPr>
            <w:tcW w:w="2088" w:type="dxa"/>
            <w:tcMar>
              <w:top w:w="45" w:type="dxa"/>
              <w:left w:w="70" w:type="dxa"/>
              <w:bottom w:w="45" w:type="dxa"/>
              <w:right w:w="70" w:type="dxa"/>
            </w:tcMar>
          </w:tcPr>
          <w:p w14:paraId="62BF7E4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75C760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Thông báo giống trường hợp sai mật khẩu.</w:t>
            </w:r>
          </w:p>
        </w:tc>
      </w:tr>
    </w:tbl>
    <w:p w14:paraId="31D06018" w14:textId="77777777" w:rsidR="00963F27" w:rsidRDefault="00963F27" w:rsidP="002315C4">
      <w:pPr>
        <w:keepNext/>
        <w:rPr>
          <w:rFonts w:asciiTheme="majorHAnsi" w:hAnsiTheme="majorHAnsi" w:cstheme="majorHAnsi"/>
          <w:lang w:val="vi-VN"/>
        </w:rPr>
      </w:pPr>
    </w:p>
    <w:p w14:paraId="71F5F639" w14:textId="465DC6EF" w:rsidR="002315C4" w:rsidRPr="00A50B65" w:rsidRDefault="00963F27" w:rsidP="002315C4">
      <w:pPr>
        <w:keepNext/>
        <w:rPr>
          <w:rFonts w:asciiTheme="majorHAnsi" w:hAnsiTheme="majorHAnsi" w:cstheme="majorHAnsi"/>
          <w:lang w:val="vi-VN"/>
        </w:rPr>
      </w:pPr>
      <w:r w:rsidRPr="00054485">
        <w:rPr>
          <w:lang w:val="vi-VN"/>
        </w:rPr>
        <w:t>Bảng 16. Kiểm tra bỏ trống tài khoản</w:t>
      </w:r>
    </w:p>
    <w:tbl>
      <w:tblPr>
        <w:tblStyle w:val="LiBang"/>
        <w:tblW w:w="0" w:type="auto"/>
        <w:jc w:val="center"/>
        <w:tblLook w:val="04A0" w:firstRow="1" w:lastRow="0" w:firstColumn="1" w:lastColumn="0" w:noHBand="0" w:noVBand="1"/>
      </w:tblPr>
      <w:tblGrid>
        <w:gridCol w:w="1815"/>
        <w:gridCol w:w="6956"/>
      </w:tblGrid>
      <w:tr w:rsidR="00ED5D2C" w:rsidRPr="00054485" w14:paraId="07806B05" w14:textId="77777777" w:rsidTr="00D25E87">
        <w:trPr>
          <w:jc w:val="center"/>
        </w:trPr>
        <w:tc>
          <w:tcPr>
            <w:tcW w:w="2088" w:type="dxa"/>
            <w:tcMar>
              <w:top w:w="45" w:type="dxa"/>
              <w:left w:w="70" w:type="dxa"/>
              <w:bottom w:w="45" w:type="dxa"/>
              <w:right w:w="70" w:type="dxa"/>
            </w:tcMar>
          </w:tcPr>
          <w:p w14:paraId="03F3E34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E636E0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màn hình đăng nhập</w:t>
            </w:r>
          </w:p>
        </w:tc>
      </w:tr>
      <w:tr w:rsidR="00ED5D2C" w:rsidRPr="00054485" w14:paraId="669E16BA" w14:textId="77777777" w:rsidTr="00D25E87">
        <w:trPr>
          <w:jc w:val="center"/>
        </w:trPr>
        <w:tc>
          <w:tcPr>
            <w:tcW w:w="2088" w:type="dxa"/>
            <w:tcMar>
              <w:top w:w="45" w:type="dxa"/>
              <w:left w:w="70" w:type="dxa"/>
              <w:bottom w:w="45" w:type="dxa"/>
              <w:right w:w="70" w:type="dxa"/>
            </w:tcMar>
          </w:tcPr>
          <w:p w14:paraId="649650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75AC1B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Tài khoản rỗng; mật khẩu 12345</w:t>
            </w:r>
          </w:p>
        </w:tc>
      </w:tr>
      <w:tr w:rsidR="00ED5D2C" w:rsidRPr="00054485" w14:paraId="3204EE04" w14:textId="77777777" w:rsidTr="00D25E87">
        <w:trPr>
          <w:jc w:val="center"/>
        </w:trPr>
        <w:tc>
          <w:tcPr>
            <w:tcW w:w="2088" w:type="dxa"/>
            <w:tcMar>
              <w:top w:w="45" w:type="dxa"/>
              <w:left w:w="70" w:type="dxa"/>
              <w:bottom w:w="45" w:type="dxa"/>
              <w:right w:w="70" w:type="dxa"/>
            </w:tcMar>
          </w:tcPr>
          <w:p w14:paraId="59DACB7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9BD662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Để trống tài khoản → bấm đăng nhập</w:t>
            </w:r>
          </w:p>
        </w:tc>
      </w:tr>
      <w:tr w:rsidR="00ED5D2C" w:rsidRPr="00054485" w14:paraId="48F4E824" w14:textId="77777777" w:rsidTr="00D25E87">
        <w:trPr>
          <w:jc w:val="center"/>
        </w:trPr>
        <w:tc>
          <w:tcPr>
            <w:tcW w:w="2088" w:type="dxa"/>
            <w:tcMar>
              <w:top w:w="45" w:type="dxa"/>
              <w:left w:w="70" w:type="dxa"/>
              <w:bottom w:w="45" w:type="dxa"/>
              <w:right w:w="70" w:type="dxa"/>
            </w:tcMar>
          </w:tcPr>
          <w:p w14:paraId="022BCEF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65B0C14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đăng nhập; yêu cầu nhập tài khoản hoặc hiển thị lỗi hợp lệ.</w:t>
            </w:r>
          </w:p>
        </w:tc>
      </w:tr>
      <w:tr w:rsidR="00ED5D2C" w:rsidRPr="00A50B65" w14:paraId="358B43C9" w14:textId="77777777" w:rsidTr="00D25E87">
        <w:trPr>
          <w:jc w:val="center"/>
        </w:trPr>
        <w:tc>
          <w:tcPr>
            <w:tcW w:w="2088" w:type="dxa"/>
            <w:tcMar>
              <w:top w:w="45" w:type="dxa"/>
              <w:left w:w="70" w:type="dxa"/>
              <w:bottom w:w="45" w:type="dxa"/>
              <w:right w:w="70" w:type="dxa"/>
            </w:tcMar>
          </w:tcPr>
          <w:p w14:paraId="767A81E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4D61FB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7223E08" w14:textId="77777777" w:rsidTr="00D25E87">
        <w:trPr>
          <w:jc w:val="center"/>
        </w:trPr>
        <w:tc>
          <w:tcPr>
            <w:tcW w:w="2088" w:type="dxa"/>
            <w:tcMar>
              <w:top w:w="45" w:type="dxa"/>
              <w:left w:w="70" w:type="dxa"/>
              <w:bottom w:w="45" w:type="dxa"/>
              <w:right w:w="70" w:type="dxa"/>
            </w:tcMar>
          </w:tcPr>
          <w:p w14:paraId="3AB4587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33B30D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4A6A61DD" w14:textId="77777777" w:rsidTr="00D25E87">
        <w:trPr>
          <w:jc w:val="center"/>
        </w:trPr>
        <w:tc>
          <w:tcPr>
            <w:tcW w:w="2088" w:type="dxa"/>
            <w:tcMar>
              <w:top w:w="45" w:type="dxa"/>
              <w:left w:w="70" w:type="dxa"/>
              <w:bottom w:w="45" w:type="dxa"/>
              <w:right w:w="70" w:type="dxa"/>
            </w:tcMar>
          </w:tcPr>
          <w:p w14:paraId="77B2B23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1D6BC4D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để trống tài khoản và gửi form: trình duyệt chặn gửi do trường tài khoản bắt buộc; không đăng nhập.</w:t>
            </w:r>
          </w:p>
        </w:tc>
      </w:tr>
      <w:tr w:rsidR="00ED5D2C" w:rsidRPr="00A50B65" w14:paraId="5FF7002E" w14:textId="77777777" w:rsidTr="00D25E87">
        <w:trPr>
          <w:jc w:val="center"/>
        </w:trPr>
        <w:tc>
          <w:tcPr>
            <w:tcW w:w="2088" w:type="dxa"/>
            <w:tcMar>
              <w:top w:w="45" w:type="dxa"/>
              <w:left w:w="70" w:type="dxa"/>
              <w:bottom w:w="45" w:type="dxa"/>
              <w:right w:w="70" w:type="dxa"/>
            </w:tcMar>
          </w:tcPr>
          <w:p w14:paraId="6E39304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22FD06B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86AF6EA" w14:textId="77777777" w:rsidTr="00D25E87">
        <w:trPr>
          <w:jc w:val="center"/>
        </w:trPr>
        <w:tc>
          <w:tcPr>
            <w:tcW w:w="2088" w:type="dxa"/>
            <w:tcMar>
              <w:top w:w="45" w:type="dxa"/>
              <w:left w:w="70" w:type="dxa"/>
              <w:bottom w:w="45" w:type="dxa"/>
              <w:right w:w="70" w:type="dxa"/>
            </w:tcMar>
          </w:tcPr>
          <w:p w14:paraId="21CEC7E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14D848BB" w14:textId="77777777" w:rsidR="002315C4" w:rsidRPr="00A50B65" w:rsidRDefault="002315C4" w:rsidP="004606AD">
            <w:pPr>
              <w:rPr>
                <w:rFonts w:asciiTheme="majorHAnsi" w:hAnsiTheme="majorHAnsi" w:cstheme="majorHAnsi"/>
                <w:sz w:val="26"/>
                <w:szCs w:val="26"/>
              </w:rPr>
            </w:pPr>
          </w:p>
        </w:tc>
      </w:tr>
      <w:tr w:rsidR="00ED5D2C" w:rsidRPr="00054485" w14:paraId="287694D9" w14:textId="77777777" w:rsidTr="00D25E87">
        <w:trPr>
          <w:jc w:val="center"/>
        </w:trPr>
        <w:tc>
          <w:tcPr>
            <w:tcW w:w="2088" w:type="dxa"/>
            <w:tcMar>
              <w:top w:w="45" w:type="dxa"/>
              <w:left w:w="70" w:type="dxa"/>
              <w:bottom w:w="45" w:type="dxa"/>
              <w:right w:w="70" w:type="dxa"/>
            </w:tcMar>
          </w:tcPr>
          <w:p w14:paraId="4A8F45B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571C3E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Kiểm tra trực tiếp trên form đăng nhập; không phát sinh request đăng nhập.</w:t>
            </w:r>
          </w:p>
        </w:tc>
      </w:tr>
    </w:tbl>
    <w:p w14:paraId="68390765" w14:textId="77777777" w:rsidR="002315C4" w:rsidRPr="00A50B65" w:rsidRDefault="002315C4" w:rsidP="002315C4">
      <w:pPr>
        <w:rPr>
          <w:rFonts w:asciiTheme="majorHAnsi" w:hAnsiTheme="majorHAnsi" w:cstheme="majorHAnsi"/>
          <w:lang w:val="vi-VN"/>
        </w:rPr>
      </w:pPr>
    </w:p>
    <w:p w14:paraId="6EDDA13A" w14:textId="1C563420" w:rsidR="002315C4" w:rsidRPr="00A50B65" w:rsidRDefault="00963F27" w:rsidP="002315C4">
      <w:pPr>
        <w:keepNext/>
        <w:rPr>
          <w:rFonts w:asciiTheme="majorHAnsi" w:hAnsiTheme="majorHAnsi" w:cstheme="majorHAnsi"/>
          <w:lang w:val="vi-VN"/>
        </w:rPr>
      </w:pPr>
      <w:r w:rsidRPr="00054485">
        <w:rPr>
          <w:lang w:val="vi-VN"/>
        </w:rPr>
        <w:t>Bảng 17. Kiểm tra bỏ trống mật khẩu</w:t>
      </w:r>
    </w:p>
    <w:tbl>
      <w:tblPr>
        <w:tblStyle w:val="LiBang"/>
        <w:tblW w:w="0" w:type="auto"/>
        <w:jc w:val="center"/>
        <w:tblLook w:val="04A0" w:firstRow="1" w:lastRow="0" w:firstColumn="1" w:lastColumn="0" w:noHBand="0" w:noVBand="1"/>
      </w:tblPr>
      <w:tblGrid>
        <w:gridCol w:w="1778"/>
        <w:gridCol w:w="6993"/>
      </w:tblGrid>
      <w:tr w:rsidR="00ED5D2C" w:rsidRPr="00054485" w14:paraId="12BD76AE" w14:textId="77777777" w:rsidTr="00D25E87">
        <w:trPr>
          <w:jc w:val="center"/>
        </w:trPr>
        <w:tc>
          <w:tcPr>
            <w:tcW w:w="2088" w:type="dxa"/>
            <w:tcMar>
              <w:top w:w="45" w:type="dxa"/>
              <w:left w:w="70" w:type="dxa"/>
              <w:bottom w:w="45" w:type="dxa"/>
              <w:right w:w="70" w:type="dxa"/>
            </w:tcMar>
          </w:tcPr>
          <w:p w14:paraId="477F31B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5A33F3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màn hình đăng nhập</w:t>
            </w:r>
          </w:p>
        </w:tc>
      </w:tr>
      <w:tr w:rsidR="00ED5D2C" w:rsidRPr="00054485" w14:paraId="36AA10E0" w14:textId="77777777" w:rsidTr="00D25E87">
        <w:trPr>
          <w:jc w:val="center"/>
        </w:trPr>
        <w:tc>
          <w:tcPr>
            <w:tcW w:w="2088" w:type="dxa"/>
            <w:tcMar>
              <w:top w:w="45" w:type="dxa"/>
              <w:left w:w="70" w:type="dxa"/>
              <w:bottom w:w="45" w:type="dxa"/>
              <w:right w:w="70" w:type="dxa"/>
            </w:tcMar>
          </w:tcPr>
          <w:p w14:paraId="097EA6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ABA430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nv1@gmail.com; mật khẩu rỗng</w:t>
            </w:r>
          </w:p>
        </w:tc>
      </w:tr>
      <w:tr w:rsidR="00ED5D2C" w:rsidRPr="00054485" w14:paraId="7028E611" w14:textId="77777777" w:rsidTr="00D25E87">
        <w:trPr>
          <w:jc w:val="center"/>
        </w:trPr>
        <w:tc>
          <w:tcPr>
            <w:tcW w:w="2088" w:type="dxa"/>
            <w:tcMar>
              <w:top w:w="45" w:type="dxa"/>
              <w:left w:w="70" w:type="dxa"/>
              <w:bottom w:w="45" w:type="dxa"/>
              <w:right w:w="70" w:type="dxa"/>
            </w:tcMar>
          </w:tcPr>
          <w:p w14:paraId="3556371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78C65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Để trống mật khẩu → bấm đăng nhập</w:t>
            </w:r>
          </w:p>
        </w:tc>
      </w:tr>
      <w:tr w:rsidR="00ED5D2C" w:rsidRPr="00054485" w14:paraId="3A19AB04" w14:textId="77777777" w:rsidTr="00D25E87">
        <w:trPr>
          <w:jc w:val="center"/>
        </w:trPr>
        <w:tc>
          <w:tcPr>
            <w:tcW w:w="2088" w:type="dxa"/>
            <w:tcMar>
              <w:top w:w="45" w:type="dxa"/>
              <w:left w:w="70" w:type="dxa"/>
              <w:bottom w:w="45" w:type="dxa"/>
              <w:right w:w="70" w:type="dxa"/>
            </w:tcMar>
          </w:tcPr>
          <w:p w14:paraId="6C0F208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1B5F826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đăng nhập; yêu cầu nhập mật khẩu hoặc hiển thị lỗi hợp lệ.</w:t>
            </w:r>
          </w:p>
        </w:tc>
      </w:tr>
      <w:tr w:rsidR="00ED5D2C" w:rsidRPr="00A50B65" w14:paraId="485332B5" w14:textId="77777777" w:rsidTr="00D25E87">
        <w:trPr>
          <w:jc w:val="center"/>
        </w:trPr>
        <w:tc>
          <w:tcPr>
            <w:tcW w:w="2088" w:type="dxa"/>
            <w:tcMar>
              <w:top w:w="45" w:type="dxa"/>
              <w:left w:w="70" w:type="dxa"/>
              <w:bottom w:w="45" w:type="dxa"/>
              <w:right w:w="70" w:type="dxa"/>
            </w:tcMar>
          </w:tcPr>
          <w:p w14:paraId="05C281E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1FD95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06B3BEE" w14:textId="77777777" w:rsidTr="00D25E87">
        <w:trPr>
          <w:jc w:val="center"/>
        </w:trPr>
        <w:tc>
          <w:tcPr>
            <w:tcW w:w="2088" w:type="dxa"/>
            <w:tcMar>
              <w:top w:w="45" w:type="dxa"/>
              <w:left w:w="70" w:type="dxa"/>
              <w:bottom w:w="45" w:type="dxa"/>
              <w:right w:w="70" w:type="dxa"/>
            </w:tcMar>
          </w:tcPr>
          <w:p w14:paraId="3ACD12A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851AD1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527277DE" w14:textId="77777777" w:rsidTr="00D25E87">
        <w:trPr>
          <w:jc w:val="center"/>
        </w:trPr>
        <w:tc>
          <w:tcPr>
            <w:tcW w:w="2088" w:type="dxa"/>
            <w:tcMar>
              <w:top w:w="45" w:type="dxa"/>
              <w:left w:w="70" w:type="dxa"/>
              <w:bottom w:w="45" w:type="dxa"/>
              <w:right w:w="70" w:type="dxa"/>
            </w:tcMar>
          </w:tcPr>
          <w:p w14:paraId="4CE6DFB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022646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để trống mật khẩu và gửi form: trình duyệt chặn gửi do trường mật khẩu bắt buộc; không đăng nhập.</w:t>
            </w:r>
          </w:p>
        </w:tc>
      </w:tr>
      <w:tr w:rsidR="00ED5D2C" w:rsidRPr="00A50B65" w14:paraId="44EB88B5" w14:textId="77777777" w:rsidTr="00D25E87">
        <w:trPr>
          <w:jc w:val="center"/>
        </w:trPr>
        <w:tc>
          <w:tcPr>
            <w:tcW w:w="2088" w:type="dxa"/>
            <w:tcMar>
              <w:top w:w="45" w:type="dxa"/>
              <w:left w:w="70" w:type="dxa"/>
              <w:bottom w:w="45" w:type="dxa"/>
              <w:right w:w="70" w:type="dxa"/>
            </w:tcMar>
          </w:tcPr>
          <w:p w14:paraId="0C6D5F2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AE9584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3AA1769E" w14:textId="77777777" w:rsidTr="00D25E87">
        <w:trPr>
          <w:jc w:val="center"/>
        </w:trPr>
        <w:tc>
          <w:tcPr>
            <w:tcW w:w="2088" w:type="dxa"/>
            <w:tcMar>
              <w:top w:w="45" w:type="dxa"/>
              <w:left w:w="70" w:type="dxa"/>
              <w:bottom w:w="45" w:type="dxa"/>
              <w:right w:w="70" w:type="dxa"/>
            </w:tcMar>
          </w:tcPr>
          <w:p w14:paraId="1AE8727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27B98CA" w14:textId="77777777" w:rsidR="002315C4" w:rsidRPr="00A50B65" w:rsidRDefault="002315C4" w:rsidP="004606AD">
            <w:pPr>
              <w:rPr>
                <w:rFonts w:asciiTheme="majorHAnsi" w:hAnsiTheme="majorHAnsi" w:cstheme="majorHAnsi"/>
                <w:sz w:val="26"/>
                <w:szCs w:val="26"/>
              </w:rPr>
            </w:pPr>
          </w:p>
        </w:tc>
      </w:tr>
      <w:tr w:rsidR="00ED5D2C" w:rsidRPr="00054485" w14:paraId="7D5ABCAB" w14:textId="77777777" w:rsidTr="00D25E87">
        <w:trPr>
          <w:jc w:val="center"/>
        </w:trPr>
        <w:tc>
          <w:tcPr>
            <w:tcW w:w="2088" w:type="dxa"/>
            <w:tcMar>
              <w:top w:w="45" w:type="dxa"/>
              <w:left w:w="70" w:type="dxa"/>
              <w:bottom w:w="45" w:type="dxa"/>
              <w:right w:w="70" w:type="dxa"/>
            </w:tcMar>
          </w:tcPr>
          <w:p w14:paraId="5F50613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9AD6DD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Kiểm tra trực tiếp trên form đăng nhập; không phát sinh request đăng nhập.</w:t>
            </w:r>
          </w:p>
        </w:tc>
      </w:tr>
    </w:tbl>
    <w:p w14:paraId="1D04F2D8" w14:textId="77777777" w:rsidR="002315C4" w:rsidRPr="00A50B65" w:rsidRDefault="002315C4" w:rsidP="002315C4">
      <w:pPr>
        <w:rPr>
          <w:rFonts w:asciiTheme="majorHAnsi" w:hAnsiTheme="majorHAnsi" w:cstheme="majorHAnsi"/>
          <w:lang w:val="vi-VN"/>
        </w:rPr>
      </w:pPr>
    </w:p>
    <w:p w14:paraId="61E512B9" w14:textId="3168C18F" w:rsidR="002315C4" w:rsidRPr="00963F27" w:rsidRDefault="00963F27" w:rsidP="002315C4">
      <w:pPr>
        <w:keepNext/>
        <w:rPr>
          <w:rFonts w:asciiTheme="majorHAnsi" w:hAnsiTheme="majorHAnsi" w:cstheme="majorHAnsi"/>
          <w:lang w:val="vi-VN"/>
        </w:rPr>
      </w:pPr>
      <w:r w:rsidRPr="00054485">
        <w:rPr>
          <w:lang w:val="vi-VN"/>
        </w:rPr>
        <w:t>Bảng 18. Kiểm tra khoảng trắng thừa</w:t>
      </w:r>
    </w:p>
    <w:tbl>
      <w:tblPr>
        <w:tblStyle w:val="LiBang"/>
        <w:tblW w:w="0" w:type="auto"/>
        <w:jc w:val="center"/>
        <w:tblLook w:val="04A0" w:firstRow="1" w:lastRow="0" w:firstColumn="1" w:lastColumn="0" w:noHBand="0" w:noVBand="1"/>
      </w:tblPr>
      <w:tblGrid>
        <w:gridCol w:w="1781"/>
        <w:gridCol w:w="6990"/>
      </w:tblGrid>
      <w:tr w:rsidR="00ED5D2C" w:rsidRPr="00054485" w14:paraId="0F9074F9" w14:textId="77777777" w:rsidTr="00D25E87">
        <w:trPr>
          <w:jc w:val="center"/>
        </w:trPr>
        <w:tc>
          <w:tcPr>
            <w:tcW w:w="2088" w:type="dxa"/>
            <w:tcMar>
              <w:top w:w="45" w:type="dxa"/>
              <w:left w:w="70" w:type="dxa"/>
              <w:bottom w:w="45" w:type="dxa"/>
              <w:right w:w="70" w:type="dxa"/>
            </w:tcMar>
          </w:tcPr>
          <w:p w14:paraId="2C0C1D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67CBC6A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màn hình đăng nhập</w:t>
            </w:r>
          </w:p>
        </w:tc>
      </w:tr>
      <w:tr w:rsidR="00ED5D2C" w:rsidRPr="00054485" w14:paraId="2D4271D6" w14:textId="77777777" w:rsidTr="00D25E87">
        <w:trPr>
          <w:jc w:val="center"/>
        </w:trPr>
        <w:tc>
          <w:tcPr>
            <w:tcW w:w="2088" w:type="dxa"/>
            <w:tcMar>
              <w:top w:w="45" w:type="dxa"/>
              <w:left w:w="70" w:type="dxa"/>
              <w:bottom w:w="45" w:type="dxa"/>
              <w:right w:w="70" w:type="dxa"/>
            </w:tcMar>
          </w:tcPr>
          <w:p w14:paraId="33E41D7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14A5F9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 nv1@gmail.com ' / '12345 '</w:t>
            </w:r>
          </w:p>
        </w:tc>
      </w:tr>
      <w:tr w:rsidR="00ED5D2C" w:rsidRPr="00054485" w14:paraId="306DDA5E" w14:textId="77777777" w:rsidTr="00D25E87">
        <w:trPr>
          <w:jc w:val="center"/>
        </w:trPr>
        <w:tc>
          <w:tcPr>
            <w:tcW w:w="2088" w:type="dxa"/>
            <w:tcMar>
              <w:top w:w="45" w:type="dxa"/>
              <w:left w:w="70" w:type="dxa"/>
              <w:bottom w:w="45" w:type="dxa"/>
              <w:right w:w="70" w:type="dxa"/>
            </w:tcMar>
          </w:tcPr>
          <w:p w14:paraId="6915DEE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7144A2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thông tin có khoảng trắng đầu/cuối → đăng nhập</w:t>
            </w:r>
          </w:p>
        </w:tc>
      </w:tr>
      <w:tr w:rsidR="00ED5D2C" w:rsidRPr="00054485" w14:paraId="1282DE0B" w14:textId="77777777" w:rsidTr="00D25E87">
        <w:trPr>
          <w:jc w:val="center"/>
        </w:trPr>
        <w:tc>
          <w:tcPr>
            <w:tcW w:w="2088" w:type="dxa"/>
            <w:tcMar>
              <w:top w:w="45" w:type="dxa"/>
              <w:left w:w="70" w:type="dxa"/>
              <w:bottom w:w="45" w:type="dxa"/>
              <w:right w:w="70" w:type="dxa"/>
            </w:tcMar>
          </w:tcPr>
          <w:p w14:paraId="015F08F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5E7A3C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Hệ thống xử lý nhất quán theo quy tắc; không đăng nhập sai ngoài dự kiến và không phát sinh lỗi trang.</w:t>
            </w:r>
          </w:p>
        </w:tc>
      </w:tr>
      <w:tr w:rsidR="00ED5D2C" w:rsidRPr="00A50B65" w14:paraId="490436BF" w14:textId="77777777" w:rsidTr="00D25E87">
        <w:trPr>
          <w:jc w:val="center"/>
        </w:trPr>
        <w:tc>
          <w:tcPr>
            <w:tcW w:w="2088" w:type="dxa"/>
            <w:tcMar>
              <w:top w:w="45" w:type="dxa"/>
              <w:left w:w="70" w:type="dxa"/>
              <w:bottom w:w="45" w:type="dxa"/>
              <w:right w:w="70" w:type="dxa"/>
            </w:tcMar>
          </w:tcPr>
          <w:p w14:paraId="418CF54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7AAA83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F6BC8BF" w14:textId="77777777" w:rsidTr="00D25E87">
        <w:trPr>
          <w:jc w:val="center"/>
        </w:trPr>
        <w:tc>
          <w:tcPr>
            <w:tcW w:w="2088" w:type="dxa"/>
            <w:tcMar>
              <w:top w:w="45" w:type="dxa"/>
              <w:left w:w="70" w:type="dxa"/>
              <w:bottom w:w="45" w:type="dxa"/>
              <w:right w:w="70" w:type="dxa"/>
            </w:tcMar>
          </w:tcPr>
          <w:p w14:paraId="41B5256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5D68254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5FF52E4" w14:textId="77777777" w:rsidTr="00D25E87">
        <w:trPr>
          <w:jc w:val="center"/>
        </w:trPr>
        <w:tc>
          <w:tcPr>
            <w:tcW w:w="2088" w:type="dxa"/>
            <w:tcMar>
              <w:top w:w="45" w:type="dxa"/>
              <w:left w:w="70" w:type="dxa"/>
              <w:bottom w:w="45" w:type="dxa"/>
              <w:right w:w="70" w:type="dxa"/>
            </w:tcMar>
          </w:tcPr>
          <w:p w14:paraId="650136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7A839BDC"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Thông tin có khoảng trắng đầu/cuối bị từ chối bằng thông báo chung; vẫn ở trang đăng nhập.</w:t>
            </w:r>
          </w:p>
        </w:tc>
      </w:tr>
      <w:tr w:rsidR="00ED5D2C" w:rsidRPr="00A50B65" w14:paraId="28E7CF10" w14:textId="77777777" w:rsidTr="00D25E87">
        <w:trPr>
          <w:jc w:val="center"/>
        </w:trPr>
        <w:tc>
          <w:tcPr>
            <w:tcW w:w="2088" w:type="dxa"/>
            <w:tcMar>
              <w:top w:w="45" w:type="dxa"/>
              <w:left w:w="70" w:type="dxa"/>
              <w:bottom w:w="45" w:type="dxa"/>
              <w:right w:w="70" w:type="dxa"/>
            </w:tcMar>
          </w:tcPr>
          <w:p w14:paraId="4F1BB3F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4D4F5D4"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292B3C83" w14:textId="77777777" w:rsidTr="00D25E87">
        <w:trPr>
          <w:jc w:val="center"/>
        </w:trPr>
        <w:tc>
          <w:tcPr>
            <w:tcW w:w="2088" w:type="dxa"/>
            <w:tcMar>
              <w:top w:w="45" w:type="dxa"/>
              <w:left w:w="70" w:type="dxa"/>
              <w:bottom w:w="45" w:type="dxa"/>
              <w:right w:w="70" w:type="dxa"/>
            </w:tcMar>
          </w:tcPr>
          <w:p w14:paraId="5FFF54D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16635CF" w14:textId="77777777" w:rsidR="002315C4" w:rsidRPr="00A50B65" w:rsidRDefault="002315C4" w:rsidP="004606AD">
            <w:pPr>
              <w:rPr>
                <w:rFonts w:asciiTheme="majorHAnsi" w:hAnsiTheme="majorHAnsi" w:cstheme="majorHAnsi"/>
                <w:sz w:val="26"/>
                <w:szCs w:val="26"/>
              </w:rPr>
            </w:pPr>
          </w:p>
        </w:tc>
      </w:tr>
      <w:tr w:rsidR="00ED5D2C" w:rsidRPr="00054485" w14:paraId="1A91B8ED" w14:textId="77777777" w:rsidTr="00D25E87">
        <w:trPr>
          <w:jc w:val="center"/>
        </w:trPr>
        <w:tc>
          <w:tcPr>
            <w:tcW w:w="2088" w:type="dxa"/>
            <w:tcMar>
              <w:top w:w="45" w:type="dxa"/>
              <w:left w:w="70" w:type="dxa"/>
              <w:bottom w:w="45" w:type="dxa"/>
              <w:right w:w="70" w:type="dxa"/>
            </w:tcMar>
          </w:tcPr>
          <w:p w14:paraId="7ABD402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953452D"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Xác thực trên form đăng nhập; không lưu mật khẩu vào báo cáo.</w:t>
            </w:r>
          </w:p>
        </w:tc>
      </w:tr>
    </w:tbl>
    <w:p w14:paraId="63700CF3" w14:textId="77777777" w:rsidR="002315C4" w:rsidRPr="00A50B65" w:rsidRDefault="002315C4" w:rsidP="002315C4">
      <w:pPr>
        <w:rPr>
          <w:rFonts w:asciiTheme="majorHAnsi" w:hAnsiTheme="majorHAnsi" w:cstheme="majorHAnsi"/>
          <w:lang w:val="vi-VN"/>
        </w:rPr>
      </w:pPr>
    </w:p>
    <w:p w14:paraId="5CADB099" w14:textId="73BDAA49" w:rsidR="002315C4" w:rsidRPr="00A50B65" w:rsidRDefault="00963F27" w:rsidP="002315C4">
      <w:pPr>
        <w:keepNext/>
        <w:rPr>
          <w:rFonts w:asciiTheme="majorHAnsi" w:hAnsiTheme="majorHAnsi" w:cstheme="majorHAnsi"/>
          <w:lang w:val="vi-VN"/>
        </w:rPr>
      </w:pPr>
      <w:r w:rsidRPr="00054485">
        <w:rPr>
          <w:lang w:val="vi-VN"/>
        </w:rPr>
        <w:lastRenderedPageBreak/>
        <w:t>Bảng 19. Thử chuỗi ký tự có dấu hiệu SQL injection ở tài khoản</w:t>
      </w:r>
    </w:p>
    <w:tbl>
      <w:tblPr>
        <w:tblStyle w:val="LiBang"/>
        <w:tblW w:w="0" w:type="auto"/>
        <w:jc w:val="center"/>
        <w:tblLook w:val="04A0" w:firstRow="1" w:lastRow="0" w:firstColumn="1" w:lastColumn="0" w:noHBand="0" w:noVBand="1"/>
      </w:tblPr>
      <w:tblGrid>
        <w:gridCol w:w="1810"/>
        <w:gridCol w:w="6961"/>
      </w:tblGrid>
      <w:tr w:rsidR="00ED5D2C" w:rsidRPr="00054485" w14:paraId="00F7B8CD" w14:textId="77777777" w:rsidTr="00D25E87">
        <w:trPr>
          <w:jc w:val="center"/>
        </w:trPr>
        <w:tc>
          <w:tcPr>
            <w:tcW w:w="2088" w:type="dxa"/>
            <w:tcMar>
              <w:top w:w="45" w:type="dxa"/>
              <w:left w:w="70" w:type="dxa"/>
              <w:bottom w:w="45" w:type="dxa"/>
              <w:right w:w="70" w:type="dxa"/>
            </w:tcMar>
          </w:tcPr>
          <w:p w14:paraId="0E5CD41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A426A6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màn hình đăng nhập trên DB kiểm thử</w:t>
            </w:r>
          </w:p>
        </w:tc>
      </w:tr>
      <w:tr w:rsidR="00ED5D2C" w:rsidRPr="00A50B65" w14:paraId="284B389F" w14:textId="77777777" w:rsidTr="00D25E87">
        <w:trPr>
          <w:jc w:val="center"/>
        </w:trPr>
        <w:tc>
          <w:tcPr>
            <w:tcW w:w="2088" w:type="dxa"/>
            <w:tcMar>
              <w:top w:w="45" w:type="dxa"/>
              <w:left w:w="70" w:type="dxa"/>
              <w:bottom w:w="45" w:type="dxa"/>
              <w:right w:w="70" w:type="dxa"/>
            </w:tcMar>
          </w:tcPr>
          <w:p w14:paraId="3A792E5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5F4B83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 OR '1'='1</w:t>
            </w:r>
          </w:p>
        </w:tc>
      </w:tr>
      <w:tr w:rsidR="00ED5D2C" w:rsidRPr="00054485" w14:paraId="7540FAEF" w14:textId="77777777" w:rsidTr="00D25E87">
        <w:trPr>
          <w:jc w:val="center"/>
        </w:trPr>
        <w:tc>
          <w:tcPr>
            <w:tcW w:w="2088" w:type="dxa"/>
            <w:tcMar>
              <w:top w:w="45" w:type="dxa"/>
              <w:left w:w="70" w:type="dxa"/>
              <w:bottom w:w="45" w:type="dxa"/>
              <w:right w:w="70" w:type="dxa"/>
            </w:tcMar>
          </w:tcPr>
          <w:p w14:paraId="68C7F92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5AAE8C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chuỗi vào tài khoản, mật khẩu bất kỳ → đăng nhập</w:t>
            </w:r>
          </w:p>
        </w:tc>
      </w:tr>
      <w:tr w:rsidR="00ED5D2C" w:rsidRPr="00054485" w14:paraId="390899D9" w14:textId="77777777" w:rsidTr="00D25E87">
        <w:trPr>
          <w:jc w:val="center"/>
        </w:trPr>
        <w:tc>
          <w:tcPr>
            <w:tcW w:w="2088" w:type="dxa"/>
            <w:tcMar>
              <w:top w:w="45" w:type="dxa"/>
              <w:left w:w="70" w:type="dxa"/>
              <w:bottom w:w="45" w:type="dxa"/>
              <w:right w:w="70" w:type="dxa"/>
            </w:tcMar>
          </w:tcPr>
          <w:p w14:paraId="58E7A5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9D6305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vượt qua xác thực; không lộ lỗi SQL hoặc dữ liệu nhân viên.</w:t>
            </w:r>
          </w:p>
        </w:tc>
      </w:tr>
      <w:tr w:rsidR="00ED5D2C" w:rsidRPr="00A50B65" w14:paraId="721EE692" w14:textId="77777777" w:rsidTr="00D25E87">
        <w:trPr>
          <w:jc w:val="center"/>
        </w:trPr>
        <w:tc>
          <w:tcPr>
            <w:tcW w:w="2088" w:type="dxa"/>
            <w:tcMar>
              <w:top w:w="45" w:type="dxa"/>
              <w:left w:w="70" w:type="dxa"/>
              <w:bottom w:w="45" w:type="dxa"/>
              <w:right w:w="70" w:type="dxa"/>
            </w:tcMar>
          </w:tcPr>
          <w:p w14:paraId="1A02EE6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D81A83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0A44D98E" w14:textId="77777777" w:rsidTr="00D25E87">
        <w:trPr>
          <w:jc w:val="center"/>
        </w:trPr>
        <w:tc>
          <w:tcPr>
            <w:tcW w:w="2088" w:type="dxa"/>
            <w:tcMar>
              <w:top w:w="45" w:type="dxa"/>
              <w:left w:w="70" w:type="dxa"/>
              <w:bottom w:w="45" w:type="dxa"/>
              <w:right w:w="70" w:type="dxa"/>
            </w:tcMar>
          </w:tcPr>
          <w:p w14:paraId="26806F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284F6E3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77EB6805" w14:textId="77777777" w:rsidTr="00D25E87">
        <w:trPr>
          <w:jc w:val="center"/>
        </w:trPr>
        <w:tc>
          <w:tcPr>
            <w:tcW w:w="2088" w:type="dxa"/>
            <w:tcMar>
              <w:top w:w="45" w:type="dxa"/>
              <w:left w:w="70" w:type="dxa"/>
              <w:bottom w:w="45" w:type="dxa"/>
              <w:right w:w="70" w:type="dxa"/>
            </w:tcMar>
          </w:tcPr>
          <w:p w14:paraId="0E5AC35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4B041D78"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Chuỗi SQL injection trong tên đăng nhập bị từ chối; không vượt xác thực và không lộ thông báo truy vấn.</w:t>
            </w:r>
          </w:p>
        </w:tc>
      </w:tr>
      <w:tr w:rsidR="00ED5D2C" w:rsidRPr="00A50B65" w14:paraId="3F37A577" w14:textId="77777777" w:rsidTr="00D25E87">
        <w:trPr>
          <w:jc w:val="center"/>
        </w:trPr>
        <w:tc>
          <w:tcPr>
            <w:tcW w:w="2088" w:type="dxa"/>
            <w:tcMar>
              <w:top w:w="45" w:type="dxa"/>
              <w:left w:w="70" w:type="dxa"/>
              <w:bottom w:w="45" w:type="dxa"/>
              <w:right w:w="70" w:type="dxa"/>
            </w:tcMar>
          </w:tcPr>
          <w:p w14:paraId="1D02897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55F972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39D63398" w14:textId="77777777" w:rsidTr="00D25E87">
        <w:trPr>
          <w:jc w:val="center"/>
        </w:trPr>
        <w:tc>
          <w:tcPr>
            <w:tcW w:w="2088" w:type="dxa"/>
            <w:tcMar>
              <w:top w:w="45" w:type="dxa"/>
              <w:left w:w="70" w:type="dxa"/>
              <w:bottom w:w="45" w:type="dxa"/>
              <w:right w:w="70" w:type="dxa"/>
            </w:tcMar>
          </w:tcPr>
          <w:p w14:paraId="54D3935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3C7FA32" w14:textId="77777777" w:rsidR="002315C4" w:rsidRPr="00A50B65" w:rsidRDefault="002315C4" w:rsidP="004606AD">
            <w:pPr>
              <w:rPr>
                <w:rFonts w:asciiTheme="majorHAnsi" w:hAnsiTheme="majorHAnsi" w:cstheme="majorHAnsi"/>
                <w:sz w:val="26"/>
                <w:szCs w:val="26"/>
              </w:rPr>
            </w:pPr>
          </w:p>
        </w:tc>
      </w:tr>
      <w:tr w:rsidR="00ED5D2C" w:rsidRPr="00054485" w14:paraId="1927EF94" w14:textId="77777777" w:rsidTr="00D25E87">
        <w:trPr>
          <w:jc w:val="center"/>
        </w:trPr>
        <w:tc>
          <w:tcPr>
            <w:tcW w:w="2088" w:type="dxa"/>
            <w:tcMar>
              <w:top w:w="45" w:type="dxa"/>
              <w:left w:w="70" w:type="dxa"/>
              <w:bottom w:w="45" w:type="dxa"/>
              <w:right w:w="70" w:type="dxa"/>
            </w:tcMar>
          </w:tcPr>
          <w:p w14:paraId="698629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5AF236AA"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Quan sát phản hồi chung trên trang đăng nhập.</w:t>
            </w:r>
          </w:p>
        </w:tc>
      </w:tr>
    </w:tbl>
    <w:p w14:paraId="2C1EAFBF" w14:textId="77777777" w:rsidR="002315C4" w:rsidRPr="00A50B65" w:rsidRDefault="002315C4" w:rsidP="002315C4">
      <w:pPr>
        <w:rPr>
          <w:rFonts w:asciiTheme="majorHAnsi" w:hAnsiTheme="majorHAnsi" w:cstheme="majorHAnsi"/>
          <w:lang w:val="vi-VN"/>
        </w:rPr>
      </w:pPr>
    </w:p>
    <w:p w14:paraId="304907F5"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Đăng xuất</w:t>
      </w:r>
    </w:p>
    <w:p w14:paraId="7CC3061C" w14:textId="0AD55AA1" w:rsidR="002315C4" w:rsidRPr="00A50B65" w:rsidRDefault="00963F27" w:rsidP="002315C4">
      <w:pPr>
        <w:keepNext/>
        <w:rPr>
          <w:rFonts w:asciiTheme="majorHAnsi" w:hAnsiTheme="majorHAnsi" w:cstheme="majorHAnsi"/>
          <w:lang w:val="vi-VN"/>
        </w:rPr>
      </w:pPr>
      <w:r w:rsidRPr="00054485">
        <w:rPr>
          <w:lang w:val="vi-VN"/>
        </w:rPr>
        <w:t>Bảng 20. Đăng xuất khỏi phiên làm việc</w:t>
      </w:r>
    </w:p>
    <w:tbl>
      <w:tblPr>
        <w:tblStyle w:val="LiBang"/>
        <w:tblW w:w="0" w:type="auto"/>
        <w:jc w:val="center"/>
        <w:tblLook w:val="04A0" w:firstRow="1" w:lastRow="0" w:firstColumn="1" w:lastColumn="0" w:noHBand="0" w:noVBand="1"/>
      </w:tblPr>
      <w:tblGrid>
        <w:gridCol w:w="1816"/>
        <w:gridCol w:w="6955"/>
      </w:tblGrid>
      <w:tr w:rsidR="00ED5D2C" w:rsidRPr="00054485" w14:paraId="0A52AC05" w14:textId="77777777" w:rsidTr="00D25E87">
        <w:trPr>
          <w:jc w:val="center"/>
        </w:trPr>
        <w:tc>
          <w:tcPr>
            <w:tcW w:w="2088" w:type="dxa"/>
            <w:tcMar>
              <w:top w:w="45" w:type="dxa"/>
              <w:left w:w="70" w:type="dxa"/>
              <w:bottom w:w="45" w:type="dxa"/>
              <w:right w:w="70" w:type="dxa"/>
            </w:tcMar>
          </w:tcPr>
          <w:p w14:paraId="60CE64A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68F7ED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thành công</w:t>
            </w:r>
          </w:p>
        </w:tc>
      </w:tr>
      <w:tr w:rsidR="00ED5D2C" w:rsidRPr="00A50B65" w14:paraId="0B36938D" w14:textId="77777777" w:rsidTr="00D25E87">
        <w:trPr>
          <w:jc w:val="center"/>
        </w:trPr>
        <w:tc>
          <w:tcPr>
            <w:tcW w:w="2088" w:type="dxa"/>
            <w:tcMar>
              <w:top w:w="45" w:type="dxa"/>
              <w:left w:w="70" w:type="dxa"/>
              <w:bottom w:w="45" w:type="dxa"/>
              <w:right w:w="70" w:type="dxa"/>
            </w:tcMar>
          </w:tcPr>
          <w:p w14:paraId="209DF90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767911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áp dụng</w:t>
            </w:r>
          </w:p>
        </w:tc>
      </w:tr>
      <w:tr w:rsidR="00ED5D2C" w:rsidRPr="00054485" w14:paraId="7F358B46" w14:textId="77777777" w:rsidTr="00D25E87">
        <w:trPr>
          <w:jc w:val="center"/>
        </w:trPr>
        <w:tc>
          <w:tcPr>
            <w:tcW w:w="2088" w:type="dxa"/>
            <w:tcMar>
              <w:top w:w="45" w:type="dxa"/>
              <w:left w:w="70" w:type="dxa"/>
              <w:bottom w:w="45" w:type="dxa"/>
              <w:right w:w="70" w:type="dxa"/>
            </w:tcMar>
          </w:tcPr>
          <w:p w14:paraId="47C73A6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11935E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Bấm Đăng xuất → thử mở lại URL màn hình quản lý bằng nút quay lại/tải lại</w:t>
            </w:r>
          </w:p>
        </w:tc>
      </w:tr>
      <w:tr w:rsidR="00ED5D2C" w:rsidRPr="00054485" w14:paraId="58881C2E" w14:textId="77777777" w:rsidTr="00D25E87">
        <w:trPr>
          <w:jc w:val="center"/>
        </w:trPr>
        <w:tc>
          <w:tcPr>
            <w:tcW w:w="2088" w:type="dxa"/>
            <w:tcMar>
              <w:top w:w="45" w:type="dxa"/>
              <w:left w:w="70" w:type="dxa"/>
              <w:bottom w:w="45" w:type="dxa"/>
              <w:right w:w="70" w:type="dxa"/>
            </w:tcMar>
          </w:tcPr>
          <w:p w14:paraId="442CEAA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A32C3A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Phiên được kết thúc; trang yêu cầu đăng nhập lại hoặc không hiển thị dữ liệu bảo vệ.</w:t>
            </w:r>
          </w:p>
        </w:tc>
      </w:tr>
      <w:tr w:rsidR="00ED5D2C" w:rsidRPr="00A50B65" w14:paraId="0366ECCF" w14:textId="77777777" w:rsidTr="00D25E87">
        <w:trPr>
          <w:jc w:val="center"/>
        </w:trPr>
        <w:tc>
          <w:tcPr>
            <w:tcW w:w="2088" w:type="dxa"/>
            <w:tcMar>
              <w:top w:w="45" w:type="dxa"/>
              <w:left w:w="70" w:type="dxa"/>
              <w:bottom w:w="45" w:type="dxa"/>
              <w:right w:w="70" w:type="dxa"/>
            </w:tcMar>
          </w:tcPr>
          <w:p w14:paraId="78ADF3F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4476249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9C893C1" w14:textId="77777777" w:rsidTr="00D25E87">
        <w:trPr>
          <w:jc w:val="center"/>
        </w:trPr>
        <w:tc>
          <w:tcPr>
            <w:tcW w:w="2088" w:type="dxa"/>
            <w:tcMar>
              <w:top w:w="45" w:type="dxa"/>
              <w:left w:w="70" w:type="dxa"/>
              <w:bottom w:w="45" w:type="dxa"/>
              <w:right w:w="70" w:type="dxa"/>
            </w:tcMar>
          </w:tcPr>
          <w:p w14:paraId="1E9771E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32F9874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D1059A1" w14:textId="77777777" w:rsidTr="00D25E87">
        <w:trPr>
          <w:jc w:val="center"/>
        </w:trPr>
        <w:tc>
          <w:tcPr>
            <w:tcW w:w="2088" w:type="dxa"/>
            <w:tcMar>
              <w:top w:w="45" w:type="dxa"/>
              <w:left w:w="70" w:type="dxa"/>
              <w:bottom w:w="45" w:type="dxa"/>
              <w:right w:w="70" w:type="dxa"/>
            </w:tcMar>
          </w:tcPr>
          <w:p w14:paraId="0ED913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8CD0A4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Sau đăng xuất, thao tác quay lại trong trình duyệt vẫn ở màn hình đăng nhập; không thấy dữ liệu quản lý.</w:t>
            </w:r>
          </w:p>
        </w:tc>
      </w:tr>
      <w:tr w:rsidR="00ED5D2C" w:rsidRPr="00A50B65" w14:paraId="7374E6B4" w14:textId="77777777" w:rsidTr="00D25E87">
        <w:trPr>
          <w:jc w:val="center"/>
        </w:trPr>
        <w:tc>
          <w:tcPr>
            <w:tcW w:w="2088" w:type="dxa"/>
            <w:tcMar>
              <w:top w:w="45" w:type="dxa"/>
              <w:left w:w="70" w:type="dxa"/>
              <w:bottom w:w="45" w:type="dxa"/>
              <w:right w:w="70" w:type="dxa"/>
            </w:tcMar>
          </w:tcPr>
          <w:p w14:paraId="674B376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4B9A247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5403967C" w14:textId="77777777" w:rsidTr="00D25E87">
        <w:trPr>
          <w:jc w:val="center"/>
        </w:trPr>
        <w:tc>
          <w:tcPr>
            <w:tcW w:w="2088" w:type="dxa"/>
            <w:tcMar>
              <w:top w:w="45" w:type="dxa"/>
              <w:left w:w="70" w:type="dxa"/>
              <w:bottom w:w="45" w:type="dxa"/>
              <w:right w:w="70" w:type="dxa"/>
            </w:tcMar>
          </w:tcPr>
          <w:p w14:paraId="66C3778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3CE7FA3" w14:textId="77777777" w:rsidR="002315C4" w:rsidRPr="00A50B65" w:rsidRDefault="002315C4" w:rsidP="004606AD">
            <w:pPr>
              <w:rPr>
                <w:rFonts w:asciiTheme="majorHAnsi" w:hAnsiTheme="majorHAnsi" w:cstheme="majorHAnsi"/>
                <w:sz w:val="26"/>
                <w:szCs w:val="26"/>
              </w:rPr>
            </w:pPr>
          </w:p>
        </w:tc>
      </w:tr>
      <w:tr w:rsidR="00ED5D2C" w:rsidRPr="00054485" w14:paraId="5A69061D" w14:textId="77777777" w:rsidTr="00D25E87">
        <w:trPr>
          <w:jc w:val="center"/>
        </w:trPr>
        <w:tc>
          <w:tcPr>
            <w:tcW w:w="2088" w:type="dxa"/>
            <w:tcMar>
              <w:top w:w="45" w:type="dxa"/>
              <w:left w:w="70" w:type="dxa"/>
              <w:bottom w:w="45" w:type="dxa"/>
              <w:right w:w="70" w:type="dxa"/>
            </w:tcMar>
          </w:tcPr>
          <w:p w14:paraId="28B100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95C710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Kiểm tra lại trực tiếp trong phiên trình duyệt hiện tại.</w:t>
            </w:r>
          </w:p>
        </w:tc>
      </w:tr>
    </w:tbl>
    <w:p w14:paraId="0A1C67F2" w14:textId="77777777" w:rsidR="002315C4" w:rsidRPr="00A50B65" w:rsidRDefault="002315C4" w:rsidP="002315C4">
      <w:pPr>
        <w:rPr>
          <w:rFonts w:asciiTheme="majorHAnsi" w:hAnsiTheme="majorHAnsi" w:cstheme="majorHAnsi"/>
          <w:lang w:val="vi-VN"/>
        </w:rPr>
      </w:pPr>
    </w:p>
    <w:p w14:paraId="7ECC677B"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lastRenderedPageBreak/>
        <w:t>Điều hướng / phiên</w:t>
      </w:r>
    </w:p>
    <w:p w14:paraId="02AADF36" w14:textId="2729DD03" w:rsidR="002315C4" w:rsidRPr="00A50B65" w:rsidRDefault="00963F27" w:rsidP="002315C4">
      <w:pPr>
        <w:keepNext/>
        <w:rPr>
          <w:rFonts w:asciiTheme="majorHAnsi" w:hAnsiTheme="majorHAnsi" w:cstheme="majorHAnsi"/>
          <w:lang w:val="vi-VN"/>
        </w:rPr>
      </w:pPr>
      <w:r w:rsidRPr="00054485">
        <w:rPr>
          <w:lang w:val="vi-VN"/>
        </w:rPr>
        <w:t>Bảng 21. Mở trực tiếp URL chức năng khi chưa đăng nhập</w:t>
      </w:r>
    </w:p>
    <w:tbl>
      <w:tblPr>
        <w:tblStyle w:val="LiBang"/>
        <w:tblW w:w="0" w:type="auto"/>
        <w:jc w:val="center"/>
        <w:tblLook w:val="04A0" w:firstRow="1" w:lastRow="0" w:firstColumn="1" w:lastColumn="0" w:noHBand="0" w:noVBand="1"/>
      </w:tblPr>
      <w:tblGrid>
        <w:gridCol w:w="1802"/>
        <w:gridCol w:w="6969"/>
      </w:tblGrid>
      <w:tr w:rsidR="00ED5D2C" w:rsidRPr="00054485" w14:paraId="5E8CFE4A" w14:textId="77777777" w:rsidTr="00D25E87">
        <w:trPr>
          <w:jc w:val="center"/>
        </w:trPr>
        <w:tc>
          <w:tcPr>
            <w:tcW w:w="2088" w:type="dxa"/>
            <w:tcMar>
              <w:top w:w="45" w:type="dxa"/>
              <w:left w:w="70" w:type="dxa"/>
              <w:bottom w:w="45" w:type="dxa"/>
              <w:right w:w="70" w:type="dxa"/>
            </w:tcMar>
          </w:tcPr>
          <w:p w14:paraId="7041C21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5C0551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cửa sổ riêng tư hoặc đăng xuất</w:t>
            </w:r>
          </w:p>
        </w:tc>
      </w:tr>
      <w:tr w:rsidR="00ED5D2C" w:rsidRPr="00054485" w14:paraId="01D80EA6" w14:textId="77777777" w:rsidTr="00D25E87">
        <w:trPr>
          <w:jc w:val="center"/>
        </w:trPr>
        <w:tc>
          <w:tcPr>
            <w:tcW w:w="2088" w:type="dxa"/>
            <w:tcMar>
              <w:top w:w="45" w:type="dxa"/>
              <w:left w:w="70" w:type="dxa"/>
              <w:bottom w:w="45" w:type="dxa"/>
              <w:right w:w="70" w:type="dxa"/>
            </w:tcMar>
          </w:tcPr>
          <w:p w14:paraId="620439C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72A039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URL quản lý nhân viên/khách hàng/điện kế</w:t>
            </w:r>
          </w:p>
        </w:tc>
      </w:tr>
      <w:tr w:rsidR="00ED5D2C" w:rsidRPr="00054485" w14:paraId="76914870" w14:textId="77777777" w:rsidTr="00D25E87">
        <w:trPr>
          <w:jc w:val="center"/>
        </w:trPr>
        <w:tc>
          <w:tcPr>
            <w:tcW w:w="2088" w:type="dxa"/>
            <w:tcMar>
              <w:top w:w="45" w:type="dxa"/>
              <w:left w:w="70" w:type="dxa"/>
              <w:bottom w:w="45" w:type="dxa"/>
              <w:right w:w="70" w:type="dxa"/>
            </w:tcMar>
          </w:tcPr>
          <w:p w14:paraId="58B6AD8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32BE8D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Dán trực tiếp URL controller có act quản lý vào thanh địa chỉ</w:t>
            </w:r>
          </w:p>
        </w:tc>
      </w:tr>
      <w:tr w:rsidR="00ED5D2C" w:rsidRPr="00054485" w14:paraId="4622F662" w14:textId="77777777" w:rsidTr="00D25E87">
        <w:trPr>
          <w:jc w:val="center"/>
        </w:trPr>
        <w:tc>
          <w:tcPr>
            <w:tcW w:w="2088" w:type="dxa"/>
            <w:tcMar>
              <w:top w:w="45" w:type="dxa"/>
              <w:left w:w="70" w:type="dxa"/>
              <w:bottom w:w="45" w:type="dxa"/>
              <w:right w:w="70" w:type="dxa"/>
            </w:tcMar>
          </w:tcPr>
          <w:p w14:paraId="3E94EF1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2A52FA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Nếu chức năng yêu cầu xác thực, hệ thống phải chặn và chuyển đăng nhập; ghi nhận nếu dữ liệu quản trị vẫn truy cập được.</w:t>
            </w:r>
          </w:p>
        </w:tc>
      </w:tr>
      <w:tr w:rsidR="00ED5D2C" w:rsidRPr="00A50B65" w14:paraId="66B5CD7A" w14:textId="77777777" w:rsidTr="00D25E87">
        <w:trPr>
          <w:jc w:val="center"/>
        </w:trPr>
        <w:tc>
          <w:tcPr>
            <w:tcW w:w="2088" w:type="dxa"/>
            <w:tcMar>
              <w:top w:w="45" w:type="dxa"/>
              <w:left w:w="70" w:type="dxa"/>
              <w:bottom w:w="45" w:type="dxa"/>
              <w:right w:w="70" w:type="dxa"/>
            </w:tcMar>
          </w:tcPr>
          <w:p w14:paraId="4652F53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79693E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51A7B54B" w14:textId="77777777" w:rsidTr="00D25E87">
        <w:trPr>
          <w:jc w:val="center"/>
        </w:trPr>
        <w:tc>
          <w:tcPr>
            <w:tcW w:w="2088" w:type="dxa"/>
            <w:tcMar>
              <w:top w:w="45" w:type="dxa"/>
              <w:left w:w="70" w:type="dxa"/>
              <w:bottom w:w="45" w:type="dxa"/>
              <w:right w:w="70" w:type="dxa"/>
            </w:tcMar>
          </w:tcPr>
          <w:p w14:paraId="6798AE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75F64B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0BEA1833" w14:textId="77777777" w:rsidTr="00D25E87">
        <w:trPr>
          <w:jc w:val="center"/>
        </w:trPr>
        <w:tc>
          <w:tcPr>
            <w:tcW w:w="2088" w:type="dxa"/>
            <w:tcMar>
              <w:top w:w="45" w:type="dxa"/>
              <w:left w:w="70" w:type="dxa"/>
              <w:bottom w:w="45" w:type="dxa"/>
              <w:right w:w="70" w:type="dxa"/>
            </w:tcMar>
          </w:tcPr>
          <w:p w14:paraId="29E2DEE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7F8E29E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trực tiếp URL controller quản lý sau đăng xuất bị chuyển về trang đăng nhập.</w:t>
            </w:r>
          </w:p>
        </w:tc>
      </w:tr>
      <w:tr w:rsidR="00ED5D2C" w:rsidRPr="00A50B65" w14:paraId="6C5BF1DB" w14:textId="77777777" w:rsidTr="00D25E87">
        <w:trPr>
          <w:jc w:val="center"/>
        </w:trPr>
        <w:tc>
          <w:tcPr>
            <w:tcW w:w="2088" w:type="dxa"/>
            <w:tcMar>
              <w:top w:w="45" w:type="dxa"/>
              <w:left w:w="70" w:type="dxa"/>
              <w:bottom w:w="45" w:type="dxa"/>
              <w:right w:w="70" w:type="dxa"/>
            </w:tcMar>
          </w:tcPr>
          <w:p w14:paraId="2EAF267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06421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1EB2E9DD" w14:textId="77777777" w:rsidTr="00D25E87">
        <w:trPr>
          <w:jc w:val="center"/>
        </w:trPr>
        <w:tc>
          <w:tcPr>
            <w:tcW w:w="2088" w:type="dxa"/>
            <w:tcMar>
              <w:top w:w="45" w:type="dxa"/>
              <w:left w:w="70" w:type="dxa"/>
              <w:bottom w:w="45" w:type="dxa"/>
              <w:right w:w="70" w:type="dxa"/>
            </w:tcMar>
          </w:tcPr>
          <w:p w14:paraId="1E5A507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09CD2937" w14:textId="77777777" w:rsidR="002315C4" w:rsidRPr="00A50B65" w:rsidRDefault="002315C4" w:rsidP="004606AD">
            <w:pPr>
              <w:rPr>
                <w:rFonts w:asciiTheme="majorHAnsi" w:hAnsiTheme="majorHAnsi" w:cstheme="majorHAnsi"/>
                <w:sz w:val="26"/>
                <w:szCs w:val="26"/>
              </w:rPr>
            </w:pPr>
          </w:p>
        </w:tc>
      </w:tr>
      <w:tr w:rsidR="00ED5D2C" w:rsidRPr="00054485" w14:paraId="3BDAF867" w14:textId="77777777" w:rsidTr="00D25E87">
        <w:trPr>
          <w:jc w:val="center"/>
        </w:trPr>
        <w:tc>
          <w:tcPr>
            <w:tcW w:w="2088" w:type="dxa"/>
            <w:tcMar>
              <w:top w:w="45" w:type="dxa"/>
              <w:left w:w="70" w:type="dxa"/>
              <w:bottom w:w="45" w:type="dxa"/>
              <w:right w:w="70" w:type="dxa"/>
            </w:tcMar>
          </w:tcPr>
          <w:p w14:paraId="50C296A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541B716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truy cập được màn hình quản lý khi chưa xác thực.</w:t>
            </w:r>
          </w:p>
        </w:tc>
      </w:tr>
    </w:tbl>
    <w:p w14:paraId="5A785BC9" w14:textId="77777777" w:rsidR="002315C4" w:rsidRPr="00A50B65" w:rsidRDefault="002315C4" w:rsidP="002315C4">
      <w:pPr>
        <w:rPr>
          <w:rFonts w:asciiTheme="majorHAnsi" w:hAnsiTheme="majorHAnsi" w:cstheme="majorHAnsi"/>
          <w:lang w:val="vi-VN"/>
        </w:rPr>
      </w:pPr>
    </w:p>
    <w:p w14:paraId="56661C17" w14:textId="2EDBC2B4" w:rsidR="002315C4" w:rsidRPr="00A50B65" w:rsidRDefault="00963F27" w:rsidP="002315C4">
      <w:pPr>
        <w:keepNext/>
        <w:rPr>
          <w:rFonts w:asciiTheme="majorHAnsi" w:hAnsiTheme="majorHAnsi" w:cstheme="majorHAnsi"/>
        </w:rPr>
      </w:pPr>
      <w:r>
        <w:t>Bảng 22. Truy cập act không hợp lệ</w:t>
      </w:r>
    </w:p>
    <w:tbl>
      <w:tblPr>
        <w:tblStyle w:val="LiBang"/>
        <w:tblW w:w="0" w:type="auto"/>
        <w:jc w:val="center"/>
        <w:tblLook w:val="04A0" w:firstRow="1" w:lastRow="0" w:firstColumn="1" w:lastColumn="0" w:noHBand="0" w:noVBand="1"/>
      </w:tblPr>
      <w:tblGrid>
        <w:gridCol w:w="1778"/>
        <w:gridCol w:w="6993"/>
      </w:tblGrid>
      <w:tr w:rsidR="00ED5D2C" w:rsidRPr="00A50B65" w14:paraId="011FD9A6" w14:textId="77777777" w:rsidTr="00D25E87">
        <w:trPr>
          <w:jc w:val="center"/>
        </w:trPr>
        <w:tc>
          <w:tcPr>
            <w:tcW w:w="2088" w:type="dxa"/>
            <w:tcMar>
              <w:top w:w="45" w:type="dxa"/>
              <w:left w:w="70" w:type="dxa"/>
              <w:bottom w:w="45" w:type="dxa"/>
              <w:right w:w="70" w:type="dxa"/>
            </w:tcMar>
          </w:tcPr>
          <w:p w14:paraId="265071A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725D31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Ứng dụng đang chạy</w:t>
            </w:r>
          </w:p>
        </w:tc>
      </w:tr>
      <w:tr w:rsidR="00ED5D2C" w:rsidRPr="00A50B65" w14:paraId="13E815AF" w14:textId="77777777" w:rsidTr="00D25E87">
        <w:trPr>
          <w:jc w:val="center"/>
        </w:trPr>
        <w:tc>
          <w:tcPr>
            <w:tcW w:w="2088" w:type="dxa"/>
            <w:tcMar>
              <w:top w:w="45" w:type="dxa"/>
              <w:left w:w="70" w:type="dxa"/>
              <w:bottom w:w="45" w:type="dxa"/>
              <w:right w:w="70" w:type="dxa"/>
            </w:tcMar>
          </w:tcPr>
          <w:p w14:paraId="3DED631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6FF1C2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?act=khongtontai</w:t>
            </w:r>
          </w:p>
        </w:tc>
      </w:tr>
      <w:tr w:rsidR="00ED5D2C" w:rsidRPr="00A50B65" w14:paraId="0548E84C" w14:textId="77777777" w:rsidTr="00D25E87">
        <w:trPr>
          <w:jc w:val="center"/>
        </w:trPr>
        <w:tc>
          <w:tcPr>
            <w:tcW w:w="2088" w:type="dxa"/>
            <w:tcMar>
              <w:top w:w="45" w:type="dxa"/>
              <w:left w:w="70" w:type="dxa"/>
              <w:bottom w:w="45" w:type="dxa"/>
              <w:right w:w="70" w:type="dxa"/>
            </w:tcMar>
          </w:tcPr>
          <w:p w14:paraId="4994844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61A4AB3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controller với act không tồn tại</w:t>
            </w:r>
          </w:p>
        </w:tc>
      </w:tr>
      <w:tr w:rsidR="00ED5D2C" w:rsidRPr="00054485" w14:paraId="2A1D0934" w14:textId="77777777" w:rsidTr="00D25E87">
        <w:trPr>
          <w:jc w:val="center"/>
        </w:trPr>
        <w:tc>
          <w:tcPr>
            <w:tcW w:w="2088" w:type="dxa"/>
            <w:tcMar>
              <w:top w:w="45" w:type="dxa"/>
              <w:left w:w="70" w:type="dxa"/>
              <w:bottom w:w="45" w:type="dxa"/>
              <w:right w:w="70" w:type="dxa"/>
            </w:tcMar>
          </w:tcPr>
          <w:p w14:paraId="59046F7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1A36245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trang mặc định/thông báo phù hợp; không lộ stack trace hoặc lỗi PHP thô.</w:t>
            </w:r>
          </w:p>
        </w:tc>
      </w:tr>
      <w:tr w:rsidR="00ED5D2C" w:rsidRPr="00A50B65" w14:paraId="22AB60E2" w14:textId="77777777" w:rsidTr="00D25E87">
        <w:trPr>
          <w:jc w:val="center"/>
        </w:trPr>
        <w:tc>
          <w:tcPr>
            <w:tcW w:w="2088" w:type="dxa"/>
            <w:tcMar>
              <w:top w:w="45" w:type="dxa"/>
              <w:left w:w="70" w:type="dxa"/>
              <w:bottom w:w="45" w:type="dxa"/>
              <w:right w:w="70" w:type="dxa"/>
            </w:tcMar>
          </w:tcPr>
          <w:p w14:paraId="36F6E37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3880077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Trung bình</w:t>
            </w:r>
          </w:p>
        </w:tc>
      </w:tr>
      <w:tr w:rsidR="00ED5D2C" w:rsidRPr="00A50B65" w14:paraId="2A23B6FD" w14:textId="77777777" w:rsidTr="00D25E87">
        <w:trPr>
          <w:jc w:val="center"/>
        </w:trPr>
        <w:tc>
          <w:tcPr>
            <w:tcW w:w="2088" w:type="dxa"/>
            <w:tcMar>
              <w:top w:w="45" w:type="dxa"/>
              <w:left w:w="70" w:type="dxa"/>
              <w:bottom w:w="45" w:type="dxa"/>
              <w:right w:w="70" w:type="dxa"/>
            </w:tcMar>
          </w:tcPr>
          <w:p w14:paraId="23B0933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480CB25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D112403" w14:textId="77777777" w:rsidTr="00D25E87">
        <w:trPr>
          <w:jc w:val="center"/>
        </w:trPr>
        <w:tc>
          <w:tcPr>
            <w:tcW w:w="2088" w:type="dxa"/>
            <w:tcMar>
              <w:top w:w="45" w:type="dxa"/>
              <w:left w:w="70" w:type="dxa"/>
              <w:bottom w:w="45" w:type="dxa"/>
              <w:right w:w="70" w:type="dxa"/>
            </w:tcMar>
          </w:tcPr>
          <w:p w14:paraId="372FBE8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DAD513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URL với act không tồn tại không làm lộ lỗi PHP/stack trace; trang chỉ hiển thị điều hướng quay lại và phần thông tin khách hàng, không có thông báo action không hợp lệ.</w:t>
            </w:r>
          </w:p>
        </w:tc>
      </w:tr>
      <w:tr w:rsidR="00ED5D2C" w:rsidRPr="00A50B65" w14:paraId="633A1DBA" w14:textId="77777777" w:rsidTr="00D25E87">
        <w:trPr>
          <w:jc w:val="center"/>
        </w:trPr>
        <w:tc>
          <w:tcPr>
            <w:tcW w:w="2088" w:type="dxa"/>
            <w:tcMar>
              <w:top w:w="45" w:type="dxa"/>
              <w:left w:w="70" w:type="dxa"/>
              <w:bottom w:w="45" w:type="dxa"/>
              <w:right w:w="70" w:type="dxa"/>
            </w:tcMar>
          </w:tcPr>
          <w:p w14:paraId="559F650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EF4750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0AD3D933" w14:textId="77777777" w:rsidTr="00D25E87">
        <w:trPr>
          <w:jc w:val="center"/>
        </w:trPr>
        <w:tc>
          <w:tcPr>
            <w:tcW w:w="2088" w:type="dxa"/>
            <w:tcMar>
              <w:top w:w="45" w:type="dxa"/>
              <w:left w:w="70" w:type="dxa"/>
              <w:bottom w:w="45" w:type="dxa"/>
              <w:right w:w="70" w:type="dxa"/>
            </w:tcMar>
          </w:tcPr>
          <w:p w14:paraId="47934B6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8C0784B" w14:textId="77777777" w:rsidR="002315C4" w:rsidRPr="00A50B65" w:rsidRDefault="002315C4" w:rsidP="004606AD">
            <w:pPr>
              <w:rPr>
                <w:rFonts w:asciiTheme="majorHAnsi" w:hAnsiTheme="majorHAnsi" w:cstheme="majorHAnsi"/>
                <w:sz w:val="26"/>
                <w:szCs w:val="26"/>
              </w:rPr>
            </w:pPr>
          </w:p>
        </w:tc>
      </w:tr>
      <w:tr w:rsidR="00ED5D2C" w:rsidRPr="00054485" w14:paraId="700952DF" w14:textId="77777777" w:rsidTr="00D25E87">
        <w:trPr>
          <w:jc w:val="center"/>
        </w:trPr>
        <w:tc>
          <w:tcPr>
            <w:tcW w:w="2088" w:type="dxa"/>
            <w:tcMar>
              <w:top w:w="45" w:type="dxa"/>
              <w:left w:w="70" w:type="dxa"/>
              <w:bottom w:w="45" w:type="dxa"/>
              <w:right w:w="70" w:type="dxa"/>
            </w:tcMar>
          </w:tcPr>
          <w:p w14:paraId="7C4028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44D999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Phù hợp tiêu chí fallback an toàn; ghi chú UX còn thiếu thông báo rõ ràng.</w:t>
            </w:r>
          </w:p>
        </w:tc>
      </w:tr>
    </w:tbl>
    <w:p w14:paraId="30BD373D" w14:textId="77777777" w:rsidR="002315C4" w:rsidRPr="00A50B65" w:rsidRDefault="002315C4" w:rsidP="002315C4">
      <w:pPr>
        <w:rPr>
          <w:rFonts w:asciiTheme="majorHAnsi" w:hAnsiTheme="majorHAnsi" w:cstheme="majorHAnsi"/>
          <w:lang w:val="vi-VN"/>
        </w:rPr>
      </w:pPr>
    </w:p>
    <w:p w14:paraId="65FCED4F"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lastRenderedPageBreak/>
        <w:t>Quản lý nhân viên</w:t>
      </w:r>
    </w:p>
    <w:p w14:paraId="3328DAD9" w14:textId="5E6C78DC" w:rsidR="002315C4" w:rsidRPr="00A50B65" w:rsidRDefault="00963F27" w:rsidP="002315C4">
      <w:pPr>
        <w:keepNext/>
        <w:rPr>
          <w:rFonts w:asciiTheme="majorHAnsi" w:hAnsiTheme="majorHAnsi" w:cstheme="majorHAnsi"/>
          <w:lang w:val="vi-VN"/>
        </w:rPr>
      </w:pPr>
      <w:r w:rsidRPr="00054485">
        <w:rPr>
          <w:lang w:val="vi-VN"/>
        </w:rPr>
        <w:t xml:space="preserve">Bảng 23. </w:t>
      </w:r>
      <w:r>
        <w:t>Mở danh sách nhân viên</w:t>
      </w:r>
    </w:p>
    <w:tbl>
      <w:tblPr>
        <w:tblStyle w:val="LiBang"/>
        <w:tblW w:w="0" w:type="auto"/>
        <w:jc w:val="center"/>
        <w:tblLook w:val="04A0" w:firstRow="1" w:lastRow="0" w:firstColumn="1" w:lastColumn="0" w:noHBand="0" w:noVBand="1"/>
      </w:tblPr>
      <w:tblGrid>
        <w:gridCol w:w="1816"/>
        <w:gridCol w:w="6955"/>
      </w:tblGrid>
      <w:tr w:rsidR="00ED5D2C" w:rsidRPr="00054485" w14:paraId="42075A22" w14:textId="77777777" w:rsidTr="00D25E87">
        <w:trPr>
          <w:jc w:val="center"/>
        </w:trPr>
        <w:tc>
          <w:tcPr>
            <w:tcW w:w="2088" w:type="dxa"/>
            <w:tcMar>
              <w:top w:w="45" w:type="dxa"/>
              <w:left w:w="70" w:type="dxa"/>
              <w:bottom w:w="45" w:type="dxa"/>
              <w:right w:w="70" w:type="dxa"/>
            </w:tcMar>
          </w:tcPr>
          <w:p w14:paraId="416086E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F2538F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bằng tài khoản có quyền quản lý</w:t>
            </w:r>
          </w:p>
        </w:tc>
      </w:tr>
      <w:tr w:rsidR="00ED5D2C" w:rsidRPr="00A50B65" w14:paraId="0AFA3A68" w14:textId="77777777" w:rsidTr="00D25E87">
        <w:trPr>
          <w:jc w:val="center"/>
        </w:trPr>
        <w:tc>
          <w:tcPr>
            <w:tcW w:w="2088" w:type="dxa"/>
            <w:tcMar>
              <w:top w:w="45" w:type="dxa"/>
              <w:left w:w="70" w:type="dxa"/>
              <w:bottom w:w="45" w:type="dxa"/>
              <w:right w:w="70" w:type="dxa"/>
            </w:tcMar>
          </w:tcPr>
          <w:p w14:paraId="2F19B49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0832412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áp dụng</w:t>
            </w:r>
          </w:p>
        </w:tc>
      </w:tr>
      <w:tr w:rsidR="00ED5D2C" w:rsidRPr="00054485" w14:paraId="46762EE1" w14:textId="77777777" w:rsidTr="00D25E87">
        <w:trPr>
          <w:jc w:val="center"/>
        </w:trPr>
        <w:tc>
          <w:tcPr>
            <w:tcW w:w="2088" w:type="dxa"/>
            <w:tcMar>
              <w:top w:w="45" w:type="dxa"/>
              <w:left w:w="70" w:type="dxa"/>
              <w:bottom w:w="45" w:type="dxa"/>
              <w:right w:w="70" w:type="dxa"/>
            </w:tcMar>
          </w:tcPr>
          <w:p w14:paraId="3C9F54F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78B4F8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menu Quản lý nhân viên</w:t>
            </w:r>
          </w:p>
        </w:tc>
      </w:tr>
      <w:tr w:rsidR="00ED5D2C" w:rsidRPr="00054485" w14:paraId="0B35F4F8" w14:textId="77777777" w:rsidTr="00D25E87">
        <w:trPr>
          <w:jc w:val="center"/>
        </w:trPr>
        <w:tc>
          <w:tcPr>
            <w:tcW w:w="2088" w:type="dxa"/>
            <w:tcMar>
              <w:top w:w="45" w:type="dxa"/>
              <w:left w:w="70" w:type="dxa"/>
              <w:bottom w:w="45" w:type="dxa"/>
              <w:right w:w="70" w:type="dxa"/>
            </w:tcMar>
          </w:tcPr>
          <w:p w14:paraId="3EF142D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89EB29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Danh sách nhân viên hiển thị ổn định; các cột và thao tác đúng với giao diện.</w:t>
            </w:r>
          </w:p>
        </w:tc>
      </w:tr>
      <w:tr w:rsidR="00ED5D2C" w:rsidRPr="00A50B65" w14:paraId="3CB971EA" w14:textId="77777777" w:rsidTr="00D25E87">
        <w:trPr>
          <w:jc w:val="center"/>
        </w:trPr>
        <w:tc>
          <w:tcPr>
            <w:tcW w:w="2088" w:type="dxa"/>
            <w:tcMar>
              <w:top w:w="45" w:type="dxa"/>
              <w:left w:w="70" w:type="dxa"/>
              <w:bottom w:w="45" w:type="dxa"/>
              <w:right w:w="70" w:type="dxa"/>
            </w:tcMar>
          </w:tcPr>
          <w:p w14:paraId="300384B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2074A4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7C51B3D" w14:textId="77777777" w:rsidTr="00D25E87">
        <w:trPr>
          <w:jc w:val="center"/>
        </w:trPr>
        <w:tc>
          <w:tcPr>
            <w:tcW w:w="2088" w:type="dxa"/>
            <w:tcMar>
              <w:top w:w="45" w:type="dxa"/>
              <w:left w:w="70" w:type="dxa"/>
              <w:bottom w:w="45" w:type="dxa"/>
              <w:right w:w="70" w:type="dxa"/>
            </w:tcMar>
          </w:tcPr>
          <w:p w14:paraId="3153FBF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DF62A6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4E9224C1" w14:textId="77777777" w:rsidTr="00D25E87">
        <w:trPr>
          <w:jc w:val="center"/>
        </w:trPr>
        <w:tc>
          <w:tcPr>
            <w:tcW w:w="2088" w:type="dxa"/>
            <w:tcMar>
              <w:top w:w="45" w:type="dxa"/>
              <w:left w:w="70" w:type="dxa"/>
              <w:bottom w:w="45" w:type="dxa"/>
              <w:right w:w="70" w:type="dxa"/>
            </w:tcMar>
          </w:tcPr>
          <w:p w14:paraId="0FB2D5F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AC83B2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Danh sách nhân viên tải được; mật khẩu được che, không hiển thị dạng rõ.</w:t>
            </w:r>
          </w:p>
        </w:tc>
      </w:tr>
      <w:tr w:rsidR="00ED5D2C" w:rsidRPr="00A50B65" w14:paraId="7A5F1AC6" w14:textId="77777777" w:rsidTr="00D25E87">
        <w:trPr>
          <w:jc w:val="center"/>
        </w:trPr>
        <w:tc>
          <w:tcPr>
            <w:tcW w:w="2088" w:type="dxa"/>
            <w:tcMar>
              <w:top w:w="45" w:type="dxa"/>
              <w:left w:w="70" w:type="dxa"/>
              <w:bottom w:w="45" w:type="dxa"/>
              <w:right w:w="70" w:type="dxa"/>
            </w:tcMar>
          </w:tcPr>
          <w:p w14:paraId="5798D4E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D2D9FF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5B044908" w14:textId="77777777" w:rsidTr="00D25E87">
        <w:trPr>
          <w:jc w:val="center"/>
        </w:trPr>
        <w:tc>
          <w:tcPr>
            <w:tcW w:w="2088" w:type="dxa"/>
            <w:tcMar>
              <w:top w:w="45" w:type="dxa"/>
              <w:left w:w="70" w:type="dxa"/>
              <w:bottom w:w="45" w:type="dxa"/>
              <w:right w:w="70" w:type="dxa"/>
            </w:tcMar>
          </w:tcPr>
          <w:p w14:paraId="2D931FC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00370D42" w14:textId="77777777" w:rsidR="002315C4" w:rsidRPr="00A50B65" w:rsidRDefault="002315C4" w:rsidP="004606AD">
            <w:pPr>
              <w:rPr>
                <w:rFonts w:asciiTheme="majorHAnsi" w:hAnsiTheme="majorHAnsi" w:cstheme="majorHAnsi"/>
                <w:sz w:val="26"/>
                <w:szCs w:val="26"/>
              </w:rPr>
            </w:pPr>
          </w:p>
        </w:tc>
      </w:tr>
      <w:tr w:rsidR="00ED5D2C" w:rsidRPr="00054485" w14:paraId="775E50F5" w14:textId="77777777" w:rsidTr="00D25E87">
        <w:trPr>
          <w:jc w:val="center"/>
        </w:trPr>
        <w:tc>
          <w:tcPr>
            <w:tcW w:w="2088" w:type="dxa"/>
            <w:tcMar>
              <w:top w:w="45" w:type="dxa"/>
              <w:left w:w="70" w:type="dxa"/>
              <w:bottom w:w="45" w:type="dxa"/>
              <w:right w:w="70" w:type="dxa"/>
            </w:tcMar>
          </w:tcPr>
          <w:p w14:paraId="4E72B0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0EE772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trực tiếp trong giao diện quản lý nhân viên.</w:t>
            </w:r>
          </w:p>
        </w:tc>
      </w:tr>
    </w:tbl>
    <w:p w14:paraId="7854CAE0" w14:textId="77777777" w:rsidR="002315C4" w:rsidRPr="00A50B65" w:rsidRDefault="002315C4" w:rsidP="002315C4">
      <w:pPr>
        <w:rPr>
          <w:rFonts w:asciiTheme="majorHAnsi" w:hAnsiTheme="majorHAnsi" w:cstheme="majorHAnsi"/>
          <w:lang w:val="vi-VN"/>
        </w:rPr>
      </w:pPr>
    </w:p>
    <w:p w14:paraId="67F7E796" w14:textId="1ABB50E4" w:rsidR="002315C4" w:rsidRPr="00A50B65" w:rsidRDefault="00963F27" w:rsidP="002315C4">
      <w:pPr>
        <w:keepNext/>
        <w:rPr>
          <w:rFonts w:asciiTheme="majorHAnsi" w:hAnsiTheme="majorHAnsi" w:cstheme="majorHAnsi"/>
          <w:lang w:val="vi-VN"/>
        </w:rPr>
      </w:pPr>
      <w:r w:rsidRPr="00054485">
        <w:rPr>
          <w:lang w:val="vi-VN"/>
        </w:rPr>
        <w:t>Bảng 24. Thêm nhân viên với dữ liệu hợp lệ</w:t>
      </w:r>
    </w:p>
    <w:tbl>
      <w:tblPr>
        <w:tblStyle w:val="LiBang"/>
        <w:tblW w:w="0" w:type="auto"/>
        <w:jc w:val="center"/>
        <w:tblLook w:val="04A0" w:firstRow="1" w:lastRow="0" w:firstColumn="1" w:lastColumn="0" w:noHBand="0" w:noVBand="1"/>
      </w:tblPr>
      <w:tblGrid>
        <w:gridCol w:w="1774"/>
        <w:gridCol w:w="6997"/>
      </w:tblGrid>
      <w:tr w:rsidR="00ED5D2C" w:rsidRPr="00054485" w14:paraId="25E0E6F1" w14:textId="77777777" w:rsidTr="00D25E87">
        <w:trPr>
          <w:jc w:val="center"/>
        </w:trPr>
        <w:tc>
          <w:tcPr>
            <w:tcW w:w="2088" w:type="dxa"/>
            <w:tcMar>
              <w:top w:w="45" w:type="dxa"/>
              <w:left w:w="70" w:type="dxa"/>
              <w:bottom w:w="45" w:type="dxa"/>
              <w:right w:w="70" w:type="dxa"/>
            </w:tcMar>
          </w:tcPr>
          <w:p w14:paraId="2C7C5B3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9C3C17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dùng DB kiểm thử</w:t>
            </w:r>
          </w:p>
        </w:tc>
      </w:tr>
      <w:tr w:rsidR="00ED5D2C" w:rsidRPr="00054485" w14:paraId="20443BE5" w14:textId="77777777" w:rsidTr="00D25E87">
        <w:trPr>
          <w:jc w:val="center"/>
        </w:trPr>
        <w:tc>
          <w:tcPr>
            <w:tcW w:w="2088" w:type="dxa"/>
            <w:tcMar>
              <w:top w:w="45" w:type="dxa"/>
              <w:left w:w="70" w:type="dxa"/>
              <w:bottom w:w="45" w:type="dxa"/>
              <w:right w:w="70" w:type="dxa"/>
            </w:tcMar>
          </w:tcPr>
          <w:p w14:paraId="40086BB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E182B5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Mã/tên/email/điện thoại/mật khẩu hợp lệ theo form</w:t>
            </w:r>
          </w:p>
        </w:tc>
      </w:tr>
      <w:tr w:rsidR="00ED5D2C" w:rsidRPr="00054485" w14:paraId="74293DAC" w14:textId="77777777" w:rsidTr="00D25E87">
        <w:trPr>
          <w:jc w:val="center"/>
        </w:trPr>
        <w:tc>
          <w:tcPr>
            <w:tcW w:w="2088" w:type="dxa"/>
            <w:tcMar>
              <w:top w:w="45" w:type="dxa"/>
              <w:left w:w="70" w:type="dxa"/>
              <w:bottom w:w="45" w:type="dxa"/>
              <w:right w:w="70" w:type="dxa"/>
            </w:tcMar>
          </w:tcPr>
          <w:p w14:paraId="74BA81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1F3E1C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Thêm nhân viên → nhập đủ trường → lưu</w:t>
            </w:r>
          </w:p>
        </w:tc>
      </w:tr>
      <w:tr w:rsidR="00ED5D2C" w:rsidRPr="00054485" w14:paraId="3B44E37A" w14:textId="77777777" w:rsidTr="00D25E87">
        <w:trPr>
          <w:jc w:val="center"/>
        </w:trPr>
        <w:tc>
          <w:tcPr>
            <w:tcW w:w="2088" w:type="dxa"/>
            <w:tcMar>
              <w:top w:w="45" w:type="dxa"/>
              <w:left w:w="70" w:type="dxa"/>
              <w:bottom w:w="45" w:type="dxa"/>
              <w:right w:w="70" w:type="dxa"/>
            </w:tcMar>
          </w:tcPr>
          <w:p w14:paraId="6D2FDA0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5FCC4A2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Nhân viên mới được lưu đúng một lần; xuất hiện trong danh sách/tìm kiếm.</w:t>
            </w:r>
          </w:p>
        </w:tc>
      </w:tr>
      <w:tr w:rsidR="00ED5D2C" w:rsidRPr="00A50B65" w14:paraId="157E91ED" w14:textId="77777777" w:rsidTr="00D25E87">
        <w:trPr>
          <w:jc w:val="center"/>
        </w:trPr>
        <w:tc>
          <w:tcPr>
            <w:tcW w:w="2088" w:type="dxa"/>
            <w:tcMar>
              <w:top w:w="45" w:type="dxa"/>
              <w:left w:w="70" w:type="dxa"/>
              <w:bottom w:w="45" w:type="dxa"/>
              <w:right w:w="70" w:type="dxa"/>
            </w:tcMar>
          </w:tcPr>
          <w:p w14:paraId="5CD7931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532B60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FF1B08A" w14:textId="77777777" w:rsidTr="00D25E87">
        <w:trPr>
          <w:jc w:val="center"/>
        </w:trPr>
        <w:tc>
          <w:tcPr>
            <w:tcW w:w="2088" w:type="dxa"/>
            <w:tcMar>
              <w:top w:w="45" w:type="dxa"/>
              <w:left w:w="70" w:type="dxa"/>
              <w:bottom w:w="45" w:type="dxa"/>
              <w:right w:w="70" w:type="dxa"/>
            </w:tcMar>
          </w:tcPr>
          <w:p w14:paraId="33B0E0F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23B3B34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BB8F996" w14:textId="77777777" w:rsidTr="00D25E87">
        <w:trPr>
          <w:jc w:val="center"/>
        </w:trPr>
        <w:tc>
          <w:tcPr>
            <w:tcW w:w="2088" w:type="dxa"/>
            <w:tcMar>
              <w:top w:w="45" w:type="dxa"/>
              <w:left w:w="70" w:type="dxa"/>
              <w:bottom w:w="45" w:type="dxa"/>
              <w:right w:w="70" w:type="dxa"/>
            </w:tcMar>
          </w:tcPr>
          <w:p w14:paraId="360E80B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56DADF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Tạo nhân viên kiểm thử hợp lệ thành công; bản ghi test đã được xóa sau khi kiểm tra.</w:t>
            </w:r>
          </w:p>
        </w:tc>
      </w:tr>
      <w:tr w:rsidR="00ED5D2C" w:rsidRPr="00A50B65" w14:paraId="63D67693" w14:textId="77777777" w:rsidTr="00D25E87">
        <w:trPr>
          <w:jc w:val="center"/>
        </w:trPr>
        <w:tc>
          <w:tcPr>
            <w:tcW w:w="2088" w:type="dxa"/>
            <w:tcMar>
              <w:top w:w="45" w:type="dxa"/>
              <w:left w:w="70" w:type="dxa"/>
              <w:bottom w:w="45" w:type="dxa"/>
              <w:right w:w="70" w:type="dxa"/>
            </w:tcMar>
          </w:tcPr>
          <w:p w14:paraId="424BC3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F8BDE2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0FAAC043" w14:textId="77777777" w:rsidTr="00D25E87">
        <w:trPr>
          <w:jc w:val="center"/>
        </w:trPr>
        <w:tc>
          <w:tcPr>
            <w:tcW w:w="2088" w:type="dxa"/>
            <w:tcMar>
              <w:top w:w="45" w:type="dxa"/>
              <w:left w:w="70" w:type="dxa"/>
              <w:bottom w:w="45" w:type="dxa"/>
              <w:right w:w="70" w:type="dxa"/>
            </w:tcMar>
          </w:tcPr>
          <w:p w14:paraId="358FE1B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BD2C3B4" w14:textId="77777777" w:rsidR="002315C4" w:rsidRPr="00A50B65" w:rsidRDefault="002315C4" w:rsidP="004606AD">
            <w:pPr>
              <w:rPr>
                <w:rFonts w:asciiTheme="majorHAnsi" w:hAnsiTheme="majorHAnsi" w:cstheme="majorHAnsi"/>
                <w:sz w:val="26"/>
                <w:szCs w:val="26"/>
              </w:rPr>
            </w:pPr>
          </w:p>
        </w:tc>
      </w:tr>
      <w:tr w:rsidR="00ED5D2C" w:rsidRPr="00054485" w14:paraId="440C2C42" w14:textId="77777777" w:rsidTr="00D25E87">
        <w:trPr>
          <w:jc w:val="center"/>
        </w:trPr>
        <w:tc>
          <w:tcPr>
            <w:tcW w:w="2088" w:type="dxa"/>
            <w:tcMar>
              <w:top w:w="45" w:type="dxa"/>
              <w:left w:w="70" w:type="dxa"/>
              <w:bottom w:w="45" w:type="dxa"/>
              <w:right w:w="70" w:type="dxa"/>
            </w:tcMar>
          </w:tcPr>
          <w:p w14:paraId="249E852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0673FE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Thao tác trên database testdien; không giữ lại nhân viên thử nghiệm.</w:t>
            </w:r>
          </w:p>
        </w:tc>
      </w:tr>
    </w:tbl>
    <w:p w14:paraId="220AACA1" w14:textId="77777777" w:rsidR="002315C4" w:rsidRPr="00A50B65" w:rsidRDefault="002315C4" w:rsidP="002315C4">
      <w:pPr>
        <w:rPr>
          <w:rFonts w:asciiTheme="majorHAnsi" w:hAnsiTheme="majorHAnsi" w:cstheme="majorHAnsi"/>
          <w:lang w:val="vi-VN"/>
        </w:rPr>
      </w:pPr>
    </w:p>
    <w:p w14:paraId="0E8D6F5D" w14:textId="4F52936E" w:rsidR="002315C4" w:rsidRPr="00A50B65" w:rsidRDefault="00963F27" w:rsidP="002315C4">
      <w:pPr>
        <w:keepNext/>
        <w:rPr>
          <w:rFonts w:asciiTheme="majorHAnsi" w:hAnsiTheme="majorHAnsi" w:cstheme="majorHAnsi"/>
          <w:lang w:val="vi-VN"/>
        </w:rPr>
      </w:pPr>
      <w:r w:rsidRPr="00054485">
        <w:rPr>
          <w:lang w:val="vi-VN"/>
        </w:rPr>
        <w:lastRenderedPageBreak/>
        <w:t>Bảng 25. Từ chối tài khoản/email bị trùng</w:t>
      </w:r>
    </w:p>
    <w:tbl>
      <w:tblPr>
        <w:tblStyle w:val="LiBang"/>
        <w:tblW w:w="0" w:type="auto"/>
        <w:jc w:val="center"/>
        <w:tblLook w:val="04A0" w:firstRow="1" w:lastRow="0" w:firstColumn="1" w:lastColumn="0" w:noHBand="0" w:noVBand="1"/>
      </w:tblPr>
      <w:tblGrid>
        <w:gridCol w:w="1809"/>
        <w:gridCol w:w="6962"/>
      </w:tblGrid>
      <w:tr w:rsidR="00ED5D2C" w:rsidRPr="00054485" w14:paraId="67E50862" w14:textId="77777777" w:rsidTr="00D25E87">
        <w:trPr>
          <w:jc w:val="center"/>
        </w:trPr>
        <w:tc>
          <w:tcPr>
            <w:tcW w:w="2088" w:type="dxa"/>
            <w:tcMar>
              <w:top w:w="45" w:type="dxa"/>
              <w:left w:w="70" w:type="dxa"/>
              <w:bottom w:w="45" w:type="dxa"/>
              <w:right w:w="70" w:type="dxa"/>
            </w:tcMar>
          </w:tcPr>
          <w:p w14:paraId="62F5F23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05A01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một nhân viên dùng email/tài khoản mẫu</w:t>
            </w:r>
          </w:p>
        </w:tc>
      </w:tr>
      <w:tr w:rsidR="00ED5D2C" w:rsidRPr="00A50B65" w14:paraId="3AE20816" w14:textId="77777777" w:rsidTr="00D25E87">
        <w:trPr>
          <w:jc w:val="center"/>
        </w:trPr>
        <w:tc>
          <w:tcPr>
            <w:tcW w:w="2088" w:type="dxa"/>
            <w:tcMar>
              <w:top w:w="45" w:type="dxa"/>
              <w:left w:w="70" w:type="dxa"/>
              <w:bottom w:w="45" w:type="dxa"/>
              <w:right w:w="70" w:type="dxa"/>
            </w:tcMar>
          </w:tcPr>
          <w:p w14:paraId="587F77F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2D29E27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Email đã tồn tại</w:t>
            </w:r>
          </w:p>
        </w:tc>
      </w:tr>
      <w:tr w:rsidR="00ED5D2C" w:rsidRPr="00054485" w14:paraId="4935B37A" w14:textId="77777777" w:rsidTr="00D25E87">
        <w:trPr>
          <w:jc w:val="center"/>
        </w:trPr>
        <w:tc>
          <w:tcPr>
            <w:tcW w:w="2088" w:type="dxa"/>
            <w:tcMar>
              <w:top w:w="45" w:type="dxa"/>
              <w:left w:w="70" w:type="dxa"/>
              <w:bottom w:w="45" w:type="dxa"/>
              <w:right w:w="70" w:type="dxa"/>
            </w:tcMar>
          </w:tcPr>
          <w:p w14:paraId="0C5CFC7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664D940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Thêm nhân viên mới nhưng dùng email/tài khoản trùng → lưu</w:t>
            </w:r>
          </w:p>
        </w:tc>
      </w:tr>
      <w:tr w:rsidR="00ED5D2C" w:rsidRPr="00054485" w14:paraId="04C38CE8" w14:textId="77777777" w:rsidTr="00D25E87">
        <w:trPr>
          <w:jc w:val="center"/>
        </w:trPr>
        <w:tc>
          <w:tcPr>
            <w:tcW w:w="2088" w:type="dxa"/>
            <w:tcMar>
              <w:top w:w="45" w:type="dxa"/>
              <w:left w:w="70" w:type="dxa"/>
              <w:bottom w:w="45" w:type="dxa"/>
              <w:right w:w="70" w:type="dxa"/>
            </w:tcMar>
          </w:tcPr>
          <w:p w14:paraId="2C3339B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43A1EF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Hệ thống từ chối hoặc báo trùng; dữ liệu cũ không bị ghi đè.</w:t>
            </w:r>
          </w:p>
        </w:tc>
      </w:tr>
      <w:tr w:rsidR="00ED5D2C" w:rsidRPr="00A50B65" w14:paraId="3E18EE49" w14:textId="77777777" w:rsidTr="00D25E87">
        <w:trPr>
          <w:jc w:val="center"/>
        </w:trPr>
        <w:tc>
          <w:tcPr>
            <w:tcW w:w="2088" w:type="dxa"/>
            <w:tcMar>
              <w:top w:w="45" w:type="dxa"/>
              <w:left w:w="70" w:type="dxa"/>
              <w:bottom w:w="45" w:type="dxa"/>
              <w:right w:w="70" w:type="dxa"/>
            </w:tcMar>
          </w:tcPr>
          <w:p w14:paraId="5D014E3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62254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365A088" w14:textId="77777777" w:rsidTr="00D25E87">
        <w:trPr>
          <w:jc w:val="center"/>
        </w:trPr>
        <w:tc>
          <w:tcPr>
            <w:tcW w:w="2088" w:type="dxa"/>
            <w:tcMar>
              <w:top w:w="45" w:type="dxa"/>
              <w:left w:w="70" w:type="dxa"/>
              <w:bottom w:w="45" w:type="dxa"/>
              <w:right w:w="70" w:type="dxa"/>
            </w:tcMar>
          </w:tcPr>
          <w:p w14:paraId="5D7A3F6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35DE7CC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C23B465" w14:textId="77777777" w:rsidTr="00D25E87">
        <w:trPr>
          <w:jc w:val="center"/>
        </w:trPr>
        <w:tc>
          <w:tcPr>
            <w:tcW w:w="2088" w:type="dxa"/>
            <w:tcMar>
              <w:top w:w="45" w:type="dxa"/>
              <w:left w:w="70" w:type="dxa"/>
              <w:bottom w:w="45" w:type="dxa"/>
              <w:right w:w="70" w:type="dxa"/>
            </w:tcMar>
          </w:tcPr>
          <w:p w14:paraId="5CCC4AC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45CEE0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Email/tài khoản đã tồn tại bị từ chối; bản ghi nhân viên cũ không bị ghi đè.</w:t>
            </w:r>
          </w:p>
        </w:tc>
      </w:tr>
      <w:tr w:rsidR="00ED5D2C" w:rsidRPr="00A50B65" w14:paraId="257F32EA" w14:textId="77777777" w:rsidTr="00D25E87">
        <w:trPr>
          <w:jc w:val="center"/>
        </w:trPr>
        <w:tc>
          <w:tcPr>
            <w:tcW w:w="2088" w:type="dxa"/>
            <w:tcMar>
              <w:top w:w="45" w:type="dxa"/>
              <w:left w:w="70" w:type="dxa"/>
              <w:bottom w:w="45" w:type="dxa"/>
              <w:right w:w="70" w:type="dxa"/>
            </w:tcMar>
          </w:tcPr>
          <w:p w14:paraId="20CC4F3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90810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219ED386" w14:textId="77777777" w:rsidTr="00D25E87">
        <w:trPr>
          <w:jc w:val="center"/>
        </w:trPr>
        <w:tc>
          <w:tcPr>
            <w:tcW w:w="2088" w:type="dxa"/>
            <w:tcMar>
              <w:top w:w="45" w:type="dxa"/>
              <w:left w:w="70" w:type="dxa"/>
              <w:bottom w:w="45" w:type="dxa"/>
              <w:right w:w="70" w:type="dxa"/>
            </w:tcMar>
          </w:tcPr>
          <w:p w14:paraId="1BD0FF6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BE37F7E" w14:textId="77777777" w:rsidR="002315C4" w:rsidRPr="00A50B65" w:rsidRDefault="002315C4" w:rsidP="004606AD">
            <w:pPr>
              <w:rPr>
                <w:rFonts w:asciiTheme="majorHAnsi" w:hAnsiTheme="majorHAnsi" w:cstheme="majorHAnsi"/>
                <w:sz w:val="26"/>
                <w:szCs w:val="26"/>
              </w:rPr>
            </w:pPr>
          </w:p>
        </w:tc>
      </w:tr>
      <w:tr w:rsidR="00ED5D2C" w:rsidRPr="00054485" w14:paraId="0B7ADEA9" w14:textId="77777777" w:rsidTr="00D25E87">
        <w:trPr>
          <w:jc w:val="center"/>
        </w:trPr>
        <w:tc>
          <w:tcPr>
            <w:tcW w:w="2088" w:type="dxa"/>
            <w:tcMar>
              <w:top w:w="45" w:type="dxa"/>
              <w:left w:w="70" w:type="dxa"/>
              <w:bottom w:w="45" w:type="dxa"/>
              <w:right w:w="70" w:type="dxa"/>
            </w:tcMar>
          </w:tcPr>
          <w:p w14:paraId="652591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D59075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thông báo từ chối trên form thêm nhân viên.</w:t>
            </w:r>
          </w:p>
        </w:tc>
      </w:tr>
    </w:tbl>
    <w:p w14:paraId="03BCB544" w14:textId="77777777" w:rsidR="002315C4" w:rsidRPr="00A50B65" w:rsidRDefault="002315C4" w:rsidP="002315C4">
      <w:pPr>
        <w:rPr>
          <w:rFonts w:asciiTheme="majorHAnsi" w:hAnsiTheme="majorHAnsi" w:cstheme="majorHAnsi"/>
          <w:lang w:val="vi-VN"/>
        </w:rPr>
      </w:pPr>
    </w:p>
    <w:p w14:paraId="7982AA32" w14:textId="052F8F24" w:rsidR="002315C4" w:rsidRPr="00A50B65" w:rsidRDefault="00963F27" w:rsidP="002315C4">
      <w:pPr>
        <w:keepNext/>
        <w:rPr>
          <w:rFonts w:asciiTheme="majorHAnsi" w:hAnsiTheme="majorHAnsi" w:cstheme="majorHAnsi"/>
          <w:lang w:val="vi-VN"/>
        </w:rPr>
      </w:pPr>
      <w:r w:rsidRPr="00054485">
        <w:rPr>
          <w:lang w:val="vi-VN"/>
        </w:rPr>
        <w:t>Bảng 26. Bỏ trống trường bắt buộc khi thêm</w:t>
      </w:r>
    </w:p>
    <w:tbl>
      <w:tblPr>
        <w:tblStyle w:val="LiBang"/>
        <w:tblW w:w="0" w:type="auto"/>
        <w:jc w:val="center"/>
        <w:tblLook w:val="04A0" w:firstRow="1" w:lastRow="0" w:firstColumn="1" w:lastColumn="0" w:noHBand="0" w:noVBand="1"/>
      </w:tblPr>
      <w:tblGrid>
        <w:gridCol w:w="1811"/>
        <w:gridCol w:w="6960"/>
      </w:tblGrid>
      <w:tr w:rsidR="00ED5D2C" w:rsidRPr="00054485" w14:paraId="70AC42F4" w14:textId="77777777" w:rsidTr="00D25E87">
        <w:trPr>
          <w:jc w:val="center"/>
        </w:trPr>
        <w:tc>
          <w:tcPr>
            <w:tcW w:w="2088" w:type="dxa"/>
            <w:tcMar>
              <w:top w:w="45" w:type="dxa"/>
              <w:left w:w="70" w:type="dxa"/>
              <w:bottom w:w="45" w:type="dxa"/>
              <w:right w:w="70" w:type="dxa"/>
            </w:tcMar>
          </w:tcPr>
          <w:p w14:paraId="24C83EB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11AEAB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nhân viên</w:t>
            </w:r>
          </w:p>
        </w:tc>
      </w:tr>
      <w:tr w:rsidR="00ED5D2C" w:rsidRPr="00054485" w14:paraId="65C28B53" w14:textId="77777777" w:rsidTr="00D25E87">
        <w:trPr>
          <w:jc w:val="center"/>
        </w:trPr>
        <w:tc>
          <w:tcPr>
            <w:tcW w:w="2088" w:type="dxa"/>
            <w:tcMar>
              <w:top w:w="45" w:type="dxa"/>
              <w:left w:w="70" w:type="dxa"/>
              <w:bottom w:w="45" w:type="dxa"/>
              <w:right w:w="70" w:type="dxa"/>
            </w:tcMar>
          </w:tcPr>
          <w:p w14:paraId="1B9172D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35F07B9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Bỏ trống lần lượt từng trường bắt buộc</w:t>
            </w:r>
          </w:p>
        </w:tc>
      </w:tr>
      <w:tr w:rsidR="00ED5D2C" w:rsidRPr="00054485" w14:paraId="02AD5449" w14:textId="77777777" w:rsidTr="00D25E87">
        <w:trPr>
          <w:jc w:val="center"/>
        </w:trPr>
        <w:tc>
          <w:tcPr>
            <w:tcW w:w="2088" w:type="dxa"/>
            <w:tcMar>
              <w:top w:w="45" w:type="dxa"/>
              <w:left w:w="70" w:type="dxa"/>
              <w:bottom w:w="45" w:type="dxa"/>
              <w:right w:w="70" w:type="dxa"/>
            </w:tcMar>
          </w:tcPr>
          <w:p w14:paraId="7367DAD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242AB2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Gửi form khi một trường bắt buộc trống</w:t>
            </w:r>
          </w:p>
        </w:tc>
      </w:tr>
      <w:tr w:rsidR="00ED5D2C" w:rsidRPr="00054485" w14:paraId="440844C8" w14:textId="77777777" w:rsidTr="00D25E87">
        <w:trPr>
          <w:jc w:val="center"/>
        </w:trPr>
        <w:tc>
          <w:tcPr>
            <w:tcW w:w="2088" w:type="dxa"/>
            <w:tcMar>
              <w:top w:w="45" w:type="dxa"/>
              <w:left w:w="70" w:type="dxa"/>
              <w:bottom w:w="45" w:type="dxa"/>
              <w:right w:w="70" w:type="dxa"/>
            </w:tcMar>
          </w:tcPr>
          <w:p w14:paraId="4E8728E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238B1C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 dữ liệu thiếu; chỉ rõ trường lỗi hoặc hiển thị thông báo phù hợp.</w:t>
            </w:r>
          </w:p>
        </w:tc>
      </w:tr>
      <w:tr w:rsidR="00ED5D2C" w:rsidRPr="00A50B65" w14:paraId="197C9135" w14:textId="77777777" w:rsidTr="00D25E87">
        <w:trPr>
          <w:jc w:val="center"/>
        </w:trPr>
        <w:tc>
          <w:tcPr>
            <w:tcW w:w="2088" w:type="dxa"/>
            <w:tcMar>
              <w:top w:w="45" w:type="dxa"/>
              <w:left w:w="70" w:type="dxa"/>
              <w:bottom w:w="45" w:type="dxa"/>
              <w:right w:w="70" w:type="dxa"/>
            </w:tcMar>
          </w:tcPr>
          <w:p w14:paraId="0C43765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31EA3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1AE48C9" w14:textId="77777777" w:rsidTr="00D25E87">
        <w:trPr>
          <w:jc w:val="center"/>
        </w:trPr>
        <w:tc>
          <w:tcPr>
            <w:tcW w:w="2088" w:type="dxa"/>
            <w:tcMar>
              <w:top w:w="45" w:type="dxa"/>
              <w:left w:w="70" w:type="dxa"/>
              <w:bottom w:w="45" w:type="dxa"/>
              <w:right w:w="70" w:type="dxa"/>
            </w:tcMar>
          </w:tcPr>
          <w:p w14:paraId="5ADB684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2E3C7DA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2C29DF7" w14:textId="77777777" w:rsidTr="00D25E87">
        <w:trPr>
          <w:jc w:val="center"/>
        </w:trPr>
        <w:tc>
          <w:tcPr>
            <w:tcW w:w="2088" w:type="dxa"/>
            <w:tcMar>
              <w:top w:w="45" w:type="dxa"/>
              <w:left w:w="70" w:type="dxa"/>
              <w:bottom w:w="45" w:type="dxa"/>
              <w:right w:w="70" w:type="dxa"/>
            </w:tcMar>
          </w:tcPr>
          <w:p w14:paraId="762B394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73417F6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Ba trường bắt buộc (tài khoản, mật khẩu, tên nhân viên) lần lượt để trống đều làm form không hợp lệ; không gửi/lưu dữ liệu.</w:t>
            </w:r>
          </w:p>
        </w:tc>
      </w:tr>
      <w:tr w:rsidR="00ED5D2C" w:rsidRPr="00A50B65" w14:paraId="41728E38" w14:textId="77777777" w:rsidTr="00D25E87">
        <w:trPr>
          <w:jc w:val="center"/>
        </w:trPr>
        <w:tc>
          <w:tcPr>
            <w:tcW w:w="2088" w:type="dxa"/>
            <w:tcMar>
              <w:top w:w="45" w:type="dxa"/>
              <w:left w:w="70" w:type="dxa"/>
              <w:bottom w:w="45" w:type="dxa"/>
              <w:right w:w="70" w:type="dxa"/>
            </w:tcMar>
          </w:tcPr>
          <w:p w14:paraId="6F32E2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E17C87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08AB9431" w14:textId="77777777" w:rsidTr="00D25E87">
        <w:trPr>
          <w:jc w:val="center"/>
        </w:trPr>
        <w:tc>
          <w:tcPr>
            <w:tcW w:w="2088" w:type="dxa"/>
            <w:tcMar>
              <w:top w:w="45" w:type="dxa"/>
              <w:left w:w="70" w:type="dxa"/>
              <w:bottom w:w="45" w:type="dxa"/>
              <w:right w:w="70" w:type="dxa"/>
            </w:tcMar>
          </w:tcPr>
          <w:p w14:paraId="62C6C00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DC1A388" w14:textId="77777777" w:rsidR="002315C4" w:rsidRPr="00A50B65" w:rsidRDefault="002315C4" w:rsidP="004606AD">
            <w:pPr>
              <w:rPr>
                <w:rFonts w:asciiTheme="majorHAnsi" w:hAnsiTheme="majorHAnsi" w:cstheme="majorHAnsi"/>
                <w:sz w:val="26"/>
                <w:szCs w:val="26"/>
              </w:rPr>
            </w:pPr>
          </w:p>
        </w:tc>
      </w:tr>
      <w:tr w:rsidR="00ED5D2C" w:rsidRPr="00054485" w14:paraId="66BE9AAF" w14:textId="77777777" w:rsidTr="00D25E87">
        <w:trPr>
          <w:jc w:val="center"/>
        </w:trPr>
        <w:tc>
          <w:tcPr>
            <w:tcW w:w="2088" w:type="dxa"/>
            <w:tcMar>
              <w:top w:w="45" w:type="dxa"/>
              <w:left w:w="70" w:type="dxa"/>
              <w:bottom w:w="45" w:type="dxa"/>
              <w:right w:w="70" w:type="dxa"/>
            </w:tcMar>
          </w:tcPr>
          <w:p w14:paraId="3960D1F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526423C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kiểm tra riêng từng trường bằng form validity; không tạo tài khoản test.</w:t>
            </w:r>
          </w:p>
        </w:tc>
      </w:tr>
    </w:tbl>
    <w:p w14:paraId="3941074A" w14:textId="77777777" w:rsidR="002315C4" w:rsidRPr="00A50B65" w:rsidRDefault="002315C4" w:rsidP="002315C4">
      <w:pPr>
        <w:rPr>
          <w:rFonts w:asciiTheme="majorHAnsi" w:hAnsiTheme="majorHAnsi" w:cstheme="majorHAnsi"/>
          <w:lang w:val="vi-VN"/>
        </w:rPr>
      </w:pPr>
    </w:p>
    <w:p w14:paraId="0EC161F3" w14:textId="5FC741D1" w:rsidR="002315C4" w:rsidRPr="00A50B65" w:rsidRDefault="00963F27" w:rsidP="002315C4">
      <w:pPr>
        <w:keepNext/>
        <w:rPr>
          <w:rFonts w:asciiTheme="majorHAnsi" w:hAnsiTheme="majorHAnsi" w:cstheme="majorHAnsi"/>
          <w:lang w:val="vi-VN"/>
        </w:rPr>
      </w:pPr>
      <w:r w:rsidRPr="00054485">
        <w:rPr>
          <w:lang w:val="vi-VN"/>
        </w:rPr>
        <w:lastRenderedPageBreak/>
        <w:t>Bảng 27. Kiểm tra định dạng email nhân viên</w:t>
      </w:r>
    </w:p>
    <w:tbl>
      <w:tblPr>
        <w:tblStyle w:val="LiBang"/>
        <w:tblW w:w="0" w:type="auto"/>
        <w:jc w:val="center"/>
        <w:tblLook w:val="04A0" w:firstRow="1" w:lastRow="0" w:firstColumn="1" w:lastColumn="0" w:noHBand="0" w:noVBand="1"/>
      </w:tblPr>
      <w:tblGrid>
        <w:gridCol w:w="1771"/>
        <w:gridCol w:w="7000"/>
      </w:tblGrid>
      <w:tr w:rsidR="00ED5D2C" w:rsidRPr="00054485" w14:paraId="7F8C6875" w14:textId="77777777" w:rsidTr="00D25E87">
        <w:trPr>
          <w:jc w:val="center"/>
        </w:trPr>
        <w:tc>
          <w:tcPr>
            <w:tcW w:w="2088" w:type="dxa"/>
            <w:tcMar>
              <w:top w:w="45" w:type="dxa"/>
              <w:left w:w="70" w:type="dxa"/>
              <w:bottom w:w="45" w:type="dxa"/>
              <w:right w:w="70" w:type="dxa"/>
            </w:tcMar>
          </w:tcPr>
          <w:p w14:paraId="2BD7665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17EFBB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thêm/sửa nhân viên</w:t>
            </w:r>
          </w:p>
        </w:tc>
      </w:tr>
      <w:tr w:rsidR="00ED5D2C" w:rsidRPr="00A50B65" w14:paraId="2236C423" w14:textId="77777777" w:rsidTr="00D25E87">
        <w:trPr>
          <w:jc w:val="center"/>
        </w:trPr>
        <w:tc>
          <w:tcPr>
            <w:tcW w:w="2088" w:type="dxa"/>
            <w:tcMar>
              <w:top w:w="45" w:type="dxa"/>
              <w:left w:w="70" w:type="dxa"/>
              <w:bottom w:w="45" w:type="dxa"/>
              <w:right w:w="70" w:type="dxa"/>
            </w:tcMar>
          </w:tcPr>
          <w:p w14:paraId="489058C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4AB7F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abc; abc@; abc@example.com</w:t>
            </w:r>
          </w:p>
        </w:tc>
      </w:tr>
      <w:tr w:rsidR="00ED5D2C" w:rsidRPr="00054485" w14:paraId="64C838A9" w14:textId="77777777" w:rsidTr="00D25E87">
        <w:trPr>
          <w:jc w:val="center"/>
        </w:trPr>
        <w:tc>
          <w:tcPr>
            <w:tcW w:w="2088" w:type="dxa"/>
            <w:tcMar>
              <w:top w:w="45" w:type="dxa"/>
              <w:left w:w="70" w:type="dxa"/>
              <w:bottom w:w="45" w:type="dxa"/>
              <w:right w:w="70" w:type="dxa"/>
            </w:tcMar>
          </w:tcPr>
          <w:p w14:paraId="2A0F2A1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2CE70C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Thử lần lượt email sai định dạng và email hợp lệ</w:t>
            </w:r>
          </w:p>
        </w:tc>
      </w:tr>
      <w:tr w:rsidR="00ED5D2C" w:rsidRPr="00054485" w14:paraId="0881E395" w14:textId="77777777" w:rsidTr="00D25E87">
        <w:trPr>
          <w:jc w:val="center"/>
        </w:trPr>
        <w:tc>
          <w:tcPr>
            <w:tcW w:w="2088" w:type="dxa"/>
            <w:tcMar>
              <w:top w:w="45" w:type="dxa"/>
              <w:left w:w="70" w:type="dxa"/>
              <w:bottom w:w="45" w:type="dxa"/>
              <w:right w:w="70" w:type="dxa"/>
            </w:tcMar>
          </w:tcPr>
          <w:p w14:paraId="70328D1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5E5BF2E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Email sai định dạng bị từ chối nếu có quy tắc kiểm tra; email hợp lệ được chấp nhận.</w:t>
            </w:r>
          </w:p>
        </w:tc>
      </w:tr>
      <w:tr w:rsidR="00ED5D2C" w:rsidRPr="00A50B65" w14:paraId="55FF1F01" w14:textId="77777777" w:rsidTr="00D25E87">
        <w:trPr>
          <w:jc w:val="center"/>
        </w:trPr>
        <w:tc>
          <w:tcPr>
            <w:tcW w:w="2088" w:type="dxa"/>
            <w:tcMar>
              <w:top w:w="45" w:type="dxa"/>
              <w:left w:w="70" w:type="dxa"/>
              <w:bottom w:w="45" w:type="dxa"/>
              <w:right w:w="70" w:type="dxa"/>
            </w:tcMar>
          </w:tcPr>
          <w:p w14:paraId="7A047AE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8ECF85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092804A" w14:textId="77777777" w:rsidTr="00D25E87">
        <w:trPr>
          <w:jc w:val="center"/>
        </w:trPr>
        <w:tc>
          <w:tcPr>
            <w:tcW w:w="2088" w:type="dxa"/>
            <w:tcMar>
              <w:top w:w="45" w:type="dxa"/>
              <w:left w:w="70" w:type="dxa"/>
              <w:bottom w:w="45" w:type="dxa"/>
              <w:right w:w="70" w:type="dxa"/>
            </w:tcMar>
          </w:tcPr>
          <w:p w14:paraId="3755529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5F4D390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0FE0EFF8" w14:textId="77777777" w:rsidTr="00D25E87">
        <w:trPr>
          <w:jc w:val="center"/>
        </w:trPr>
        <w:tc>
          <w:tcPr>
            <w:tcW w:w="2088" w:type="dxa"/>
            <w:tcMar>
              <w:top w:w="45" w:type="dxa"/>
              <w:left w:w="70" w:type="dxa"/>
              <w:bottom w:w="45" w:type="dxa"/>
              <w:right w:w="70" w:type="dxa"/>
            </w:tcMar>
          </w:tcPr>
          <w:p w14:paraId="7F50652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4A468EC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Email ngoài quy tắc @gmail.com bị từ chối bằng thông báo trên giao diện.</w:t>
            </w:r>
          </w:p>
        </w:tc>
      </w:tr>
      <w:tr w:rsidR="00ED5D2C" w:rsidRPr="00A50B65" w14:paraId="56D5ECAE" w14:textId="77777777" w:rsidTr="00D25E87">
        <w:trPr>
          <w:jc w:val="center"/>
        </w:trPr>
        <w:tc>
          <w:tcPr>
            <w:tcW w:w="2088" w:type="dxa"/>
            <w:tcMar>
              <w:top w:w="45" w:type="dxa"/>
              <w:left w:w="70" w:type="dxa"/>
              <w:bottom w:w="45" w:type="dxa"/>
              <w:right w:w="70" w:type="dxa"/>
            </w:tcMar>
          </w:tcPr>
          <w:p w14:paraId="4362B7F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3D3935E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E2C83E8" w14:textId="77777777" w:rsidTr="00D25E87">
        <w:trPr>
          <w:jc w:val="center"/>
        </w:trPr>
        <w:tc>
          <w:tcPr>
            <w:tcW w:w="2088" w:type="dxa"/>
            <w:tcMar>
              <w:top w:w="45" w:type="dxa"/>
              <w:left w:w="70" w:type="dxa"/>
              <w:bottom w:w="45" w:type="dxa"/>
              <w:right w:w="70" w:type="dxa"/>
            </w:tcMar>
          </w:tcPr>
          <w:p w14:paraId="67E5C28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4647D6C" w14:textId="77777777" w:rsidR="002315C4" w:rsidRPr="00A50B65" w:rsidRDefault="002315C4" w:rsidP="004606AD">
            <w:pPr>
              <w:rPr>
                <w:rFonts w:asciiTheme="majorHAnsi" w:hAnsiTheme="majorHAnsi" w:cstheme="majorHAnsi"/>
                <w:sz w:val="26"/>
                <w:szCs w:val="26"/>
              </w:rPr>
            </w:pPr>
          </w:p>
        </w:tc>
      </w:tr>
      <w:tr w:rsidR="00ED5D2C" w:rsidRPr="00054485" w14:paraId="7F0C481E" w14:textId="77777777" w:rsidTr="00D25E87">
        <w:trPr>
          <w:jc w:val="center"/>
        </w:trPr>
        <w:tc>
          <w:tcPr>
            <w:tcW w:w="2088" w:type="dxa"/>
            <w:tcMar>
              <w:top w:w="45" w:type="dxa"/>
              <w:left w:w="70" w:type="dxa"/>
              <w:bottom w:w="45" w:type="dxa"/>
              <w:right w:w="70" w:type="dxa"/>
            </w:tcMar>
          </w:tcPr>
          <w:p w14:paraId="1CCD35D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079876A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Đầu vào không hợp lệ không được lưu.</w:t>
            </w:r>
          </w:p>
        </w:tc>
      </w:tr>
    </w:tbl>
    <w:p w14:paraId="15379F3C" w14:textId="77777777" w:rsidR="002315C4" w:rsidRPr="00A50B65" w:rsidRDefault="002315C4" w:rsidP="002315C4">
      <w:pPr>
        <w:rPr>
          <w:rFonts w:asciiTheme="majorHAnsi" w:hAnsiTheme="majorHAnsi" w:cstheme="majorHAnsi"/>
          <w:lang w:val="vi-VN"/>
        </w:rPr>
      </w:pPr>
    </w:p>
    <w:p w14:paraId="11E48FD9" w14:textId="6353F875" w:rsidR="002315C4" w:rsidRPr="00963F27" w:rsidRDefault="00963F27" w:rsidP="002315C4">
      <w:pPr>
        <w:keepNext/>
        <w:rPr>
          <w:rFonts w:asciiTheme="majorHAnsi" w:hAnsiTheme="majorHAnsi" w:cstheme="majorHAnsi"/>
          <w:lang w:val="vi-VN"/>
        </w:rPr>
      </w:pPr>
      <w:r w:rsidRPr="00054485">
        <w:rPr>
          <w:lang w:val="vi-VN"/>
        </w:rPr>
        <w:t>Bảng 28. Sửa thông tin nhân viên</w:t>
      </w:r>
    </w:p>
    <w:tbl>
      <w:tblPr>
        <w:tblStyle w:val="LiBang"/>
        <w:tblW w:w="0" w:type="auto"/>
        <w:jc w:val="center"/>
        <w:tblLook w:val="04A0" w:firstRow="1" w:lastRow="0" w:firstColumn="1" w:lastColumn="0" w:noHBand="0" w:noVBand="1"/>
      </w:tblPr>
      <w:tblGrid>
        <w:gridCol w:w="1816"/>
        <w:gridCol w:w="6955"/>
      </w:tblGrid>
      <w:tr w:rsidR="00ED5D2C" w:rsidRPr="00054485" w14:paraId="05DF7B97" w14:textId="77777777" w:rsidTr="00D25E87">
        <w:trPr>
          <w:jc w:val="center"/>
        </w:trPr>
        <w:tc>
          <w:tcPr>
            <w:tcW w:w="2088" w:type="dxa"/>
            <w:tcMar>
              <w:top w:w="45" w:type="dxa"/>
              <w:left w:w="70" w:type="dxa"/>
              <w:bottom w:w="45" w:type="dxa"/>
              <w:right w:w="70" w:type="dxa"/>
            </w:tcMar>
          </w:tcPr>
          <w:p w14:paraId="086F438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F7DBD9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nhân viên test chưa dùng làm tài khoản duy nhất</w:t>
            </w:r>
          </w:p>
        </w:tc>
      </w:tr>
      <w:tr w:rsidR="00ED5D2C" w:rsidRPr="00054485" w14:paraId="27CD7BEC" w14:textId="77777777" w:rsidTr="00D25E87">
        <w:trPr>
          <w:jc w:val="center"/>
        </w:trPr>
        <w:tc>
          <w:tcPr>
            <w:tcW w:w="2088" w:type="dxa"/>
            <w:tcMar>
              <w:top w:w="45" w:type="dxa"/>
              <w:left w:w="70" w:type="dxa"/>
              <w:bottom w:w="45" w:type="dxa"/>
              <w:right w:w="70" w:type="dxa"/>
            </w:tcMar>
          </w:tcPr>
          <w:p w14:paraId="6994FDA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3D32F6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Đổi tên hoặc số điện thoại</w:t>
            </w:r>
          </w:p>
        </w:tc>
      </w:tr>
      <w:tr w:rsidR="00ED5D2C" w:rsidRPr="00054485" w14:paraId="652C99CE" w14:textId="77777777" w:rsidTr="00D25E87">
        <w:trPr>
          <w:jc w:val="center"/>
        </w:trPr>
        <w:tc>
          <w:tcPr>
            <w:tcW w:w="2088" w:type="dxa"/>
            <w:tcMar>
              <w:top w:w="45" w:type="dxa"/>
              <w:left w:w="70" w:type="dxa"/>
              <w:bottom w:w="45" w:type="dxa"/>
              <w:right w:w="70" w:type="dxa"/>
            </w:tcMar>
          </w:tcPr>
          <w:p w14:paraId="1117E4D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5CB34A0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sửa nhân viên → thay đổi trường → lưu → tải lại danh sách</w:t>
            </w:r>
          </w:p>
        </w:tc>
      </w:tr>
      <w:tr w:rsidR="00ED5D2C" w:rsidRPr="00054485" w14:paraId="478A5C3F" w14:textId="77777777" w:rsidTr="00D25E87">
        <w:trPr>
          <w:jc w:val="center"/>
        </w:trPr>
        <w:tc>
          <w:tcPr>
            <w:tcW w:w="2088" w:type="dxa"/>
            <w:tcMar>
              <w:top w:w="45" w:type="dxa"/>
              <w:left w:w="70" w:type="dxa"/>
              <w:bottom w:w="45" w:type="dxa"/>
              <w:right w:w="70" w:type="dxa"/>
            </w:tcMar>
          </w:tcPr>
          <w:p w14:paraId="7B155FC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E09583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Thông tin mới được lưu và hiển thị đúng; không thay đổi nhầm nhân viên khác.</w:t>
            </w:r>
          </w:p>
        </w:tc>
      </w:tr>
      <w:tr w:rsidR="00ED5D2C" w:rsidRPr="00A50B65" w14:paraId="0CA7936B" w14:textId="77777777" w:rsidTr="00D25E87">
        <w:trPr>
          <w:jc w:val="center"/>
        </w:trPr>
        <w:tc>
          <w:tcPr>
            <w:tcW w:w="2088" w:type="dxa"/>
            <w:tcMar>
              <w:top w:w="45" w:type="dxa"/>
              <w:left w:w="70" w:type="dxa"/>
              <w:bottom w:w="45" w:type="dxa"/>
              <w:right w:w="70" w:type="dxa"/>
            </w:tcMar>
          </w:tcPr>
          <w:p w14:paraId="2201B92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3727CB1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4571436" w14:textId="77777777" w:rsidTr="00D25E87">
        <w:trPr>
          <w:jc w:val="center"/>
        </w:trPr>
        <w:tc>
          <w:tcPr>
            <w:tcW w:w="2088" w:type="dxa"/>
            <w:tcMar>
              <w:top w:w="45" w:type="dxa"/>
              <w:left w:w="70" w:type="dxa"/>
              <w:bottom w:w="45" w:type="dxa"/>
              <w:right w:w="70" w:type="dxa"/>
            </w:tcMar>
          </w:tcPr>
          <w:p w14:paraId="13CF23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C9A3E5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5B9258EE" w14:textId="77777777" w:rsidTr="00D25E87">
        <w:trPr>
          <w:jc w:val="center"/>
        </w:trPr>
        <w:tc>
          <w:tcPr>
            <w:tcW w:w="2088" w:type="dxa"/>
            <w:tcMar>
              <w:top w:w="45" w:type="dxa"/>
              <w:left w:w="70" w:type="dxa"/>
              <w:bottom w:w="45" w:type="dxa"/>
              <w:right w:w="70" w:type="dxa"/>
            </w:tcMar>
          </w:tcPr>
          <w:p w14:paraId="6BAF055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46D2E34"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Tạo tài khoản nhân viên test, sửa tên và số điện thoại; tải lại danh sách vẫn thấy dữ liệu đã sửa.</w:t>
            </w:r>
          </w:p>
        </w:tc>
      </w:tr>
      <w:tr w:rsidR="00ED5D2C" w:rsidRPr="00A50B65" w14:paraId="33E49463" w14:textId="77777777" w:rsidTr="00D25E87">
        <w:trPr>
          <w:jc w:val="center"/>
        </w:trPr>
        <w:tc>
          <w:tcPr>
            <w:tcW w:w="2088" w:type="dxa"/>
            <w:tcMar>
              <w:top w:w="45" w:type="dxa"/>
              <w:left w:w="70" w:type="dxa"/>
              <w:bottom w:w="45" w:type="dxa"/>
              <w:right w:w="70" w:type="dxa"/>
            </w:tcMar>
          </w:tcPr>
          <w:p w14:paraId="186A8CB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4AA4EB52"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240AD0CD" w14:textId="77777777" w:rsidTr="00D25E87">
        <w:trPr>
          <w:jc w:val="center"/>
        </w:trPr>
        <w:tc>
          <w:tcPr>
            <w:tcW w:w="2088" w:type="dxa"/>
            <w:tcMar>
              <w:top w:w="45" w:type="dxa"/>
              <w:left w:w="70" w:type="dxa"/>
              <w:bottom w:w="45" w:type="dxa"/>
              <w:right w:w="70" w:type="dxa"/>
            </w:tcMar>
          </w:tcPr>
          <w:p w14:paraId="631D6D8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AFF025E" w14:textId="77777777" w:rsidR="002315C4" w:rsidRPr="00A50B65" w:rsidRDefault="002315C4" w:rsidP="004606AD">
            <w:pPr>
              <w:rPr>
                <w:rFonts w:asciiTheme="majorHAnsi" w:hAnsiTheme="majorHAnsi" w:cstheme="majorHAnsi"/>
                <w:sz w:val="26"/>
                <w:szCs w:val="26"/>
              </w:rPr>
            </w:pPr>
          </w:p>
        </w:tc>
      </w:tr>
      <w:tr w:rsidR="00ED5D2C" w:rsidRPr="00054485" w14:paraId="7167E876" w14:textId="77777777" w:rsidTr="00D25E87">
        <w:trPr>
          <w:jc w:val="center"/>
        </w:trPr>
        <w:tc>
          <w:tcPr>
            <w:tcW w:w="2088" w:type="dxa"/>
            <w:tcMar>
              <w:top w:w="45" w:type="dxa"/>
              <w:left w:w="70" w:type="dxa"/>
              <w:bottom w:w="45" w:type="dxa"/>
              <w:right w:w="70" w:type="dxa"/>
            </w:tcMar>
          </w:tcPr>
          <w:p w14:paraId="4DF91DA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8F3F0C0"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Tài khoản tạm đã được xóa sau khi chạy các ca phụ thuộc.</w:t>
            </w:r>
          </w:p>
        </w:tc>
      </w:tr>
    </w:tbl>
    <w:p w14:paraId="3A4DFA98" w14:textId="77777777" w:rsidR="002315C4" w:rsidRPr="00A50B65" w:rsidRDefault="002315C4" w:rsidP="002315C4">
      <w:pPr>
        <w:rPr>
          <w:rFonts w:asciiTheme="majorHAnsi" w:hAnsiTheme="majorHAnsi" w:cstheme="majorHAnsi"/>
          <w:lang w:val="vi-VN"/>
        </w:rPr>
      </w:pPr>
    </w:p>
    <w:p w14:paraId="5C935948" w14:textId="580A4DDB" w:rsidR="002315C4" w:rsidRPr="00A50B65" w:rsidRDefault="00963F27" w:rsidP="002315C4">
      <w:pPr>
        <w:keepNext/>
        <w:rPr>
          <w:rFonts w:asciiTheme="majorHAnsi" w:hAnsiTheme="majorHAnsi" w:cstheme="majorHAnsi"/>
          <w:lang w:val="vi-VN"/>
        </w:rPr>
      </w:pPr>
      <w:r w:rsidRPr="00054485">
        <w:rPr>
          <w:lang w:val="vi-VN"/>
        </w:rPr>
        <w:lastRenderedPageBreak/>
        <w:t>Bảng 29. Xóa nhân viên có thể xóa</w:t>
      </w:r>
    </w:p>
    <w:tbl>
      <w:tblPr>
        <w:tblStyle w:val="LiBang"/>
        <w:tblW w:w="0" w:type="auto"/>
        <w:jc w:val="center"/>
        <w:tblLook w:val="04A0" w:firstRow="1" w:lastRow="0" w:firstColumn="1" w:lastColumn="0" w:noHBand="0" w:noVBand="1"/>
      </w:tblPr>
      <w:tblGrid>
        <w:gridCol w:w="1810"/>
        <w:gridCol w:w="6961"/>
      </w:tblGrid>
      <w:tr w:rsidR="00ED5D2C" w:rsidRPr="00054485" w14:paraId="71C36D24" w14:textId="77777777" w:rsidTr="00D25E87">
        <w:trPr>
          <w:jc w:val="center"/>
        </w:trPr>
        <w:tc>
          <w:tcPr>
            <w:tcW w:w="2088" w:type="dxa"/>
            <w:tcMar>
              <w:top w:w="45" w:type="dxa"/>
              <w:left w:w="70" w:type="dxa"/>
              <w:bottom w:w="45" w:type="dxa"/>
              <w:right w:w="70" w:type="dxa"/>
            </w:tcMar>
          </w:tcPr>
          <w:p w14:paraId="1BD5049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561EAC4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nhân viên test không còn ràng buộc nghiệp vụ</w:t>
            </w:r>
          </w:p>
        </w:tc>
      </w:tr>
      <w:tr w:rsidR="00ED5D2C" w:rsidRPr="00A50B65" w14:paraId="5AA11F85" w14:textId="77777777" w:rsidTr="00D25E87">
        <w:trPr>
          <w:jc w:val="center"/>
        </w:trPr>
        <w:tc>
          <w:tcPr>
            <w:tcW w:w="2088" w:type="dxa"/>
            <w:tcMar>
              <w:top w:w="45" w:type="dxa"/>
              <w:left w:w="70" w:type="dxa"/>
              <w:bottom w:w="45" w:type="dxa"/>
              <w:right w:w="70" w:type="dxa"/>
            </w:tcMar>
          </w:tcPr>
          <w:p w14:paraId="713EE00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424962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nhân viên test</w:t>
            </w:r>
          </w:p>
        </w:tc>
      </w:tr>
      <w:tr w:rsidR="00ED5D2C" w:rsidRPr="00054485" w14:paraId="5CE5CF1B" w14:textId="77777777" w:rsidTr="00D25E87">
        <w:trPr>
          <w:jc w:val="center"/>
        </w:trPr>
        <w:tc>
          <w:tcPr>
            <w:tcW w:w="2088" w:type="dxa"/>
            <w:tcMar>
              <w:top w:w="45" w:type="dxa"/>
              <w:left w:w="70" w:type="dxa"/>
              <w:bottom w:w="45" w:type="dxa"/>
              <w:right w:w="70" w:type="dxa"/>
            </w:tcMar>
          </w:tcPr>
          <w:p w14:paraId="72432AD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5CFB88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Bấm xóa nhân viên test → xác nhận nếu có</w:t>
            </w:r>
          </w:p>
        </w:tc>
      </w:tr>
      <w:tr w:rsidR="00ED5D2C" w:rsidRPr="00054485" w14:paraId="431386BD" w14:textId="77777777" w:rsidTr="00D25E87">
        <w:trPr>
          <w:jc w:val="center"/>
        </w:trPr>
        <w:tc>
          <w:tcPr>
            <w:tcW w:w="2088" w:type="dxa"/>
            <w:tcMar>
              <w:top w:w="45" w:type="dxa"/>
              <w:left w:w="70" w:type="dxa"/>
              <w:bottom w:w="45" w:type="dxa"/>
              <w:right w:w="70" w:type="dxa"/>
            </w:tcMar>
          </w:tcPr>
          <w:p w14:paraId="7747190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D97C95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Nhân viên bị xóa theo quy tắc; không còn trong danh sách sau khi tải lại.</w:t>
            </w:r>
          </w:p>
        </w:tc>
      </w:tr>
      <w:tr w:rsidR="00ED5D2C" w:rsidRPr="00A50B65" w14:paraId="42ADB74F" w14:textId="77777777" w:rsidTr="00D25E87">
        <w:trPr>
          <w:jc w:val="center"/>
        </w:trPr>
        <w:tc>
          <w:tcPr>
            <w:tcW w:w="2088" w:type="dxa"/>
            <w:tcMar>
              <w:top w:w="45" w:type="dxa"/>
              <w:left w:w="70" w:type="dxa"/>
              <w:bottom w:w="45" w:type="dxa"/>
              <w:right w:w="70" w:type="dxa"/>
            </w:tcMar>
          </w:tcPr>
          <w:p w14:paraId="5F24D7C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377B6D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578ED4DF" w14:textId="77777777" w:rsidTr="00D25E87">
        <w:trPr>
          <w:jc w:val="center"/>
        </w:trPr>
        <w:tc>
          <w:tcPr>
            <w:tcW w:w="2088" w:type="dxa"/>
            <w:tcMar>
              <w:top w:w="45" w:type="dxa"/>
              <w:left w:w="70" w:type="dxa"/>
              <w:bottom w:w="45" w:type="dxa"/>
              <w:right w:w="70" w:type="dxa"/>
            </w:tcMar>
          </w:tcPr>
          <w:p w14:paraId="1D5E38C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42B5E7E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603DE33" w14:textId="77777777" w:rsidTr="00D25E87">
        <w:trPr>
          <w:jc w:val="center"/>
        </w:trPr>
        <w:tc>
          <w:tcPr>
            <w:tcW w:w="2088" w:type="dxa"/>
            <w:tcMar>
              <w:top w:w="45" w:type="dxa"/>
              <w:left w:w="70" w:type="dxa"/>
              <w:bottom w:w="45" w:type="dxa"/>
              <w:right w:w="70" w:type="dxa"/>
            </w:tcMar>
          </w:tcPr>
          <w:p w14:paraId="1D8959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92F48A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Xóa nhân viên thử nghiệm thành công; nhân viên không còn trong danh sách.</w:t>
            </w:r>
          </w:p>
        </w:tc>
      </w:tr>
      <w:tr w:rsidR="00ED5D2C" w:rsidRPr="00A50B65" w14:paraId="0C35786F" w14:textId="77777777" w:rsidTr="00D25E87">
        <w:trPr>
          <w:jc w:val="center"/>
        </w:trPr>
        <w:tc>
          <w:tcPr>
            <w:tcW w:w="2088" w:type="dxa"/>
            <w:tcMar>
              <w:top w:w="45" w:type="dxa"/>
              <w:left w:w="70" w:type="dxa"/>
              <w:bottom w:w="45" w:type="dxa"/>
              <w:right w:w="70" w:type="dxa"/>
            </w:tcMar>
          </w:tcPr>
          <w:p w14:paraId="3D70441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6EFE51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FBF359A" w14:textId="77777777" w:rsidTr="00D25E87">
        <w:trPr>
          <w:jc w:val="center"/>
        </w:trPr>
        <w:tc>
          <w:tcPr>
            <w:tcW w:w="2088" w:type="dxa"/>
            <w:tcMar>
              <w:top w:w="45" w:type="dxa"/>
              <w:left w:w="70" w:type="dxa"/>
              <w:bottom w:w="45" w:type="dxa"/>
              <w:right w:w="70" w:type="dxa"/>
            </w:tcMar>
          </w:tcPr>
          <w:p w14:paraId="7A59E73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607AE86" w14:textId="77777777" w:rsidR="002315C4" w:rsidRPr="00A50B65" w:rsidRDefault="002315C4" w:rsidP="004606AD">
            <w:pPr>
              <w:rPr>
                <w:rFonts w:asciiTheme="majorHAnsi" w:hAnsiTheme="majorHAnsi" w:cstheme="majorHAnsi"/>
                <w:sz w:val="26"/>
                <w:szCs w:val="26"/>
              </w:rPr>
            </w:pPr>
          </w:p>
        </w:tc>
      </w:tr>
      <w:tr w:rsidR="00ED5D2C" w:rsidRPr="00054485" w14:paraId="7F074880" w14:textId="77777777" w:rsidTr="00D25E87">
        <w:trPr>
          <w:jc w:val="center"/>
        </w:trPr>
        <w:tc>
          <w:tcPr>
            <w:tcW w:w="2088" w:type="dxa"/>
            <w:tcMar>
              <w:top w:w="45" w:type="dxa"/>
              <w:left w:w="70" w:type="dxa"/>
              <w:bottom w:w="45" w:type="dxa"/>
              <w:right w:w="70" w:type="dxa"/>
            </w:tcMar>
          </w:tcPr>
          <w:p w14:paraId="7578368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1FCFB96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Nhân viên test đã được dọn khỏi database testdien.</w:t>
            </w:r>
          </w:p>
        </w:tc>
      </w:tr>
    </w:tbl>
    <w:p w14:paraId="55755248" w14:textId="77777777" w:rsidR="002315C4" w:rsidRPr="00A50B65" w:rsidRDefault="002315C4" w:rsidP="002315C4">
      <w:pPr>
        <w:rPr>
          <w:rFonts w:asciiTheme="majorHAnsi" w:hAnsiTheme="majorHAnsi" w:cstheme="majorHAnsi"/>
          <w:lang w:val="vi-VN"/>
        </w:rPr>
      </w:pPr>
    </w:p>
    <w:p w14:paraId="10E270B2" w14:textId="52D888F0" w:rsidR="002315C4" w:rsidRPr="00A50B65" w:rsidRDefault="00963F27" w:rsidP="002315C4">
      <w:pPr>
        <w:keepNext/>
        <w:rPr>
          <w:rFonts w:asciiTheme="majorHAnsi" w:hAnsiTheme="majorHAnsi" w:cstheme="majorHAnsi"/>
          <w:lang w:val="vi-VN"/>
        </w:rPr>
      </w:pPr>
      <w:r w:rsidRPr="00054485">
        <w:rPr>
          <w:lang w:val="vi-VN"/>
        </w:rPr>
        <w:t>Bảng 30. Hủy thao tác xóa nhân viên</w:t>
      </w:r>
    </w:p>
    <w:tbl>
      <w:tblPr>
        <w:tblStyle w:val="LiBang"/>
        <w:tblW w:w="0" w:type="auto"/>
        <w:jc w:val="center"/>
        <w:tblLook w:val="04A0" w:firstRow="1" w:lastRow="0" w:firstColumn="1" w:lastColumn="0" w:noHBand="0" w:noVBand="1"/>
      </w:tblPr>
      <w:tblGrid>
        <w:gridCol w:w="1817"/>
        <w:gridCol w:w="6954"/>
      </w:tblGrid>
      <w:tr w:rsidR="00ED5D2C" w:rsidRPr="00A50B65" w14:paraId="2470E0E2" w14:textId="77777777" w:rsidTr="00D25E87">
        <w:trPr>
          <w:jc w:val="center"/>
        </w:trPr>
        <w:tc>
          <w:tcPr>
            <w:tcW w:w="2088" w:type="dxa"/>
            <w:tcMar>
              <w:top w:w="45" w:type="dxa"/>
              <w:left w:w="70" w:type="dxa"/>
              <w:bottom w:w="45" w:type="dxa"/>
              <w:right w:w="70" w:type="dxa"/>
            </w:tcMar>
          </w:tcPr>
          <w:p w14:paraId="5A0A1CA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50FA112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nhân viên test</w:t>
            </w:r>
          </w:p>
        </w:tc>
      </w:tr>
      <w:tr w:rsidR="00ED5D2C" w:rsidRPr="00A50B65" w14:paraId="73B4FBB5" w14:textId="77777777" w:rsidTr="00D25E87">
        <w:trPr>
          <w:jc w:val="center"/>
        </w:trPr>
        <w:tc>
          <w:tcPr>
            <w:tcW w:w="2088" w:type="dxa"/>
            <w:tcMar>
              <w:top w:w="45" w:type="dxa"/>
              <w:left w:w="70" w:type="dxa"/>
              <w:bottom w:w="45" w:type="dxa"/>
              <w:right w:w="70" w:type="dxa"/>
            </w:tcMar>
          </w:tcPr>
          <w:p w14:paraId="196FFE2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787676B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nhân viên test</w:t>
            </w:r>
          </w:p>
        </w:tc>
      </w:tr>
      <w:tr w:rsidR="00ED5D2C" w:rsidRPr="00054485" w14:paraId="57647D10" w14:textId="77777777" w:rsidTr="00D25E87">
        <w:trPr>
          <w:jc w:val="center"/>
        </w:trPr>
        <w:tc>
          <w:tcPr>
            <w:tcW w:w="2088" w:type="dxa"/>
            <w:tcMar>
              <w:top w:w="45" w:type="dxa"/>
              <w:left w:w="70" w:type="dxa"/>
              <w:bottom w:w="45" w:type="dxa"/>
              <w:right w:w="70" w:type="dxa"/>
            </w:tcMar>
          </w:tcPr>
          <w:p w14:paraId="012935A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4FB4A7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Bấm xóa → hủy tại hộp thoại xác nhận nếu có</w:t>
            </w:r>
          </w:p>
        </w:tc>
      </w:tr>
      <w:tr w:rsidR="00ED5D2C" w:rsidRPr="00054485" w14:paraId="34F268F7" w14:textId="77777777" w:rsidTr="00D25E87">
        <w:trPr>
          <w:jc w:val="center"/>
        </w:trPr>
        <w:tc>
          <w:tcPr>
            <w:tcW w:w="2088" w:type="dxa"/>
            <w:tcMar>
              <w:top w:w="45" w:type="dxa"/>
              <w:left w:w="70" w:type="dxa"/>
              <w:bottom w:w="45" w:type="dxa"/>
              <w:right w:w="70" w:type="dxa"/>
            </w:tcMar>
          </w:tcPr>
          <w:p w14:paraId="451EBF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79B896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nhân viên vẫn tồn tại.</w:t>
            </w:r>
          </w:p>
        </w:tc>
      </w:tr>
      <w:tr w:rsidR="00ED5D2C" w:rsidRPr="00A50B65" w14:paraId="2EDAF396" w14:textId="77777777" w:rsidTr="00D25E87">
        <w:trPr>
          <w:jc w:val="center"/>
        </w:trPr>
        <w:tc>
          <w:tcPr>
            <w:tcW w:w="2088" w:type="dxa"/>
            <w:tcMar>
              <w:top w:w="45" w:type="dxa"/>
              <w:left w:w="70" w:type="dxa"/>
              <w:bottom w:w="45" w:type="dxa"/>
              <w:right w:w="70" w:type="dxa"/>
            </w:tcMar>
          </w:tcPr>
          <w:p w14:paraId="52B1A8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4AAFDE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69F37F6" w14:textId="77777777" w:rsidTr="00D25E87">
        <w:trPr>
          <w:jc w:val="center"/>
        </w:trPr>
        <w:tc>
          <w:tcPr>
            <w:tcW w:w="2088" w:type="dxa"/>
            <w:tcMar>
              <w:top w:w="45" w:type="dxa"/>
              <w:left w:w="70" w:type="dxa"/>
              <w:bottom w:w="45" w:type="dxa"/>
              <w:right w:w="70" w:type="dxa"/>
            </w:tcMar>
          </w:tcPr>
          <w:p w14:paraId="20BFA09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280147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47D3E40A" w14:textId="77777777" w:rsidTr="00D25E87">
        <w:trPr>
          <w:jc w:val="center"/>
        </w:trPr>
        <w:tc>
          <w:tcPr>
            <w:tcW w:w="2088" w:type="dxa"/>
            <w:tcMar>
              <w:top w:w="45" w:type="dxa"/>
              <w:left w:w="70" w:type="dxa"/>
              <w:bottom w:w="45" w:type="dxa"/>
              <w:right w:w="70" w:type="dxa"/>
            </w:tcMar>
          </w:tcPr>
          <w:p w14:paraId="15329A8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15F15C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Hủy hộp thoại xác nhận xóa; nhân viên mục tiêu vẫn còn trong danh sách.</w:t>
            </w:r>
          </w:p>
        </w:tc>
      </w:tr>
      <w:tr w:rsidR="00ED5D2C" w:rsidRPr="00A50B65" w14:paraId="6EF545A2" w14:textId="77777777" w:rsidTr="00D25E87">
        <w:trPr>
          <w:jc w:val="center"/>
        </w:trPr>
        <w:tc>
          <w:tcPr>
            <w:tcW w:w="2088" w:type="dxa"/>
            <w:tcMar>
              <w:top w:w="45" w:type="dxa"/>
              <w:left w:w="70" w:type="dxa"/>
              <w:bottom w:w="45" w:type="dxa"/>
              <w:right w:w="70" w:type="dxa"/>
            </w:tcMar>
          </w:tcPr>
          <w:p w14:paraId="26E01E9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F01465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329A9B4C" w14:textId="77777777" w:rsidTr="00D25E87">
        <w:trPr>
          <w:jc w:val="center"/>
        </w:trPr>
        <w:tc>
          <w:tcPr>
            <w:tcW w:w="2088" w:type="dxa"/>
            <w:tcMar>
              <w:top w:w="45" w:type="dxa"/>
              <w:left w:w="70" w:type="dxa"/>
              <w:bottom w:w="45" w:type="dxa"/>
              <w:right w:w="70" w:type="dxa"/>
            </w:tcMar>
          </w:tcPr>
          <w:p w14:paraId="527D4EC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C4372DF" w14:textId="77777777" w:rsidR="002315C4" w:rsidRPr="00A50B65" w:rsidRDefault="002315C4" w:rsidP="004606AD">
            <w:pPr>
              <w:rPr>
                <w:rFonts w:asciiTheme="majorHAnsi" w:hAnsiTheme="majorHAnsi" w:cstheme="majorHAnsi"/>
                <w:sz w:val="26"/>
                <w:szCs w:val="26"/>
              </w:rPr>
            </w:pPr>
          </w:p>
        </w:tc>
      </w:tr>
      <w:tr w:rsidR="00ED5D2C" w:rsidRPr="00054485" w14:paraId="24AD30F0" w14:textId="77777777" w:rsidTr="00D25E87">
        <w:trPr>
          <w:jc w:val="center"/>
        </w:trPr>
        <w:tc>
          <w:tcPr>
            <w:tcW w:w="2088" w:type="dxa"/>
            <w:tcMar>
              <w:top w:w="45" w:type="dxa"/>
              <w:left w:w="70" w:type="dxa"/>
              <w:bottom w:w="45" w:type="dxa"/>
              <w:right w:w="70" w:type="dxa"/>
            </w:tcMar>
          </w:tcPr>
          <w:p w14:paraId="704474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0D3AD29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Xác minh thao tác hủy không xóa bản ghi.</w:t>
            </w:r>
          </w:p>
        </w:tc>
      </w:tr>
    </w:tbl>
    <w:p w14:paraId="233B315E" w14:textId="77777777" w:rsidR="002315C4" w:rsidRPr="00A50B65" w:rsidRDefault="002315C4" w:rsidP="002315C4">
      <w:pPr>
        <w:rPr>
          <w:rFonts w:asciiTheme="majorHAnsi" w:hAnsiTheme="majorHAnsi" w:cstheme="majorHAnsi"/>
          <w:lang w:val="vi-VN"/>
        </w:rPr>
      </w:pPr>
    </w:p>
    <w:p w14:paraId="30E1B63F" w14:textId="323D0CDA" w:rsidR="002315C4" w:rsidRPr="00A50B65" w:rsidRDefault="00963F27" w:rsidP="002315C4">
      <w:pPr>
        <w:keepNext/>
        <w:rPr>
          <w:rFonts w:asciiTheme="majorHAnsi" w:hAnsiTheme="majorHAnsi" w:cstheme="majorHAnsi"/>
          <w:lang w:val="vi-VN"/>
        </w:rPr>
      </w:pPr>
      <w:r w:rsidRPr="00054485">
        <w:rPr>
          <w:lang w:val="vi-VN"/>
        </w:rPr>
        <w:t>Bảng 31. Đổi mật khẩu với mật khẩu cũ đúng</w:t>
      </w:r>
    </w:p>
    <w:tbl>
      <w:tblPr>
        <w:tblStyle w:val="LiBang"/>
        <w:tblW w:w="0" w:type="auto"/>
        <w:jc w:val="center"/>
        <w:tblLook w:val="04A0" w:firstRow="1" w:lastRow="0" w:firstColumn="1" w:lastColumn="0" w:noHBand="0" w:noVBand="1"/>
      </w:tblPr>
      <w:tblGrid>
        <w:gridCol w:w="1802"/>
        <w:gridCol w:w="6969"/>
      </w:tblGrid>
      <w:tr w:rsidR="00ED5D2C" w:rsidRPr="00054485" w14:paraId="1DEE624C" w14:textId="77777777" w:rsidTr="00D25E87">
        <w:trPr>
          <w:jc w:val="center"/>
        </w:trPr>
        <w:tc>
          <w:tcPr>
            <w:tcW w:w="2088" w:type="dxa"/>
            <w:tcMar>
              <w:top w:w="45" w:type="dxa"/>
              <w:left w:w="70" w:type="dxa"/>
              <w:bottom w:w="45" w:type="dxa"/>
              <w:right w:w="70" w:type="dxa"/>
            </w:tcMar>
          </w:tcPr>
          <w:p w14:paraId="5E19533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C9A7E5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có chức năng đổi mật khẩu</w:t>
            </w:r>
          </w:p>
        </w:tc>
      </w:tr>
      <w:tr w:rsidR="00ED5D2C" w:rsidRPr="00054485" w14:paraId="61917F0D" w14:textId="77777777" w:rsidTr="00D25E87">
        <w:trPr>
          <w:jc w:val="center"/>
        </w:trPr>
        <w:tc>
          <w:tcPr>
            <w:tcW w:w="2088" w:type="dxa"/>
            <w:tcMar>
              <w:top w:w="45" w:type="dxa"/>
              <w:left w:w="70" w:type="dxa"/>
              <w:bottom w:w="45" w:type="dxa"/>
              <w:right w:w="70" w:type="dxa"/>
            </w:tcMar>
          </w:tcPr>
          <w:p w14:paraId="5D3DAD0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Dữ liệu kiểm thử</w:t>
            </w:r>
          </w:p>
        </w:tc>
        <w:tc>
          <w:tcPr>
            <w:tcW w:w="8568" w:type="dxa"/>
            <w:tcMar>
              <w:top w:w="45" w:type="dxa"/>
              <w:left w:w="70" w:type="dxa"/>
              <w:bottom w:w="45" w:type="dxa"/>
              <w:right w:w="70" w:type="dxa"/>
            </w:tcMar>
          </w:tcPr>
          <w:p w14:paraId="222431A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Mật khẩu cũ đúng; mật khẩu mới hợp lệ</w:t>
            </w:r>
          </w:p>
        </w:tc>
      </w:tr>
      <w:tr w:rsidR="00ED5D2C" w:rsidRPr="00054485" w14:paraId="2AE6F16D" w14:textId="77777777" w:rsidTr="00D25E87">
        <w:trPr>
          <w:jc w:val="center"/>
        </w:trPr>
        <w:tc>
          <w:tcPr>
            <w:tcW w:w="2088" w:type="dxa"/>
            <w:tcMar>
              <w:top w:w="45" w:type="dxa"/>
              <w:left w:w="70" w:type="dxa"/>
              <w:bottom w:w="45" w:type="dxa"/>
              <w:right w:w="70" w:type="dxa"/>
            </w:tcMar>
          </w:tcPr>
          <w:p w14:paraId="25C3F6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69C44DB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chức năng đổi mật khẩu → nhập mật khẩu cũ/mới/xác nhận → lưu → đăng nhập lại</w:t>
            </w:r>
          </w:p>
        </w:tc>
      </w:tr>
      <w:tr w:rsidR="00ED5D2C" w:rsidRPr="00054485" w14:paraId="364F3A54" w14:textId="77777777" w:rsidTr="00D25E87">
        <w:trPr>
          <w:jc w:val="center"/>
        </w:trPr>
        <w:tc>
          <w:tcPr>
            <w:tcW w:w="2088" w:type="dxa"/>
            <w:tcMar>
              <w:top w:w="45" w:type="dxa"/>
              <w:left w:w="70" w:type="dxa"/>
              <w:bottom w:w="45" w:type="dxa"/>
              <w:right w:w="70" w:type="dxa"/>
            </w:tcMar>
          </w:tcPr>
          <w:p w14:paraId="78C8AB0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557045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Đổi mật khẩu thành công; mật khẩu mới dùng được theo yêu cầu.</w:t>
            </w:r>
          </w:p>
        </w:tc>
      </w:tr>
      <w:tr w:rsidR="00ED5D2C" w:rsidRPr="00A50B65" w14:paraId="07A0A6CF" w14:textId="77777777" w:rsidTr="00D25E87">
        <w:trPr>
          <w:jc w:val="center"/>
        </w:trPr>
        <w:tc>
          <w:tcPr>
            <w:tcW w:w="2088" w:type="dxa"/>
            <w:tcMar>
              <w:top w:w="45" w:type="dxa"/>
              <w:left w:w="70" w:type="dxa"/>
              <w:bottom w:w="45" w:type="dxa"/>
              <w:right w:w="70" w:type="dxa"/>
            </w:tcMar>
          </w:tcPr>
          <w:p w14:paraId="187D7A7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0D0DC5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8310613" w14:textId="77777777" w:rsidTr="00D25E87">
        <w:trPr>
          <w:jc w:val="center"/>
        </w:trPr>
        <w:tc>
          <w:tcPr>
            <w:tcW w:w="2088" w:type="dxa"/>
            <w:tcMar>
              <w:top w:w="45" w:type="dxa"/>
              <w:left w:w="70" w:type="dxa"/>
              <w:bottom w:w="45" w:type="dxa"/>
              <w:right w:w="70" w:type="dxa"/>
            </w:tcMar>
          </w:tcPr>
          <w:p w14:paraId="392BFA1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726023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37F46E3" w14:textId="77777777" w:rsidTr="00D25E87">
        <w:trPr>
          <w:jc w:val="center"/>
        </w:trPr>
        <w:tc>
          <w:tcPr>
            <w:tcW w:w="2088" w:type="dxa"/>
            <w:tcMar>
              <w:top w:w="45" w:type="dxa"/>
              <w:left w:w="70" w:type="dxa"/>
              <w:bottom w:w="45" w:type="dxa"/>
              <w:right w:w="70" w:type="dxa"/>
            </w:tcMar>
          </w:tcPr>
          <w:p w14:paraId="4BC2E2E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0E8806F3"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Đổi mật khẩu tài khoản test thành công; đăng xuất và đăng nhập lại bằng mật khẩu mới thành công.</w:t>
            </w:r>
          </w:p>
        </w:tc>
      </w:tr>
      <w:tr w:rsidR="00ED5D2C" w:rsidRPr="00A50B65" w14:paraId="508B2130" w14:textId="77777777" w:rsidTr="00D25E87">
        <w:trPr>
          <w:jc w:val="center"/>
        </w:trPr>
        <w:tc>
          <w:tcPr>
            <w:tcW w:w="2088" w:type="dxa"/>
            <w:tcMar>
              <w:top w:w="45" w:type="dxa"/>
              <w:left w:w="70" w:type="dxa"/>
              <w:bottom w:w="45" w:type="dxa"/>
              <w:right w:w="70" w:type="dxa"/>
            </w:tcMar>
          </w:tcPr>
          <w:p w14:paraId="14CF253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9D2A183"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67CE740D" w14:textId="77777777" w:rsidTr="00D25E87">
        <w:trPr>
          <w:jc w:val="center"/>
        </w:trPr>
        <w:tc>
          <w:tcPr>
            <w:tcW w:w="2088" w:type="dxa"/>
            <w:tcMar>
              <w:top w:w="45" w:type="dxa"/>
              <w:left w:w="70" w:type="dxa"/>
              <w:bottom w:w="45" w:type="dxa"/>
              <w:right w:w="70" w:type="dxa"/>
            </w:tcMar>
          </w:tcPr>
          <w:p w14:paraId="04851F4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020DD5C4" w14:textId="77777777" w:rsidR="002315C4" w:rsidRPr="00A50B65" w:rsidRDefault="002315C4" w:rsidP="004606AD">
            <w:pPr>
              <w:rPr>
                <w:rFonts w:asciiTheme="majorHAnsi" w:hAnsiTheme="majorHAnsi" w:cstheme="majorHAnsi"/>
                <w:sz w:val="26"/>
                <w:szCs w:val="26"/>
              </w:rPr>
            </w:pPr>
          </w:p>
        </w:tc>
      </w:tr>
      <w:tr w:rsidR="00ED5D2C" w:rsidRPr="00054485" w14:paraId="3BEF7763" w14:textId="77777777" w:rsidTr="00D25E87">
        <w:trPr>
          <w:jc w:val="center"/>
        </w:trPr>
        <w:tc>
          <w:tcPr>
            <w:tcW w:w="2088" w:type="dxa"/>
            <w:tcMar>
              <w:top w:w="45" w:type="dxa"/>
              <w:left w:w="70" w:type="dxa"/>
              <w:bottom w:w="45" w:type="dxa"/>
              <w:right w:w="70" w:type="dxa"/>
            </w:tcMar>
          </w:tcPr>
          <w:p w14:paraId="76470B3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1E86FEF3"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Không ghi mật khẩu trong báo cáo; tài khoản tạm đã được dọn.</w:t>
            </w:r>
          </w:p>
        </w:tc>
      </w:tr>
    </w:tbl>
    <w:p w14:paraId="6CC3D2E6" w14:textId="77777777" w:rsidR="002315C4" w:rsidRPr="00A50B65" w:rsidRDefault="002315C4" w:rsidP="002315C4">
      <w:pPr>
        <w:rPr>
          <w:rFonts w:asciiTheme="majorHAnsi" w:hAnsiTheme="majorHAnsi" w:cstheme="majorHAnsi"/>
          <w:lang w:val="vi-VN"/>
        </w:rPr>
      </w:pPr>
    </w:p>
    <w:p w14:paraId="2F7EBBC4" w14:textId="23FE211A" w:rsidR="002315C4" w:rsidRPr="00A50B65" w:rsidRDefault="00963F27" w:rsidP="002315C4">
      <w:pPr>
        <w:keepNext/>
        <w:rPr>
          <w:rFonts w:asciiTheme="majorHAnsi" w:hAnsiTheme="majorHAnsi" w:cstheme="majorHAnsi"/>
          <w:lang w:val="vi-VN"/>
        </w:rPr>
      </w:pPr>
      <w:r w:rsidRPr="00054485">
        <w:rPr>
          <w:lang w:val="vi-VN"/>
        </w:rPr>
        <w:t>Bảng 32. Đổi mật khẩu với mật khẩu cũ sai hoặc xác nhận không khớp</w:t>
      </w:r>
    </w:p>
    <w:tbl>
      <w:tblPr>
        <w:tblStyle w:val="LiBang"/>
        <w:tblW w:w="0" w:type="auto"/>
        <w:jc w:val="center"/>
        <w:tblLook w:val="04A0" w:firstRow="1" w:lastRow="0" w:firstColumn="1" w:lastColumn="0" w:noHBand="0" w:noVBand="1"/>
      </w:tblPr>
      <w:tblGrid>
        <w:gridCol w:w="1813"/>
        <w:gridCol w:w="6958"/>
      </w:tblGrid>
      <w:tr w:rsidR="00ED5D2C" w:rsidRPr="00054485" w14:paraId="7C59EE0E" w14:textId="77777777" w:rsidTr="00D25E87">
        <w:trPr>
          <w:jc w:val="center"/>
        </w:trPr>
        <w:tc>
          <w:tcPr>
            <w:tcW w:w="2088" w:type="dxa"/>
            <w:tcMar>
              <w:top w:w="45" w:type="dxa"/>
              <w:left w:w="70" w:type="dxa"/>
              <w:bottom w:w="45" w:type="dxa"/>
              <w:right w:w="70" w:type="dxa"/>
            </w:tcMar>
          </w:tcPr>
          <w:p w14:paraId="2BF60B9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926B0D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có chức năng đổi mật khẩu</w:t>
            </w:r>
          </w:p>
        </w:tc>
      </w:tr>
      <w:tr w:rsidR="00ED5D2C" w:rsidRPr="00054485" w14:paraId="6055CABD" w14:textId="77777777" w:rsidTr="00D25E87">
        <w:trPr>
          <w:jc w:val="center"/>
        </w:trPr>
        <w:tc>
          <w:tcPr>
            <w:tcW w:w="2088" w:type="dxa"/>
            <w:tcMar>
              <w:top w:w="45" w:type="dxa"/>
              <w:left w:w="70" w:type="dxa"/>
              <w:bottom w:w="45" w:type="dxa"/>
              <w:right w:w="70" w:type="dxa"/>
            </w:tcMar>
          </w:tcPr>
          <w:p w14:paraId="210E8E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687BC7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Mật khẩu cũ sai hoặc mật khẩu mới khác xác nhận</w:t>
            </w:r>
          </w:p>
        </w:tc>
      </w:tr>
      <w:tr w:rsidR="00ED5D2C" w:rsidRPr="00054485" w14:paraId="5C91202A" w14:textId="77777777" w:rsidTr="00D25E87">
        <w:trPr>
          <w:jc w:val="center"/>
        </w:trPr>
        <w:tc>
          <w:tcPr>
            <w:tcW w:w="2088" w:type="dxa"/>
            <w:tcMar>
              <w:top w:w="45" w:type="dxa"/>
              <w:left w:w="70" w:type="dxa"/>
              <w:bottom w:w="45" w:type="dxa"/>
              <w:right w:w="70" w:type="dxa"/>
            </w:tcMar>
          </w:tcPr>
          <w:p w14:paraId="564FA6A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8B82C8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Thử gửi form đổi mật khẩu với từng trường hợp</w:t>
            </w:r>
          </w:p>
        </w:tc>
      </w:tr>
      <w:tr w:rsidR="00ED5D2C" w:rsidRPr="00054485" w14:paraId="1D490962" w14:textId="77777777" w:rsidTr="00D25E87">
        <w:trPr>
          <w:jc w:val="center"/>
        </w:trPr>
        <w:tc>
          <w:tcPr>
            <w:tcW w:w="2088" w:type="dxa"/>
            <w:tcMar>
              <w:top w:w="45" w:type="dxa"/>
              <w:left w:w="70" w:type="dxa"/>
              <w:bottom w:w="45" w:type="dxa"/>
              <w:right w:w="70" w:type="dxa"/>
            </w:tcMar>
          </w:tcPr>
          <w:p w14:paraId="468BE56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FEC0A0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đổi mật khẩu; hiển thị thông báo phù hợp.</w:t>
            </w:r>
          </w:p>
        </w:tc>
      </w:tr>
      <w:tr w:rsidR="00ED5D2C" w:rsidRPr="00A50B65" w14:paraId="05A86DD4" w14:textId="77777777" w:rsidTr="00D25E87">
        <w:trPr>
          <w:jc w:val="center"/>
        </w:trPr>
        <w:tc>
          <w:tcPr>
            <w:tcW w:w="2088" w:type="dxa"/>
            <w:tcMar>
              <w:top w:w="45" w:type="dxa"/>
              <w:left w:w="70" w:type="dxa"/>
              <w:bottom w:w="45" w:type="dxa"/>
              <w:right w:w="70" w:type="dxa"/>
            </w:tcMar>
          </w:tcPr>
          <w:p w14:paraId="15F9A47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527DF2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4B56B403" w14:textId="77777777" w:rsidTr="00D25E87">
        <w:trPr>
          <w:jc w:val="center"/>
        </w:trPr>
        <w:tc>
          <w:tcPr>
            <w:tcW w:w="2088" w:type="dxa"/>
            <w:tcMar>
              <w:top w:w="45" w:type="dxa"/>
              <w:left w:w="70" w:type="dxa"/>
              <w:bottom w:w="45" w:type="dxa"/>
              <w:right w:w="70" w:type="dxa"/>
            </w:tcMar>
          </w:tcPr>
          <w:p w14:paraId="298A1A4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321E315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F6742B5" w14:textId="77777777" w:rsidTr="00D25E87">
        <w:trPr>
          <w:jc w:val="center"/>
        </w:trPr>
        <w:tc>
          <w:tcPr>
            <w:tcW w:w="2088" w:type="dxa"/>
            <w:tcMar>
              <w:top w:w="45" w:type="dxa"/>
              <w:left w:w="70" w:type="dxa"/>
              <w:bottom w:w="45" w:type="dxa"/>
              <w:right w:w="70" w:type="dxa"/>
            </w:tcMar>
          </w:tcPr>
          <w:p w14:paraId="5844AAC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D58B6B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Mật khẩu cũ sai bị từ chối với alert “Thông tin mật khẩu cũ không chính xác”; phiên đăng nhập vẫn hoạt động và không đổi mật khẩu.</w:t>
            </w:r>
          </w:p>
        </w:tc>
      </w:tr>
      <w:tr w:rsidR="00ED5D2C" w:rsidRPr="00A50B65" w14:paraId="05E51B04" w14:textId="77777777" w:rsidTr="00D25E87">
        <w:trPr>
          <w:jc w:val="center"/>
        </w:trPr>
        <w:tc>
          <w:tcPr>
            <w:tcW w:w="2088" w:type="dxa"/>
            <w:tcMar>
              <w:top w:w="45" w:type="dxa"/>
              <w:left w:w="70" w:type="dxa"/>
              <w:bottom w:w="45" w:type="dxa"/>
              <w:right w:w="70" w:type="dxa"/>
            </w:tcMar>
          </w:tcPr>
          <w:p w14:paraId="2776EFA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8D386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6D833EAE" w14:textId="77777777" w:rsidTr="00D25E87">
        <w:trPr>
          <w:jc w:val="center"/>
        </w:trPr>
        <w:tc>
          <w:tcPr>
            <w:tcW w:w="2088" w:type="dxa"/>
            <w:tcMar>
              <w:top w:w="45" w:type="dxa"/>
              <w:left w:w="70" w:type="dxa"/>
              <w:bottom w:w="45" w:type="dxa"/>
              <w:right w:w="70" w:type="dxa"/>
            </w:tcMar>
          </w:tcPr>
          <w:p w14:paraId="414A22D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426BF3C" w14:textId="77777777" w:rsidR="002315C4" w:rsidRPr="00A50B65" w:rsidRDefault="002315C4" w:rsidP="004606AD">
            <w:pPr>
              <w:rPr>
                <w:rFonts w:asciiTheme="majorHAnsi" w:hAnsiTheme="majorHAnsi" w:cstheme="majorHAnsi"/>
                <w:sz w:val="26"/>
                <w:szCs w:val="26"/>
              </w:rPr>
            </w:pPr>
          </w:p>
        </w:tc>
      </w:tr>
      <w:tr w:rsidR="00ED5D2C" w:rsidRPr="00054485" w14:paraId="29FEA3BC" w14:textId="77777777" w:rsidTr="00D25E87">
        <w:trPr>
          <w:jc w:val="center"/>
        </w:trPr>
        <w:tc>
          <w:tcPr>
            <w:tcW w:w="2088" w:type="dxa"/>
            <w:tcMar>
              <w:top w:w="45" w:type="dxa"/>
              <w:left w:w="70" w:type="dxa"/>
              <w:bottom w:w="45" w:type="dxa"/>
              <w:right w:w="70" w:type="dxa"/>
            </w:tcMar>
          </w:tcPr>
          <w:p w14:paraId="5F0889E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59F43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Thử mật khẩu cũ sai; giá trị mật khẩu mới chỉ là dữ liệu tạm, không được lưu.</w:t>
            </w:r>
          </w:p>
        </w:tc>
      </w:tr>
    </w:tbl>
    <w:p w14:paraId="28DC30B3" w14:textId="77777777" w:rsidR="002315C4" w:rsidRPr="00A50B65" w:rsidRDefault="002315C4" w:rsidP="002315C4">
      <w:pPr>
        <w:rPr>
          <w:rFonts w:asciiTheme="majorHAnsi" w:hAnsiTheme="majorHAnsi" w:cstheme="majorHAnsi"/>
          <w:lang w:val="vi-VN"/>
        </w:rPr>
      </w:pPr>
    </w:p>
    <w:p w14:paraId="22450EDB"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Khách hàng</w:t>
      </w:r>
    </w:p>
    <w:p w14:paraId="4E57BA81" w14:textId="438ED37D" w:rsidR="002315C4" w:rsidRPr="00A50B65" w:rsidRDefault="00963F27" w:rsidP="002315C4">
      <w:pPr>
        <w:keepNext/>
        <w:rPr>
          <w:rFonts w:asciiTheme="majorHAnsi" w:hAnsiTheme="majorHAnsi" w:cstheme="majorHAnsi"/>
          <w:lang w:val="vi-VN"/>
        </w:rPr>
      </w:pPr>
      <w:r w:rsidRPr="00054485">
        <w:rPr>
          <w:lang w:val="vi-VN"/>
        </w:rPr>
        <w:t>Bảng 33. Tìm khách hàng bằng mã tồn tại</w:t>
      </w:r>
    </w:p>
    <w:tbl>
      <w:tblPr>
        <w:tblStyle w:val="LiBang"/>
        <w:tblW w:w="0" w:type="auto"/>
        <w:jc w:val="center"/>
        <w:tblLook w:val="04A0" w:firstRow="1" w:lastRow="0" w:firstColumn="1" w:lastColumn="0" w:noHBand="0" w:noVBand="1"/>
      </w:tblPr>
      <w:tblGrid>
        <w:gridCol w:w="1814"/>
        <w:gridCol w:w="6957"/>
      </w:tblGrid>
      <w:tr w:rsidR="00ED5D2C" w:rsidRPr="00054485" w14:paraId="6CA0DFEF" w14:textId="77777777" w:rsidTr="00D25E87">
        <w:trPr>
          <w:jc w:val="center"/>
        </w:trPr>
        <w:tc>
          <w:tcPr>
            <w:tcW w:w="2088" w:type="dxa"/>
            <w:tcMar>
              <w:top w:w="45" w:type="dxa"/>
              <w:left w:w="70" w:type="dxa"/>
              <w:bottom w:w="45" w:type="dxa"/>
              <w:right w:w="70" w:type="dxa"/>
            </w:tcMar>
          </w:tcPr>
          <w:p w14:paraId="169AC3A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4A4FA60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dữ liệu mẫu có mã 1</w:t>
            </w:r>
          </w:p>
        </w:tc>
      </w:tr>
      <w:tr w:rsidR="00ED5D2C" w:rsidRPr="00A50B65" w14:paraId="26139CF2" w14:textId="77777777" w:rsidTr="00D25E87">
        <w:trPr>
          <w:jc w:val="center"/>
        </w:trPr>
        <w:tc>
          <w:tcPr>
            <w:tcW w:w="2088" w:type="dxa"/>
            <w:tcMar>
              <w:top w:w="45" w:type="dxa"/>
              <w:left w:w="70" w:type="dxa"/>
              <w:bottom w:w="45" w:type="dxa"/>
              <w:right w:w="70" w:type="dxa"/>
            </w:tcMar>
          </w:tcPr>
          <w:p w14:paraId="72BBD70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Dữ liệu kiểm thử</w:t>
            </w:r>
          </w:p>
        </w:tc>
        <w:tc>
          <w:tcPr>
            <w:tcW w:w="8568" w:type="dxa"/>
            <w:tcMar>
              <w:top w:w="45" w:type="dxa"/>
              <w:left w:w="70" w:type="dxa"/>
              <w:bottom w:w="45" w:type="dxa"/>
              <w:right w:w="70" w:type="dxa"/>
            </w:tcMar>
          </w:tcPr>
          <w:p w14:paraId="2B34DD1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khách hàng 1</w:t>
            </w:r>
          </w:p>
        </w:tc>
      </w:tr>
      <w:tr w:rsidR="00ED5D2C" w:rsidRPr="00054485" w14:paraId="429DFF51" w14:textId="77777777" w:rsidTr="00D25E87">
        <w:trPr>
          <w:jc w:val="center"/>
        </w:trPr>
        <w:tc>
          <w:tcPr>
            <w:tcW w:w="2088" w:type="dxa"/>
            <w:tcMar>
              <w:top w:w="45" w:type="dxa"/>
              <w:left w:w="70" w:type="dxa"/>
              <w:bottom w:w="45" w:type="dxa"/>
              <w:right w:w="70" w:type="dxa"/>
            </w:tcMar>
          </w:tcPr>
          <w:p w14:paraId="5978A99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50F9A4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quản lý khách hàng → tìm mã 1</w:t>
            </w:r>
          </w:p>
        </w:tc>
      </w:tr>
      <w:tr w:rsidR="00ED5D2C" w:rsidRPr="00054485" w14:paraId="352859D1" w14:textId="77777777" w:rsidTr="00D25E87">
        <w:trPr>
          <w:jc w:val="center"/>
        </w:trPr>
        <w:tc>
          <w:tcPr>
            <w:tcW w:w="2088" w:type="dxa"/>
            <w:tcMar>
              <w:top w:w="45" w:type="dxa"/>
              <w:left w:w="70" w:type="dxa"/>
              <w:bottom w:w="45" w:type="dxa"/>
              <w:right w:w="70" w:type="dxa"/>
            </w:tcMar>
          </w:tcPr>
          <w:p w14:paraId="42588D6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5A34C2F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đúng khách hàng có mã 1; các trường khớp dữ liệu.</w:t>
            </w:r>
          </w:p>
        </w:tc>
      </w:tr>
      <w:tr w:rsidR="00ED5D2C" w:rsidRPr="00A50B65" w14:paraId="4CA86789" w14:textId="77777777" w:rsidTr="00D25E87">
        <w:trPr>
          <w:jc w:val="center"/>
        </w:trPr>
        <w:tc>
          <w:tcPr>
            <w:tcW w:w="2088" w:type="dxa"/>
            <w:tcMar>
              <w:top w:w="45" w:type="dxa"/>
              <w:left w:w="70" w:type="dxa"/>
              <w:bottom w:w="45" w:type="dxa"/>
              <w:right w:w="70" w:type="dxa"/>
            </w:tcMar>
          </w:tcPr>
          <w:p w14:paraId="680A89D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756813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43BF8E12" w14:textId="77777777" w:rsidTr="00D25E87">
        <w:trPr>
          <w:jc w:val="center"/>
        </w:trPr>
        <w:tc>
          <w:tcPr>
            <w:tcW w:w="2088" w:type="dxa"/>
            <w:tcMar>
              <w:top w:w="45" w:type="dxa"/>
              <w:left w:w="70" w:type="dxa"/>
              <w:bottom w:w="45" w:type="dxa"/>
              <w:right w:w="70" w:type="dxa"/>
            </w:tcMar>
          </w:tcPr>
          <w:p w14:paraId="7398C81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4741D61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54BCE372" w14:textId="77777777" w:rsidTr="00D25E87">
        <w:trPr>
          <w:jc w:val="center"/>
        </w:trPr>
        <w:tc>
          <w:tcPr>
            <w:tcW w:w="2088" w:type="dxa"/>
            <w:tcMar>
              <w:top w:w="45" w:type="dxa"/>
              <w:left w:w="70" w:type="dxa"/>
              <w:bottom w:w="45" w:type="dxa"/>
              <w:right w:w="70" w:type="dxa"/>
            </w:tcMar>
          </w:tcPr>
          <w:p w14:paraId="26BA0E3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4AC077B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Tìm mã 1 trả về đúng “Khách hàng 1”.</w:t>
            </w:r>
          </w:p>
        </w:tc>
      </w:tr>
      <w:tr w:rsidR="00ED5D2C" w:rsidRPr="00A50B65" w14:paraId="5466B71F" w14:textId="77777777" w:rsidTr="00D25E87">
        <w:trPr>
          <w:jc w:val="center"/>
        </w:trPr>
        <w:tc>
          <w:tcPr>
            <w:tcW w:w="2088" w:type="dxa"/>
            <w:tcMar>
              <w:top w:w="45" w:type="dxa"/>
              <w:left w:w="70" w:type="dxa"/>
              <w:bottom w:w="45" w:type="dxa"/>
              <w:right w:w="70" w:type="dxa"/>
            </w:tcMar>
          </w:tcPr>
          <w:p w14:paraId="6D6E68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3FBD18A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75D06437" w14:textId="77777777" w:rsidTr="00D25E87">
        <w:trPr>
          <w:jc w:val="center"/>
        </w:trPr>
        <w:tc>
          <w:tcPr>
            <w:tcW w:w="2088" w:type="dxa"/>
            <w:tcMar>
              <w:top w:w="45" w:type="dxa"/>
              <w:left w:w="70" w:type="dxa"/>
              <w:bottom w:w="45" w:type="dxa"/>
              <w:right w:w="70" w:type="dxa"/>
            </w:tcMar>
          </w:tcPr>
          <w:p w14:paraId="038C09E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E650DD5" w14:textId="77777777" w:rsidR="002315C4" w:rsidRPr="00A50B65" w:rsidRDefault="002315C4" w:rsidP="004606AD">
            <w:pPr>
              <w:rPr>
                <w:rFonts w:asciiTheme="majorHAnsi" w:hAnsiTheme="majorHAnsi" w:cstheme="majorHAnsi"/>
                <w:sz w:val="26"/>
                <w:szCs w:val="26"/>
              </w:rPr>
            </w:pPr>
          </w:p>
        </w:tc>
      </w:tr>
      <w:tr w:rsidR="00ED5D2C" w:rsidRPr="00054485" w14:paraId="35959C35" w14:textId="77777777" w:rsidTr="00D25E87">
        <w:trPr>
          <w:jc w:val="center"/>
        </w:trPr>
        <w:tc>
          <w:tcPr>
            <w:tcW w:w="2088" w:type="dxa"/>
            <w:tcMar>
              <w:top w:w="45" w:type="dxa"/>
              <w:left w:w="70" w:type="dxa"/>
              <w:bottom w:w="45" w:type="dxa"/>
              <w:right w:w="70" w:type="dxa"/>
            </w:tcMar>
          </w:tcPr>
          <w:p w14:paraId="56A188E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0E0D76D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danh sách kết quả trên giao diện.</w:t>
            </w:r>
          </w:p>
        </w:tc>
      </w:tr>
    </w:tbl>
    <w:p w14:paraId="47965F44" w14:textId="77777777" w:rsidR="002315C4" w:rsidRPr="00A50B65" w:rsidRDefault="002315C4" w:rsidP="002315C4">
      <w:pPr>
        <w:rPr>
          <w:rFonts w:asciiTheme="majorHAnsi" w:hAnsiTheme="majorHAnsi" w:cstheme="majorHAnsi"/>
          <w:lang w:val="vi-VN"/>
        </w:rPr>
      </w:pPr>
    </w:p>
    <w:p w14:paraId="6ED18E84" w14:textId="05ECC568" w:rsidR="002315C4" w:rsidRPr="00A50B65" w:rsidRDefault="00963F27" w:rsidP="002315C4">
      <w:pPr>
        <w:keepNext/>
        <w:rPr>
          <w:rFonts w:asciiTheme="majorHAnsi" w:hAnsiTheme="majorHAnsi" w:cstheme="majorHAnsi"/>
          <w:lang w:val="vi-VN"/>
        </w:rPr>
      </w:pPr>
      <w:r w:rsidRPr="00054485">
        <w:rPr>
          <w:lang w:val="vi-VN"/>
        </w:rPr>
        <w:t>Bảng 34. Tìm mã khách hàng không tồn tại</w:t>
      </w:r>
    </w:p>
    <w:tbl>
      <w:tblPr>
        <w:tblStyle w:val="LiBang"/>
        <w:tblW w:w="0" w:type="auto"/>
        <w:jc w:val="center"/>
        <w:tblLook w:val="04A0" w:firstRow="1" w:lastRow="0" w:firstColumn="1" w:lastColumn="0" w:noHBand="0" w:noVBand="1"/>
      </w:tblPr>
      <w:tblGrid>
        <w:gridCol w:w="1773"/>
        <w:gridCol w:w="6998"/>
      </w:tblGrid>
      <w:tr w:rsidR="00ED5D2C" w:rsidRPr="00A50B65" w14:paraId="0F4D89E6" w14:textId="77777777" w:rsidTr="00D25E87">
        <w:trPr>
          <w:jc w:val="center"/>
        </w:trPr>
        <w:tc>
          <w:tcPr>
            <w:tcW w:w="2088" w:type="dxa"/>
            <w:tcMar>
              <w:top w:w="45" w:type="dxa"/>
              <w:left w:w="70" w:type="dxa"/>
              <w:bottom w:w="45" w:type="dxa"/>
              <w:right w:w="70" w:type="dxa"/>
            </w:tcMar>
          </w:tcPr>
          <w:p w14:paraId="78553D7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924AEA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w:t>
            </w:r>
          </w:p>
        </w:tc>
      </w:tr>
      <w:tr w:rsidR="00ED5D2C" w:rsidRPr="00A50B65" w14:paraId="46C31E4A" w14:textId="77777777" w:rsidTr="00D25E87">
        <w:trPr>
          <w:jc w:val="center"/>
        </w:trPr>
        <w:tc>
          <w:tcPr>
            <w:tcW w:w="2088" w:type="dxa"/>
            <w:tcMar>
              <w:top w:w="45" w:type="dxa"/>
              <w:left w:w="70" w:type="dxa"/>
              <w:bottom w:w="45" w:type="dxa"/>
              <w:right w:w="70" w:type="dxa"/>
            </w:tcMar>
          </w:tcPr>
          <w:p w14:paraId="2CB003D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778F126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KH_KHONG_CO</w:t>
            </w:r>
          </w:p>
        </w:tc>
      </w:tr>
      <w:tr w:rsidR="00ED5D2C" w:rsidRPr="00A50B65" w14:paraId="35AE759A" w14:textId="77777777" w:rsidTr="00D25E87">
        <w:trPr>
          <w:jc w:val="center"/>
        </w:trPr>
        <w:tc>
          <w:tcPr>
            <w:tcW w:w="2088" w:type="dxa"/>
            <w:tcMar>
              <w:top w:w="45" w:type="dxa"/>
              <w:left w:w="70" w:type="dxa"/>
              <w:bottom w:w="45" w:type="dxa"/>
              <w:right w:w="70" w:type="dxa"/>
            </w:tcMar>
          </w:tcPr>
          <w:p w14:paraId="466DE15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06B768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Tìm mã không có trong DB</w:t>
            </w:r>
          </w:p>
        </w:tc>
      </w:tr>
      <w:tr w:rsidR="00ED5D2C" w:rsidRPr="00054485" w14:paraId="4FEA8334" w14:textId="77777777" w:rsidTr="00D25E87">
        <w:trPr>
          <w:jc w:val="center"/>
        </w:trPr>
        <w:tc>
          <w:tcPr>
            <w:tcW w:w="2088" w:type="dxa"/>
            <w:tcMar>
              <w:top w:w="45" w:type="dxa"/>
              <w:left w:w="70" w:type="dxa"/>
              <w:bottom w:w="45" w:type="dxa"/>
              <w:right w:w="70" w:type="dxa"/>
            </w:tcMar>
          </w:tcPr>
          <w:p w14:paraId="00E2720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A3C8C9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rỗng hoặc thông báo không tìm thấy; không hiển thị nhầm khách hàng.</w:t>
            </w:r>
          </w:p>
        </w:tc>
      </w:tr>
      <w:tr w:rsidR="00ED5D2C" w:rsidRPr="00A50B65" w14:paraId="0C7B23F4" w14:textId="77777777" w:rsidTr="00D25E87">
        <w:trPr>
          <w:jc w:val="center"/>
        </w:trPr>
        <w:tc>
          <w:tcPr>
            <w:tcW w:w="2088" w:type="dxa"/>
            <w:tcMar>
              <w:top w:w="45" w:type="dxa"/>
              <w:left w:w="70" w:type="dxa"/>
              <w:bottom w:w="45" w:type="dxa"/>
              <w:right w:w="70" w:type="dxa"/>
            </w:tcMar>
          </w:tcPr>
          <w:p w14:paraId="72B83B0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0BCF7C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455F4E4F" w14:textId="77777777" w:rsidTr="00D25E87">
        <w:trPr>
          <w:jc w:val="center"/>
        </w:trPr>
        <w:tc>
          <w:tcPr>
            <w:tcW w:w="2088" w:type="dxa"/>
            <w:tcMar>
              <w:top w:w="45" w:type="dxa"/>
              <w:left w:w="70" w:type="dxa"/>
              <w:bottom w:w="45" w:type="dxa"/>
              <w:right w:w="70" w:type="dxa"/>
            </w:tcMar>
          </w:tcPr>
          <w:p w14:paraId="6B1F0F1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2193FD0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BCC9014" w14:textId="77777777" w:rsidTr="00D25E87">
        <w:trPr>
          <w:jc w:val="center"/>
        </w:trPr>
        <w:tc>
          <w:tcPr>
            <w:tcW w:w="2088" w:type="dxa"/>
            <w:tcMar>
              <w:top w:w="45" w:type="dxa"/>
              <w:left w:w="70" w:type="dxa"/>
              <w:bottom w:w="45" w:type="dxa"/>
              <w:right w:w="70" w:type="dxa"/>
            </w:tcMar>
          </w:tcPr>
          <w:p w14:paraId="744C193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66F6D9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Tìm mã KH_KHONG_CO hiển thị “Không tìm thấy khách hàng trong CSDL.”; không trả nhầm bản ghi.</w:t>
            </w:r>
          </w:p>
        </w:tc>
      </w:tr>
      <w:tr w:rsidR="00ED5D2C" w:rsidRPr="00A50B65" w14:paraId="471ABEAB" w14:textId="77777777" w:rsidTr="00D25E87">
        <w:trPr>
          <w:jc w:val="center"/>
        </w:trPr>
        <w:tc>
          <w:tcPr>
            <w:tcW w:w="2088" w:type="dxa"/>
            <w:tcMar>
              <w:top w:w="45" w:type="dxa"/>
              <w:left w:w="70" w:type="dxa"/>
              <w:bottom w:w="45" w:type="dxa"/>
              <w:right w:w="70" w:type="dxa"/>
            </w:tcMar>
          </w:tcPr>
          <w:p w14:paraId="11C00EA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FFF102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60C99507" w14:textId="77777777" w:rsidTr="00D25E87">
        <w:trPr>
          <w:jc w:val="center"/>
        </w:trPr>
        <w:tc>
          <w:tcPr>
            <w:tcW w:w="2088" w:type="dxa"/>
            <w:tcMar>
              <w:top w:w="45" w:type="dxa"/>
              <w:left w:w="70" w:type="dxa"/>
              <w:bottom w:w="45" w:type="dxa"/>
              <w:right w:w="70" w:type="dxa"/>
            </w:tcMar>
          </w:tcPr>
          <w:p w14:paraId="6811898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03D6C17D" w14:textId="77777777" w:rsidR="002315C4" w:rsidRPr="00A50B65" w:rsidRDefault="002315C4" w:rsidP="004606AD">
            <w:pPr>
              <w:rPr>
                <w:rFonts w:asciiTheme="majorHAnsi" w:hAnsiTheme="majorHAnsi" w:cstheme="majorHAnsi"/>
                <w:sz w:val="26"/>
                <w:szCs w:val="26"/>
              </w:rPr>
            </w:pPr>
          </w:p>
        </w:tc>
      </w:tr>
      <w:tr w:rsidR="00ED5D2C" w:rsidRPr="00054485" w14:paraId="31DD87C6" w14:textId="77777777" w:rsidTr="00D25E87">
        <w:trPr>
          <w:jc w:val="center"/>
        </w:trPr>
        <w:tc>
          <w:tcPr>
            <w:tcW w:w="2088" w:type="dxa"/>
            <w:tcMar>
              <w:top w:w="45" w:type="dxa"/>
              <w:left w:w="70" w:type="dxa"/>
              <w:bottom w:w="45" w:type="dxa"/>
              <w:right w:w="70" w:type="dxa"/>
            </w:tcMar>
          </w:tcPr>
          <w:p w14:paraId="3067055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B456FC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thông báo trên giao diện.</w:t>
            </w:r>
          </w:p>
        </w:tc>
      </w:tr>
    </w:tbl>
    <w:p w14:paraId="1AAE7B31" w14:textId="77777777" w:rsidR="002315C4" w:rsidRPr="00A50B65" w:rsidRDefault="002315C4" w:rsidP="002315C4">
      <w:pPr>
        <w:rPr>
          <w:rFonts w:asciiTheme="majorHAnsi" w:hAnsiTheme="majorHAnsi" w:cstheme="majorHAnsi"/>
          <w:lang w:val="vi-VN"/>
        </w:rPr>
      </w:pPr>
    </w:p>
    <w:p w14:paraId="32B8CC7C" w14:textId="4B727984" w:rsidR="002315C4" w:rsidRPr="00A50B65" w:rsidRDefault="00963F27" w:rsidP="002315C4">
      <w:pPr>
        <w:keepNext/>
        <w:rPr>
          <w:rFonts w:asciiTheme="majorHAnsi" w:hAnsiTheme="majorHAnsi" w:cstheme="majorHAnsi"/>
          <w:lang w:val="vi-VN"/>
        </w:rPr>
      </w:pPr>
      <w:r w:rsidRPr="00054485">
        <w:rPr>
          <w:lang w:val="vi-VN"/>
        </w:rPr>
        <w:t>Bảng 35. Thêm khách hàng hợp lệ với mã 13 ký tự</w:t>
      </w:r>
    </w:p>
    <w:tbl>
      <w:tblPr>
        <w:tblStyle w:val="LiBang"/>
        <w:tblW w:w="0" w:type="auto"/>
        <w:jc w:val="center"/>
        <w:tblLook w:val="04A0" w:firstRow="1" w:lastRow="0" w:firstColumn="1" w:lastColumn="0" w:noHBand="0" w:noVBand="1"/>
      </w:tblPr>
      <w:tblGrid>
        <w:gridCol w:w="1774"/>
        <w:gridCol w:w="6997"/>
      </w:tblGrid>
      <w:tr w:rsidR="00ED5D2C" w:rsidRPr="00054485" w14:paraId="23457843" w14:textId="77777777" w:rsidTr="00D25E87">
        <w:trPr>
          <w:jc w:val="center"/>
        </w:trPr>
        <w:tc>
          <w:tcPr>
            <w:tcW w:w="2088" w:type="dxa"/>
            <w:tcMar>
              <w:top w:w="45" w:type="dxa"/>
              <w:left w:w="70" w:type="dxa"/>
              <w:bottom w:w="45" w:type="dxa"/>
              <w:right w:w="70" w:type="dxa"/>
            </w:tcMar>
          </w:tcPr>
          <w:p w14:paraId="7689880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534BD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dùng DB kiểm thử</w:t>
            </w:r>
          </w:p>
        </w:tc>
      </w:tr>
      <w:tr w:rsidR="00ED5D2C" w:rsidRPr="00054485" w14:paraId="66CC4EB6" w14:textId="77777777" w:rsidTr="00D25E87">
        <w:trPr>
          <w:jc w:val="center"/>
        </w:trPr>
        <w:tc>
          <w:tcPr>
            <w:tcW w:w="2088" w:type="dxa"/>
            <w:tcMar>
              <w:top w:w="45" w:type="dxa"/>
              <w:left w:w="70" w:type="dxa"/>
              <w:bottom w:w="45" w:type="dxa"/>
              <w:right w:w="70" w:type="dxa"/>
            </w:tcMar>
          </w:tcPr>
          <w:p w14:paraId="3B23625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7800F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KH_TEST_00001 (13 ký tự); tên/địa chỉ; điện thoại hợp lệ; CCCD 12 chữ số</w:t>
            </w:r>
          </w:p>
        </w:tc>
      </w:tr>
      <w:tr w:rsidR="00ED5D2C" w:rsidRPr="00054485" w14:paraId="2FDB88DF" w14:textId="77777777" w:rsidTr="00D25E87">
        <w:trPr>
          <w:jc w:val="center"/>
        </w:trPr>
        <w:tc>
          <w:tcPr>
            <w:tcW w:w="2088" w:type="dxa"/>
            <w:tcMar>
              <w:top w:w="45" w:type="dxa"/>
              <w:left w:w="70" w:type="dxa"/>
              <w:bottom w:w="45" w:type="dxa"/>
              <w:right w:w="70" w:type="dxa"/>
            </w:tcMar>
          </w:tcPr>
          <w:p w14:paraId="46F4828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Các bước thực hiện</w:t>
            </w:r>
          </w:p>
        </w:tc>
        <w:tc>
          <w:tcPr>
            <w:tcW w:w="8568" w:type="dxa"/>
            <w:tcMar>
              <w:top w:w="45" w:type="dxa"/>
              <w:left w:w="70" w:type="dxa"/>
              <w:bottom w:w="45" w:type="dxa"/>
              <w:right w:w="70" w:type="dxa"/>
            </w:tcMar>
          </w:tcPr>
          <w:p w14:paraId="2D40F3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thêm khách hàng → nhập đủ dữ liệu → lưu → tìm lại</w:t>
            </w:r>
          </w:p>
        </w:tc>
      </w:tr>
      <w:tr w:rsidR="00ED5D2C" w:rsidRPr="00054485" w14:paraId="78EEFD1A" w14:textId="77777777" w:rsidTr="00D25E87">
        <w:trPr>
          <w:jc w:val="center"/>
        </w:trPr>
        <w:tc>
          <w:tcPr>
            <w:tcW w:w="2088" w:type="dxa"/>
            <w:tcMar>
              <w:top w:w="45" w:type="dxa"/>
              <w:left w:w="70" w:type="dxa"/>
              <w:bottom w:w="45" w:type="dxa"/>
              <w:right w:w="70" w:type="dxa"/>
            </w:tcMar>
          </w:tcPr>
          <w:p w14:paraId="141E937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40B84B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Khách hàng được thêm; dữ liệu hiển thị đúng sau khi tải lại.</w:t>
            </w:r>
          </w:p>
        </w:tc>
      </w:tr>
      <w:tr w:rsidR="00ED5D2C" w:rsidRPr="00A50B65" w14:paraId="58032D31" w14:textId="77777777" w:rsidTr="00D25E87">
        <w:trPr>
          <w:jc w:val="center"/>
        </w:trPr>
        <w:tc>
          <w:tcPr>
            <w:tcW w:w="2088" w:type="dxa"/>
            <w:tcMar>
              <w:top w:w="45" w:type="dxa"/>
              <w:left w:w="70" w:type="dxa"/>
              <w:bottom w:w="45" w:type="dxa"/>
              <w:right w:w="70" w:type="dxa"/>
            </w:tcMar>
          </w:tcPr>
          <w:p w14:paraId="0370B7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633B06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4960793E" w14:textId="77777777" w:rsidTr="00D25E87">
        <w:trPr>
          <w:jc w:val="center"/>
        </w:trPr>
        <w:tc>
          <w:tcPr>
            <w:tcW w:w="2088" w:type="dxa"/>
            <w:tcMar>
              <w:top w:w="45" w:type="dxa"/>
              <w:left w:w="70" w:type="dxa"/>
              <w:bottom w:w="45" w:type="dxa"/>
              <w:right w:w="70" w:type="dxa"/>
            </w:tcMar>
          </w:tcPr>
          <w:p w14:paraId="0CE99F7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997A34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402CD0B7" w14:textId="77777777" w:rsidTr="00D25E87">
        <w:trPr>
          <w:jc w:val="center"/>
        </w:trPr>
        <w:tc>
          <w:tcPr>
            <w:tcW w:w="2088" w:type="dxa"/>
            <w:tcMar>
              <w:top w:w="45" w:type="dxa"/>
              <w:left w:w="70" w:type="dxa"/>
              <w:bottom w:w="45" w:type="dxa"/>
              <w:right w:w="70" w:type="dxa"/>
            </w:tcMar>
          </w:tcPr>
          <w:p w14:paraId="1518294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AF33B0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Thêm khách hàng hợp lệ thành công; hệ thống sinh mã 0000000000020 và bản ghi tra cứu được.</w:t>
            </w:r>
          </w:p>
        </w:tc>
      </w:tr>
      <w:tr w:rsidR="00ED5D2C" w:rsidRPr="00A50B65" w14:paraId="66312444" w14:textId="77777777" w:rsidTr="00D25E87">
        <w:trPr>
          <w:jc w:val="center"/>
        </w:trPr>
        <w:tc>
          <w:tcPr>
            <w:tcW w:w="2088" w:type="dxa"/>
            <w:tcMar>
              <w:top w:w="45" w:type="dxa"/>
              <w:left w:w="70" w:type="dxa"/>
              <w:bottom w:w="45" w:type="dxa"/>
              <w:right w:w="70" w:type="dxa"/>
            </w:tcMar>
          </w:tcPr>
          <w:p w14:paraId="124FCD6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A87C8D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8DC7D0D" w14:textId="77777777" w:rsidTr="00D25E87">
        <w:trPr>
          <w:jc w:val="center"/>
        </w:trPr>
        <w:tc>
          <w:tcPr>
            <w:tcW w:w="2088" w:type="dxa"/>
            <w:tcMar>
              <w:top w:w="45" w:type="dxa"/>
              <w:left w:w="70" w:type="dxa"/>
              <w:bottom w:w="45" w:type="dxa"/>
              <w:right w:w="70" w:type="dxa"/>
            </w:tcMar>
          </w:tcPr>
          <w:p w14:paraId="0649331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13928BC" w14:textId="77777777" w:rsidR="002315C4" w:rsidRPr="00A50B65" w:rsidRDefault="002315C4" w:rsidP="004606AD">
            <w:pPr>
              <w:rPr>
                <w:rFonts w:asciiTheme="majorHAnsi" w:hAnsiTheme="majorHAnsi" w:cstheme="majorHAnsi"/>
                <w:sz w:val="26"/>
                <w:szCs w:val="26"/>
              </w:rPr>
            </w:pPr>
          </w:p>
        </w:tc>
      </w:tr>
      <w:tr w:rsidR="00ED5D2C" w:rsidRPr="00054485" w14:paraId="6C68EC0D" w14:textId="77777777" w:rsidTr="00D25E87">
        <w:trPr>
          <w:jc w:val="center"/>
        </w:trPr>
        <w:tc>
          <w:tcPr>
            <w:tcW w:w="2088" w:type="dxa"/>
            <w:tcMar>
              <w:top w:w="45" w:type="dxa"/>
              <w:left w:w="70" w:type="dxa"/>
              <w:bottom w:w="45" w:type="dxa"/>
              <w:right w:w="70" w:type="dxa"/>
            </w:tcMar>
          </w:tcPr>
          <w:p w14:paraId="4DB643D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456AE4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Bản ghi test đã được xóa sau khi kiểm tra.</w:t>
            </w:r>
          </w:p>
        </w:tc>
      </w:tr>
    </w:tbl>
    <w:p w14:paraId="10349E25" w14:textId="77777777" w:rsidR="002315C4" w:rsidRPr="00A50B65" w:rsidRDefault="002315C4" w:rsidP="002315C4">
      <w:pPr>
        <w:rPr>
          <w:rFonts w:asciiTheme="majorHAnsi" w:hAnsiTheme="majorHAnsi" w:cstheme="majorHAnsi"/>
          <w:lang w:val="vi-VN"/>
        </w:rPr>
      </w:pPr>
    </w:p>
    <w:p w14:paraId="4DA3A8D0" w14:textId="317C7601" w:rsidR="002315C4" w:rsidRPr="00A50B65" w:rsidRDefault="00963F27" w:rsidP="002315C4">
      <w:pPr>
        <w:keepNext/>
        <w:rPr>
          <w:rFonts w:asciiTheme="majorHAnsi" w:hAnsiTheme="majorHAnsi" w:cstheme="majorHAnsi"/>
          <w:lang w:val="vi-VN"/>
        </w:rPr>
      </w:pPr>
      <w:r w:rsidRPr="00054485">
        <w:rPr>
          <w:lang w:val="vi-VN"/>
        </w:rPr>
        <w:t>Bảng 36. Từ chối mã khách hàng sai độ dài</w:t>
      </w:r>
    </w:p>
    <w:tbl>
      <w:tblPr>
        <w:tblStyle w:val="LiBang"/>
        <w:tblW w:w="0" w:type="auto"/>
        <w:jc w:val="center"/>
        <w:tblLook w:val="04A0" w:firstRow="1" w:lastRow="0" w:firstColumn="1" w:lastColumn="0" w:noHBand="0" w:noVBand="1"/>
      </w:tblPr>
      <w:tblGrid>
        <w:gridCol w:w="1783"/>
        <w:gridCol w:w="6988"/>
      </w:tblGrid>
      <w:tr w:rsidR="00ED5D2C" w:rsidRPr="00A50B65" w14:paraId="506856BC" w14:textId="77777777" w:rsidTr="00D25E87">
        <w:trPr>
          <w:jc w:val="center"/>
        </w:trPr>
        <w:tc>
          <w:tcPr>
            <w:tcW w:w="2088" w:type="dxa"/>
            <w:tcMar>
              <w:top w:w="45" w:type="dxa"/>
              <w:left w:w="70" w:type="dxa"/>
              <w:bottom w:w="45" w:type="dxa"/>
              <w:right w:w="70" w:type="dxa"/>
            </w:tcMar>
          </w:tcPr>
          <w:p w14:paraId="1A90165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4B50AB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form thêm khách hàng</w:t>
            </w:r>
          </w:p>
        </w:tc>
      </w:tr>
      <w:tr w:rsidR="00ED5D2C" w:rsidRPr="00054485" w14:paraId="291B1B3A" w14:textId="77777777" w:rsidTr="00D25E87">
        <w:trPr>
          <w:jc w:val="center"/>
        </w:trPr>
        <w:tc>
          <w:tcPr>
            <w:tcW w:w="2088" w:type="dxa"/>
            <w:tcMar>
              <w:top w:w="45" w:type="dxa"/>
              <w:left w:w="70" w:type="dxa"/>
              <w:bottom w:w="45" w:type="dxa"/>
              <w:right w:w="70" w:type="dxa"/>
            </w:tcMar>
          </w:tcPr>
          <w:p w14:paraId="4DD43EB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277CDB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12 ký tự và mã 14 ký tự</w:t>
            </w:r>
          </w:p>
        </w:tc>
      </w:tr>
      <w:tr w:rsidR="00ED5D2C" w:rsidRPr="00054485" w14:paraId="22EFEC25" w14:textId="77777777" w:rsidTr="00D25E87">
        <w:trPr>
          <w:jc w:val="center"/>
        </w:trPr>
        <w:tc>
          <w:tcPr>
            <w:tcW w:w="2088" w:type="dxa"/>
            <w:tcMar>
              <w:top w:w="45" w:type="dxa"/>
              <w:left w:w="70" w:type="dxa"/>
              <w:bottom w:w="45" w:type="dxa"/>
              <w:right w:w="70" w:type="dxa"/>
            </w:tcMar>
          </w:tcPr>
          <w:p w14:paraId="0FF059B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2AD71B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Thử lưu với từng mã không đủ/ vượt 13 ký tự</w:t>
            </w:r>
          </w:p>
        </w:tc>
      </w:tr>
      <w:tr w:rsidR="00ED5D2C" w:rsidRPr="00054485" w14:paraId="0D1184FF" w14:textId="77777777" w:rsidTr="00D25E87">
        <w:trPr>
          <w:jc w:val="center"/>
        </w:trPr>
        <w:tc>
          <w:tcPr>
            <w:tcW w:w="2088" w:type="dxa"/>
            <w:tcMar>
              <w:top w:w="45" w:type="dxa"/>
              <w:left w:w="70" w:type="dxa"/>
              <w:bottom w:w="45" w:type="dxa"/>
              <w:right w:w="70" w:type="dxa"/>
            </w:tcMar>
          </w:tcPr>
          <w:p w14:paraId="6943148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D77EED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 hiển thị thông báo mã khách hàng phải đủ 13 số/ký tự theo quy tắc triển khai.</w:t>
            </w:r>
          </w:p>
        </w:tc>
      </w:tr>
      <w:tr w:rsidR="00ED5D2C" w:rsidRPr="00A50B65" w14:paraId="6FFA36A3" w14:textId="77777777" w:rsidTr="00D25E87">
        <w:trPr>
          <w:jc w:val="center"/>
        </w:trPr>
        <w:tc>
          <w:tcPr>
            <w:tcW w:w="2088" w:type="dxa"/>
            <w:tcMar>
              <w:top w:w="45" w:type="dxa"/>
              <w:left w:w="70" w:type="dxa"/>
              <w:bottom w:w="45" w:type="dxa"/>
              <w:right w:w="70" w:type="dxa"/>
            </w:tcMar>
          </w:tcPr>
          <w:p w14:paraId="7427DF8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38B76DC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4FB295A" w14:textId="77777777" w:rsidTr="00D25E87">
        <w:trPr>
          <w:jc w:val="center"/>
        </w:trPr>
        <w:tc>
          <w:tcPr>
            <w:tcW w:w="2088" w:type="dxa"/>
            <w:tcMar>
              <w:top w:w="45" w:type="dxa"/>
              <w:left w:w="70" w:type="dxa"/>
              <w:bottom w:w="45" w:type="dxa"/>
              <w:right w:w="70" w:type="dxa"/>
            </w:tcMar>
          </w:tcPr>
          <w:p w14:paraId="6D0F0DE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594B5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A50B65" w14:paraId="15277512" w14:textId="77777777" w:rsidTr="00D25E87">
        <w:trPr>
          <w:jc w:val="center"/>
        </w:trPr>
        <w:tc>
          <w:tcPr>
            <w:tcW w:w="2088" w:type="dxa"/>
            <w:tcMar>
              <w:top w:w="45" w:type="dxa"/>
              <w:left w:w="70" w:type="dxa"/>
              <w:bottom w:w="45" w:type="dxa"/>
              <w:right w:w="70" w:type="dxa"/>
            </w:tcMar>
          </w:tcPr>
          <w:p w14:paraId="126E435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B19BAFE"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Thêm khách hàng test thành công; mã tự sinh 0000000000020 (13 chữ số). Form không có trường nhập mã.</w:t>
            </w:r>
          </w:p>
        </w:tc>
      </w:tr>
      <w:tr w:rsidR="00ED5D2C" w:rsidRPr="00A50B65" w14:paraId="0ACADD1C" w14:textId="77777777" w:rsidTr="00D25E87">
        <w:trPr>
          <w:jc w:val="center"/>
        </w:trPr>
        <w:tc>
          <w:tcPr>
            <w:tcW w:w="2088" w:type="dxa"/>
            <w:tcMar>
              <w:top w:w="45" w:type="dxa"/>
              <w:left w:w="70" w:type="dxa"/>
              <w:bottom w:w="45" w:type="dxa"/>
              <w:right w:w="70" w:type="dxa"/>
            </w:tcMar>
          </w:tcPr>
          <w:p w14:paraId="25C3025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453E86EC"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36F8288F" w14:textId="77777777" w:rsidTr="00D25E87">
        <w:trPr>
          <w:jc w:val="center"/>
        </w:trPr>
        <w:tc>
          <w:tcPr>
            <w:tcW w:w="2088" w:type="dxa"/>
            <w:tcMar>
              <w:top w:w="45" w:type="dxa"/>
              <w:left w:w="70" w:type="dxa"/>
              <w:bottom w:w="45" w:type="dxa"/>
              <w:right w:w="70" w:type="dxa"/>
            </w:tcMar>
          </w:tcPr>
          <w:p w14:paraId="239138B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153896A6" w14:textId="77777777" w:rsidR="002315C4" w:rsidRPr="00A50B65" w:rsidRDefault="002315C4" w:rsidP="004606AD">
            <w:pPr>
              <w:rPr>
                <w:rFonts w:asciiTheme="majorHAnsi" w:hAnsiTheme="majorHAnsi" w:cstheme="majorHAnsi"/>
                <w:sz w:val="26"/>
                <w:szCs w:val="26"/>
              </w:rPr>
            </w:pPr>
          </w:p>
        </w:tc>
      </w:tr>
      <w:tr w:rsidR="00ED5D2C" w:rsidRPr="00054485" w14:paraId="29611226" w14:textId="77777777" w:rsidTr="00D25E87">
        <w:trPr>
          <w:jc w:val="center"/>
        </w:trPr>
        <w:tc>
          <w:tcPr>
            <w:tcW w:w="2088" w:type="dxa"/>
            <w:tcMar>
              <w:top w:w="45" w:type="dxa"/>
              <w:left w:w="70" w:type="dxa"/>
              <w:bottom w:w="45" w:type="dxa"/>
              <w:right w:w="70" w:type="dxa"/>
            </w:tcMar>
          </w:tcPr>
          <w:p w14:paraId="6938D00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390E9AB"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Đã tìm lại khách hàng trên danh sách; bản ghi test đã được xóa.</w:t>
            </w:r>
          </w:p>
        </w:tc>
      </w:tr>
    </w:tbl>
    <w:p w14:paraId="0C020B28" w14:textId="77777777" w:rsidR="002315C4" w:rsidRPr="00A50B65" w:rsidRDefault="002315C4" w:rsidP="002315C4">
      <w:pPr>
        <w:rPr>
          <w:rFonts w:asciiTheme="majorHAnsi" w:hAnsiTheme="majorHAnsi" w:cstheme="majorHAnsi"/>
          <w:lang w:val="vi-VN"/>
        </w:rPr>
      </w:pPr>
    </w:p>
    <w:p w14:paraId="4572BEB8" w14:textId="0E402737" w:rsidR="002315C4" w:rsidRPr="00A50B65" w:rsidRDefault="00963F27" w:rsidP="002315C4">
      <w:pPr>
        <w:keepNext/>
        <w:rPr>
          <w:rFonts w:asciiTheme="majorHAnsi" w:hAnsiTheme="majorHAnsi" w:cstheme="majorHAnsi"/>
          <w:lang w:val="vi-VN"/>
        </w:rPr>
      </w:pPr>
      <w:r w:rsidRPr="00054485">
        <w:rPr>
          <w:lang w:val="vi-VN"/>
        </w:rPr>
        <w:t>Bảng 37. Từ chối mã khách hàng đã tồn tại</w:t>
      </w:r>
    </w:p>
    <w:tbl>
      <w:tblPr>
        <w:tblStyle w:val="LiBang"/>
        <w:tblW w:w="0" w:type="auto"/>
        <w:jc w:val="center"/>
        <w:tblLook w:val="04A0" w:firstRow="1" w:lastRow="0" w:firstColumn="1" w:lastColumn="0" w:noHBand="0" w:noVBand="1"/>
      </w:tblPr>
      <w:tblGrid>
        <w:gridCol w:w="1811"/>
        <w:gridCol w:w="6960"/>
      </w:tblGrid>
      <w:tr w:rsidR="00ED5D2C" w:rsidRPr="00A50B65" w14:paraId="23E795BF" w14:textId="77777777" w:rsidTr="00D25E87">
        <w:trPr>
          <w:jc w:val="center"/>
        </w:trPr>
        <w:tc>
          <w:tcPr>
            <w:tcW w:w="2088" w:type="dxa"/>
            <w:tcMar>
              <w:top w:w="45" w:type="dxa"/>
              <w:left w:w="70" w:type="dxa"/>
              <w:bottom w:w="45" w:type="dxa"/>
              <w:right w:w="70" w:type="dxa"/>
            </w:tcMar>
          </w:tcPr>
          <w:p w14:paraId="5E0B73B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863B36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mã khách hàng trong DB</w:t>
            </w:r>
          </w:p>
        </w:tc>
      </w:tr>
      <w:tr w:rsidR="00ED5D2C" w:rsidRPr="00054485" w14:paraId="1BFDB79A" w14:textId="77777777" w:rsidTr="00D25E87">
        <w:trPr>
          <w:jc w:val="center"/>
        </w:trPr>
        <w:tc>
          <w:tcPr>
            <w:tcW w:w="2088" w:type="dxa"/>
            <w:tcMar>
              <w:top w:w="45" w:type="dxa"/>
              <w:left w:w="70" w:type="dxa"/>
              <w:bottom w:w="45" w:type="dxa"/>
              <w:right w:w="70" w:type="dxa"/>
            </w:tcMar>
          </w:tcPr>
          <w:p w14:paraId="066893F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74FFFF9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khách hàng hiện hữu</w:t>
            </w:r>
          </w:p>
        </w:tc>
      </w:tr>
      <w:tr w:rsidR="00ED5D2C" w:rsidRPr="00054485" w14:paraId="5799CA73" w14:textId="77777777" w:rsidTr="00D25E87">
        <w:trPr>
          <w:jc w:val="center"/>
        </w:trPr>
        <w:tc>
          <w:tcPr>
            <w:tcW w:w="2088" w:type="dxa"/>
            <w:tcMar>
              <w:top w:w="45" w:type="dxa"/>
              <w:left w:w="70" w:type="dxa"/>
              <w:bottom w:w="45" w:type="dxa"/>
              <w:right w:w="70" w:type="dxa"/>
            </w:tcMar>
          </w:tcPr>
          <w:p w14:paraId="6F793DC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943C2E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Thêm khách hàng với mã trùng</w:t>
            </w:r>
          </w:p>
        </w:tc>
      </w:tr>
      <w:tr w:rsidR="00ED5D2C" w:rsidRPr="00054485" w14:paraId="26098ECB" w14:textId="77777777" w:rsidTr="00D25E87">
        <w:trPr>
          <w:jc w:val="center"/>
        </w:trPr>
        <w:tc>
          <w:tcPr>
            <w:tcW w:w="2088" w:type="dxa"/>
            <w:tcMar>
              <w:top w:w="45" w:type="dxa"/>
              <w:left w:w="70" w:type="dxa"/>
              <w:bottom w:w="45" w:type="dxa"/>
              <w:right w:w="70" w:type="dxa"/>
            </w:tcMar>
          </w:tcPr>
          <w:p w14:paraId="41F87B2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Kết quả mong đợi</w:t>
            </w:r>
          </w:p>
        </w:tc>
        <w:tc>
          <w:tcPr>
            <w:tcW w:w="8568" w:type="dxa"/>
            <w:tcMar>
              <w:top w:w="45" w:type="dxa"/>
              <w:left w:w="70" w:type="dxa"/>
              <w:bottom w:w="45" w:type="dxa"/>
              <w:right w:w="70" w:type="dxa"/>
            </w:tcMar>
          </w:tcPr>
          <w:p w14:paraId="7498D3F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tạo bản ghi trùng; hiển thị thông báo phù hợp.</w:t>
            </w:r>
          </w:p>
        </w:tc>
      </w:tr>
      <w:tr w:rsidR="00ED5D2C" w:rsidRPr="00A50B65" w14:paraId="1E6502E2" w14:textId="77777777" w:rsidTr="00D25E87">
        <w:trPr>
          <w:jc w:val="center"/>
        </w:trPr>
        <w:tc>
          <w:tcPr>
            <w:tcW w:w="2088" w:type="dxa"/>
            <w:tcMar>
              <w:top w:w="45" w:type="dxa"/>
              <w:left w:w="70" w:type="dxa"/>
              <w:bottom w:w="45" w:type="dxa"/>
              <w:right w:w="70" w:type="dxa"/>
            </w:tcMar>
          </w:tcPr>
          <w:p w14:paraId="57B7BB3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3E96130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41377F4A" w14:textId="77777777" w:rsidTr="00D25E87">
        <w:trPr>
          <w:jc w:val="center"/>
        </w:trPr>
        <w:tc>
          <w:tcPr>
            <w:tcW w:w="2088" w:type="dxa"/>
            <w:tcMar>
              <w:top w:w="45" w:type="dxa"/>
              <w:left w:w="70" w:type="dxa"/>
              <w:bottom w:w="45" w:type="dxa"/>
              <w:right w:w="70" w:type="dxa"/>
            </w:tcMar>
          </w:tcPr>
          <w:p w14:paraId="242C5DF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551C7EC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E54A51A" w14:textId="77777777" w:rsidTr="00D25E87">
        <w:trPr>
          <w:jc w:val="center"/>
        </w:trPr>
        <w:tc>
          <w:tcPr>
            <w:tcW w:w="2088" w:type="dxa"/>
            <w:tcMar>
              <w:top w:w="45" w:type="dxa"/>
              <w:left w:w="70" w:type="dxa"/>
              <w:bottom w:w="45" w:type="dxa"/>
              <w:right w:w="70" w:type="dxa"/>
            </w:tcMar>
          </w:tcPr>
          <w:p w14:paraId="091B17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F54ABED"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Không thể tạo mã khách hàng trùng qua giao diện: mã tự sinh và không có trường cho phép nhập mã hiện hữu.</w:t>
            </w:r>
          </w:p>
        </w:tc>
      </w:tr>
      <w:tr w:rsidR="00ED5D2C" w:rsidRPr="00A50B65" w14:paraId="7F4D82DC" w14:textId="77777777" w:rsidTr="00D25E87">
        <w:trPr>
          <w:jc w:val="center"/>
        </w:trPr>
        <w:tc>
          <w:tcPr>
            <w:tcW w:w="2088" w:type="dxa"/>
            <w:tcMar>
              <w:top w:w="45" w:type="dxa"/>
              <w:left w:w="70" w:type="dxa"/>
              <w:bottom w:w="45" w:type="dxa"/>
              <w:right w:w="70" w:type="dxa"/>
            </w:tcMar>
          </w:tcPr>
          <w:p w14:paraId="304E8F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0E86A94"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Blocked</w:t>
            </w:r>
          </w:p>
        </w:tc>
      </w:tr>
      <w:tr w:rsidR="00ED5D2C" w:rsidRPr="00A50B65" w14:paraId="6C1ED160" w14:textId="77777777" w:rsidTr="00D25E87">
        <w:trPr>
          <w:jc w:val="center"/>
        </w:trPr>
        <w:tc>
          <w:tcPr>
            <w:tcW w:w="2088" w:type="dxa"/>
            <w:tcMar>
              <w:top w:w="45" w:type="dxa"/>
              <w:left w:w="70" w:type="dxa"/>
              <w:bottom w:w="45" w:type="dxa"/>
              <w:right w:w="70" w:type="dxa"/>
            </w:tcMar>
          </w:tcPr>
          <w:p w14:paraId="5BA21C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530CC69" w14:textId="77777777" w:rsidR="002315C4" w:rsidRPr="00A50B65" w:rsidRDefault="002315C4" w:rsidP="004606AD">
            <w:pPr>
              <w:rPr>
                <w:rFonts w:asciiTheme="majorHAnsi" w:hAnsiTheme="majorHAnsi" w:cstheme="majorHAnsi"/>
                <w:sz w:val="26"/>
                <w:szCs w:val="26"/>
              </w:rPr>
            </w:pPr>
          </w:p>
        </w:tc>
      </w:tr>
      <w:tr w:rsidR="00ED5D2C" w:rsidRPr="00054485" w14:paraId="32FE8E36" w14:textId="77777777" w:rsidTr="00D25E87">
        <w:trPr>
          <w:jc w:val="center"/>
        </w:trPr>
        <w:tc>
          <w:tcPr>
            <w:tcW w:w="2088" w:type="dxa"/>
            <w:tcMar>
              <w:top w:w="45" w:type="dxa"/>
              <w:left w:w="70" w:type="dxa"/>
              <w:bottom w:w="45" w:type="dxa"/>
              <w:right w:w="70" w:type="dxa"/>
            </w:tcMar>
          </w:tcPr>
          <w:p w14:paraId="75534C2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179E67BD"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Blocked do giới hạn giao diện; không suy diễn kết quả phía máy chủ.</w:t>
            </w:r>
          </w:p>
        </w:tc>
      </w:tr>
    </w:tbl>
    <w:p w14:paraId="6AA26B35" w14:textId="77777777" w:rsidR="002315C4" w:rsidRPr="00A50B65" w:rsidRDefault="002315C4" w:rsidP="002315C4">
      <w:pPr>
        <w:rPr>
          <w:rFonts w:asciiTheme="majorHAnsi" w:hAnsiTheme="majorHAnsi" w:cstheme="majorHAnsi"/>
          <w:lang w:val="vi-VN"/>
        </w:rPr>
      </w:pPr>
    </w:p>
    <w:p w14:paraId="73F7B5EE" w14:textId="75963EFC" w:rsidR="002315C4" w:rsidRPr="00A50B65" w:rsidRDefault="00963F27" w:rsidP="002315C4">
      <w:pPr>
        <w:keepNext/>
        <w:rPr>
          <w:rFonts w:asciiTheme="majorHAnsi" w:hAnsiTheme="majorHAnsi" w:cstheme="majorHAnsi"/>
          <w:lang w:val="vi-VN"/>
        </w:rPr>
      </w:pPr>
      <w:r w:rsidRPr="00054485">
        <w:rPr>
          <w:lang w:val="vi-VN"/>
        </w:rPr>
        <w:t>Bảng 38. Từ chối thiếu trường bắt buộc</w:t>
      </w:r>
    </w:p>
    <w:tbl>
      <w:tblPr>
        <w:tblStyle w:val="LiBang"/>
        <w:tblW w:w="0" w:type="auto"/>
        <w:jc w:val="center"/>
        <w:tblLook w:val="04A0" w:firstRow="1" w:lastRow="0" w:firstColumn="1" w:lastColumn="0" w:noHBand="0" w:noVBand="1"/>
      </w:tblPr>
      <w:tblGrid>
        <w:gridCol w:w="1816"/>
        <w:gridCol w:w="6955"/>
      </w:tblGrid>
      <w:tr w:rsidR="00ED5D2C" w:rsidRPr="00A50B65" w14:paraId="71C7CE1B" w14:textId="77777777" w:rsidTr="00D25E87">
        <w:trPr>
          <w:jc w:val="center"/>
        </w:trPr>
        <w:tc>
          <w:tcPr>
            <w:tcW w:w="2088" w:type="dxa"/>
            <w:tcMar>
              <w:top w:w="45" w:type="dxa"/>
              <w:left w:w="70" w:type="dxa"/>
              <w:bottom w:w="45" w:type="dxa"/>
              <w:right w:w="70" w:type="dxa"/>
            </w:tcMar>
          </w:tcPr>
          <w:p w14:paraId="010B57F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B3A2C7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khách hàng</w:t>
            </w:r>
          </w:p>
        </w:tc>
      </w:tr>
      <w:tr w:rsidR="00ED5D2C" w:rsidRPr="00054485" w14:paraId="4DB98B04" w14:textId="77777777" w:rsidTr="00D25E87">
        <w:trPr>
          <w:jc w:val="center"/>
        </w:trPr>
        <w:tc>
          <w:tcPr>
            <w:tcW w:w="2088" w:type="dxa"/>
            <w:tcMar>
              <w:top w:w="45" w:type="dxa"/>
              <w:left w:w="70" w:type="dxa"/>
              <w:bottom w:w="45" w:type="dxa"/>
              <w:right w:w="70" w:type="dxa"/>
            </w:tcMar>
          </w:tcPr>
          <w:p w14:paraId="193ACC1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7FB494B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Bỏ trống tên, địa chỉ, điện thoại hoặc CCCD từng lượt</w:t>
            </w:r>
          </w:p>
        </w:tc>
      </w:tr>
      <w:tr w:rsidR="00ED5D2C" w:rsidRPr="00054485" w14:paraId="28FD36B4" w14:textId="77777777" w:rsidTr="00D25E87">
        <w:trPr>
          <w:jc w:val="center"/>
        </w:trPr>
        <w:tc>
          <w:tcPr>
            <w:tcW w:w="2088" w:type="dxa"/>
            <w:tcMar>
              <w:top w:w="45" w:type="dxa"/>
              <w:left w:w="70" w:type="dxa"/>
              <w:bottom w:w="45" w:type="dxa"/>
              <w:right w:w="70" w:type="dxa"/>
            </w:tcMar>
          </w:tcPr>
          <w:p w14:paraId="6216F92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6626D0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Gửi form khi thiếu một trường</w:t>
            </w:r>
          </w:p>
        </w:tc>
      </w:tr>
      <w:tr w:rsidR="00ED5D2C" w:rsidRPr="00054485" w14:paraId="454363D5" w14:textId="77777777" w:rsidTr="00D25E87">
        <w:trPr>
          <w:jc w:val="center"/>
        </w:trPr>
        <w:tc>
          <w:tcPr>
            <w:tcW w:w="2088" w:type="dxa"/>
            <w:tcMar>
              <w:top w:w="45" w:type="dxa"/>
              <w:left w:w="70" w:type="dxa"/>
              <w:bottom w:w="45" w:type="dxa"/>
              <w:right w:w="70" w:type="dxa"/>
            </w:tcMar>
          </w:tcPr>
          <w:p w14:paraId="152861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939B0E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 thông báo yêu cầu nhập đầy đủ thông tin.</w:t>
            </w:r>
          </w:p>
        </w:tc>
      </w:tr>
      <w:tr w:rsidR="00ED5D2C" w:rsidRPr="00A50B65" w14:paraId="0D5E02FF" w14:textId="77777777" w:rsidTr="00D25E87">
        <w:trPr>
          <w:jc w:val="center"/>
        </w:trPr>
        <w:tc>
          <w:tcPr>
            <w:tcW w:w="2088" w:type="dxa"/>
            <w:tcMar>
              <w:top w:w="45" w:type="dxa"/>
              <w:left w:w="70" w:type="dxa"/>
              <w:bottom w:w="45" w:type="dxa"/>
              <w:right w:w="70" w:type="dxa"/>
            </w:tcMar>
          </w:tcPr>
          <w:p w14:paraId="4559AFC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CB9577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B68F261" w14:textId="77777777" w:rsidTr="00D25E87">
        <w:trPr>
          <w:jc w:val="center"/>
        </w:trPr>
        <w:tc>
          <w:tcPr>
            <w:tcW w:w="2088" w:type="dxa"/>
            <w:tcMar>
              <w:top w:w="45" w:type="dxa"/>
              <w:left w:w="70" w:type="dxa"/>
              <w:bottom w:w="45" w:type="dxa"/>
              <w:right w:w="70" w:type="dxa"/>
            </w:tcMar>
          </w:tcPr>
          <w:p w14:paraId="6AA5A70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005D92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D84615B" w14:textId="77777777" w:rsidTr="00D25E87">
        <w:trPr>
          <w:jc w:val="center"/>
        </w:trPr>
        <w:tc>
          <w:tcPr>
            <w:tcW w:w="2088" w:type="dxa"/>
            <w:tcMar>
              <w:top w:w="45" w:type="dxa"/>
              <w:left w:w="70" w:type="dxa"/>
              <w:bottom w:w="45" w:type="dxa"/>
              <w:right w:w="70" w:type="dxa"/>
            </w:tcMar>
          </w:tcPr>
          <w:p w14:paraId="742750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337C4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Gửi form khách hàng để trống bị giao diện từ chối và hiển thị cảnh báo; không tạo bản ghi.</w:t>
            </w:r>
          </w:p>
        </w:tc>
      </w:tr>
      <w:tr w:rsidR="00ED5D2C" w:rsidRPr="00A50B65" w14:paraId="10841530" w14:textId="77777777" w:rsidTr="00D25E87">
        <w:trPr>
          <w:jc w:val="center"/>
        </w:trPr>
        <w:tc>
          <w:tcPr>
            <w:tcW w:w="2088" w:type="dxa"/>
            <w:tcMar>
              <w:top w:w="45" w:type="dxa"/>
              <w:left w:w="70" w:type="dxa"/>
              <w:bottom w:w="45" w:type="dxa"/>
              <w:right w:w="70" w:type="dxa"/>
            </w:tcMar>
          </w:tcPr>
          <w:p w14:paraId="4A97A4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369BC29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206C863A" w14:textId="77777777" w:rsidTr="00D25E87">
        <w:trPr>
          <w:jc w:val="center"/>
        </w:trPr>
        <w:tc>
          <w:tcPr>
            <w:tcW w:w="2088" w:type="dxa"/>
            <w:tcMar>
              <w:top w:w="45" w:type="dxa"/>
              <w:left w:w="70" w:type="dxa"/>
              <w:bottom w:w="45" w:type="dxa"/>
              <w:right w:w="70" w:type="dxa"/>
            </w:tcMar>
          </w:tcPr>
          <w:p w14:paraId="362D841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0B3236C9" w14:textId="77777777" w:rsidR="002315C4" w:rsidRPr="00A50B65" w:rsidRDefault="002315C4" w:rsidP="004606AD">
            <w:pPr>
              <w:rPr>
                <w:rFonts w:asciiTheme="majorHAnsi" w:hAnsiTheme="majorHAnsi" w:cstheme="majorHAnsi"/>
                <w:sz w:val="26"/>
                <w:szCs w:val="26"/>
              </w:rPr>
            </w:pPr>
          </w:p>
        </w:tc>
      </w:tr>
      <w:tr w:rsidR="00ED5D2C" w:rsidRPr="00054485" w14:paraId="194E80F6" w14:textId="77777777" w:rsidTr="00D25E87">
        <w:trPr>
          <w:jc w:val="center"/>
        </w:trPr>
        <w:tc>
          <w:tcPr>
            <w:tcW w:w="2088" w:type="dxa"/>
            <w:tcMar>
              <w:top w:w="45" w:type="dxa"/>
              <w:left w:w="70" w:type="dxa"/>
              <w:bottom w:w="45" w:type="dxa"/>
              <w:right w:w="70" w:type="dxa"/>
            </w:tcMar>
          </w:tcPr>
          <w:p w14:paraId="7E66244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F8B97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thử form rỗng; chưa thử độc lập từng trường bắt buộc.</w:t>
            </w:r>
          </w:p>
        </w:tc>
      </w:tr>
    </w:tbl>
    <w:p w14:paraId="73B61842" w14:textId="77777777" w:rsidR="002315C4" w:rsidRPr="00A50B65" w:rsidRDefault="002315C4" w:rsidP="002315C4">
      <w:pPr>
        <w:rPr>
          <w:rFonts w:asciiTheme="majorHAnsi" w:hAnsiTheme="majorHAnsi" w:cstheme="majorHAnsi"/>
          <w:lang w:val="vi-VN"/>
        </w:rPr>
      </w:pPr>
    </w:p>
    <w:p w14:paraId="2BCD9357" w14:textId="418594C1" w:rsidR="002315C4" w:rsidRPr="00A50B65" w:rsidRDefault="00963F27" w:rsidP="002315C4">
      <w:pPr>
        <w:keepNext/>
        <w:rPr>
          <w:rFonts w:asciiTheme="majorHAnsi" w:hAnsiTheme="majorHAnsi" w:cstheme="majorHAnsi"/>
          <w:lang w:val="vi-VN"/>
        </w:rPr>
      </w:pPr>
      <w:r w:rsidRPr="00054485">
        <w:rPr>
          <w:lang w:val="vi-VN"/>
        </w:rPr>
        <w:t>Bảng 39. Kiểm tra tên vượt giới hạn</w:t>
      </w:r>
    </w:p>
    <w:tbl>
      <w:tblPr>
        <w:tblStyle w:val="LiBang"/>
        <w:tblW w:w="0" w:type="auto"/>
        <w:jc w:val="center"/>
        <w:tblLook w:val="04A0" w:firstRow="1" w:lastRow="0" w:firstColumn="1" w:lastColumn="0" w:noHBand="0" w:noVBand="1"/>
      </w:tblPr>
      <w:tblGrid>
        <w:gridCol w:w="1810"/>
        <w:gridCol w:w="6961"/>
      </w:tblGrid>
      <w:tr w:rsidR="00ED5D2C" w:rsidRPr="00A50B65" w14:paraId="1E38AA77" w14:textId="77777777" w:rsidTr="00D25E87">
        <w:trPr>
          <w:jc w:val="center"/>
        </w:trPr>
        <w:tc>
          <w:tcPr>
            <w:tcW w:w="2088" w:type="dxa"/>
            <w:tcMar>
              <w:top w:w="45" w:type="dxa"/>
              <w:left w:w="70" w:type="dxa"/>
              <w:bottom w:w="45" w:type="dxa"/>
              <w:right w:w="70" w:type="dxa"/>
            </w:tcMar>
          </w:tcPr>
          <w:p w14:paraId="089A31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E7233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khách hàng</w:t>
            </w:r>
          </w:p>
        </w:tc>
      </w:tr>
      <w:tr w:rsidR="00ED5D2C" w:rsidRPr="00054485" w14:paraId="5A88597E" w14:textId="77777777" w:rsidTr="00D25E87">
        <w:trPr>
          <w:jc w:val="center"/>
        </w:trPr>
        <w:tc>
          <w:tcPr>
            <w:tcW w:w="2088" w:type="dxa"/>
            <w:tcMar>
              <w:top w:w="45" w:type="dxa"/>
              <w:left w:w="70" w:type="dxa"/>
              <w:bottom w:w="45" w:type="dxa"/>
              <w:right w:w="70" w:type="dxa"/>
            </w:tcMar>
          </w:tcPr>
          <w:p w14:paraId="7EF05CE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62953F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Tên dài hơn 50 ký tự</w:t>
            </w:r>
          </w:p>
        </w:tc>
      </w:tr>
      <w:tr w:rsidR="00ED5D2C" w:rsidRPr="00054485" w14:paraId="5111DD0A" w14:textId="77777777" w:rsidTr="00D25E87">
        <w:trPr>
          <w:jc w:val="center"/>
        </w:trPr>
        <w:tc>
          <w:tcPr>
            <w:tcW w:w="2088" w:type="dxa"/>
            <w:tcMar>
              <w:top w:w="45" w:type="dxa"/>
              <w:left w:w="70" w:type="dxa"/>
              <w:bottom w:w="45" w:type="dxa"/>
              <w:right w:w="70" w:type="dxa"/>
            </w:tcMar>
          </w:tcPr>
          <w:p w14:paraId="3BDE1A4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52A2F80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tên dài hơn 50 ký tự → lưu</w:t>
            </w:r>
          </w:p>
        </w:tc>
      </w:tr>
      <w:tr w:rsidR="00ED5D2C" w:rsidRPr="00054485" w14:paraId="0162594A" w14:textId="77777777" w:rsidTr="00D25E87">
        <w:trPr>
          <w:jc w:val="center"/>
        </w:trPr>
        <w:tc>
          <w:tcPr>
            <w:tcW w:w="2088" w:type="dxa"/>
            <w:tcMar>
              <w:top w:w="45" w:type="dxa"/>
              <w:left w:w="70" w:type="dxa"/>
              <w:bottom w:w="45" w:type="dxa"/>
              <w:right w:w="70" w:type="dxa"/>
            </w:tcMar>
          </w:tcPr>
          <w:p w14:paraId="3559A0D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A7B907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 thông báo giới hạn tên tối đa 50 ký tự.</w:t>
            </w:r>
          </w:p>
        </w:tc>
      </w:tr>
      <w:tr w:rsidR="00ED5D2C" w:rsidRPr="00A50B65" w14:paraId="031C8697" w14:textId="77777777" w:rsidTr="00D25E87">
        <w:trPr>
          <w:jc w:val="center"/>
        </w:trPr>
        <w:tc>
          <w:tcPr>
            <w:tcW w:w="2088" w:type="dxa"/>
            <w:tcMar>
              <w:top w:w="45" w:type="dxa"/>
              <w:left w:w="70" w:type="dxa"/>
              <w:bottom w:w="45" w:type="dxa"/>
              <w:right w:w="70" w:type="dxa"/>
            </w:tcMar>
          </w:tcPr>
          <w:p w14:paraId="35080B8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Ưu tiên</w:t>
            </w:r>
          </w:p>
        </w:tc>
        <w:tc>
          <w:tcPr>
            <w:tcW w:w="8568" w:type="dxa"/>
            <w:tcMar>
              <w:top w:w="45" w:type="dxa"/>
              <w:left w:w="70" w:type="dxa"/>
              <w:bottom w:w="45" w:type="dxa"/>
              <w:right w:w="70" w:type="dxa"/>
            </w:tcMar>
          </w:tcPr>
          <w:p w14:paraId="10AE205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1D77935" w14:textId="77777777" w:rsidTr="00D25E87">
        <w:trPr>
          <w:jc w:val="center"/>
        </w:trPr>
        <w:tc>
          <w:tcPr>
            <w:tcW w:w="2088" w:type="dxa"/>
            <w:tcMar>
              <w:top w:w="45" w:type="dxa"/>
              <w:left w:w="70" w:type="dxa"/>
              <w:bottom w:w="45" w:type="dxa"/>
              <w:right w:w="70" w:type="dxa"/>
            </w:tcMar>
          </w:tcPr>
          <w:p w14:paraId="7863EEC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2CCD7A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7BD61B1E" w14:textId="77777777" w:rsidTr="00D25E87">
        <w:trPr>
          <w:jc w:val="center"/>
        </w:trPr>
        <w:tc>
          <w:tcPr>
            <w:tcW w:w="2088" w:type="dxa"/>
            <w:tcMar>
              <w:top w:w="45" w:type="dxa"/>
              <w:left w:w="70" w:type="dxa"/>
              <w:bottom w:w="45" w:type="dxa"/>
              <w:right w:w="70" w:type="dxa"/>
            </w:tcMar>
          </w:tcPr>
          <w:p w14:paraId="2251DA8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939DCB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Tên dài hơn 50 ký tự bị từ chối với thông báo giới hạn độ dài.</w:t>
            </w:r>
          </w:p>
        </w:tc>
      </w:tr>
      <w:tr w:rsidR="00ED5D2C" w:rsidRPr="00A50B65" w14:paraId="29718D12" w14:textId="77777777" w:rsidTr="00D25E87">
        <w:trPr>
          <w:jc w:val="center"/>
        </w:trPr>
        <w:tc>
          <w:tcPr>
            <w:tcW w:w="2088" w:type="dxa"/>
            <w:tcMar>
              <w:top w:w="45" w:type="dxa"/>
              <w:left w:w="70" w:type="dxa"/>
              <w:bottom w:w="45" w:type="dxa"/>
              <w:right w:w="70" w:type="dxa"/>
            </w:tcMar>
          </w:tcPr>
          <w:p w14:paraId="5FDB53A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C24C3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C9A8985" w14:textId="77777777" w:rsidTr="00D25E87">
        <w:trPr>
          <w:jc w:val="center"/>
        </w:trPr>
        <w:tc>
          <w:tcPr>
            <w:tcW w:w="2088" w:type="dxa"/>
            <w:tcMar>
              <w:top w:w="45" w:type="dxa"/>
              <w:left w:w="70" w:type="dxa"/>
              <w:bottom w:w="45" w:type="dxa"/>
              <w:right w:w="70" w:type="dxa"/>
            </w:tcMar>
          </w:tcPr>
          <w:p w14:paraId="043DAB0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CD6196F" w14:textId="77777777" w:rsidR="002315C4" w:rsidRPr="00A50B65" w:rsidRDefault="002315C4" w:rsidP="004606AD">
            <w:pPr>
              <w:rPr>
                <w:rFonts w:asciiTheme="majorHAnsi" w:hAnsiTheme="majorHAnsi" w:cstheme="majorHAnsi"/>
                <w:sz w:val="26"/>
                <w:szCs w:val="26"/>
              </w:rPr>
            </w:pPr>
          </w:p>
        </w:tc>
      </w:tr>
      <w:tr w:rsidR="00ED5D2C" w:rsidRPr="00054485" w14:paraId="63D0ECBD" w14:textId="77777777" w:rsidTr="00D25E87">
        <w:trPr>
          <w:jc w:val="center"/>
        </w:trPr>
        <w:tc>
          <w:tcPr>
            <w:tcW w:w="2088" w:type="dxa"/>
            <w:tcMar>
              <w:top w:w="45" w:type="dxa"/>
              <w:left w:w="70" w:type="dxa"/>
              <w:bottom w:w="45" w:type="dxa"/>
              <w:right w:w="70" w:type="dxa"/>
            </w:tcMar>
          </w:tcPr>
          <w:p w14:paraId="5F9A971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8A4580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Thử trên form khách hàng ở database kiểm thử.</w:t>
            </w:r>
          </w:p>
        </w:tc>
      </w:tr>
    </w:tbl>
    <w:p w14:paraId="6116E859" w14:textId="77777777" w:rsidR="002315C4" w:rsidRPr="00A50B65" w:rsidRDefault="002315C4" w:rsidP="002315C4">
      <w:pPr>
        <w:rPr>
          <w:rFonts w:asciiTheme="majorHAnsi" w:hAnsiTheme="majorHAnsi" w:cstheme="majorHAnsi"/>
          <w:lang w:val="vi-VN"/>
        </w:rPr>
      </w:pPr>
    </w:p>
    <w:p w14:paraId="46DC886E" w14:textId="25805CAA" w:rsidR="002315C4" w:rsidRPr="00A50B65" w:rsidRDefault="00963F27" w:rsidP="002315C4">
      <w:pPr>
        <w:keepNext/>
        <w:rPr>
          <w:rFonts w:asciiTheme="majorHAnsi" w:hAnsiTheme="majorHAnsi" w:cstheme="majorHAnsi"/>
          <w:lang w:val="vi-VN"/>
        </w:rPr>
      </w:pPr>
      <w:r w:rsidRPr="00054485">
        <w:rPr>
          <w:lang w:val="vi-VN"/>
        </w:rPr>
        <w:t>Bảng 40. Kiểm tra địa chỉ vượt giới hạn</w:t>
      </w:r>
    </w:p>
    <w:tbl>
      <w:tblPr>
        <w:tblStyle w:val="LiBang"/>
        <w:tblW w:w="0" w:type="auto"/>
        <w:jc w:val="center"/>
        <w:tblLook w:val="04A0" w:firstRow="1" w:lastRow="0" w:firstColumn="1" w:lastColumn="0" w:noHBand="0" w:noVBand="1"/>
      </w:tblPr>
      <w:tblGrid>
        <w:gridCol w:w="1810"/>
        <w:gridCol w:w="6961"/>
      </w:tblGrid>
      <w:tr w:rsidR="00ED5D2C" w:rsidRPr="00A50B65" w14:paraId="5E51F075" w14:textId="77777777" w:rsidTr="00D25E87">
        <w:trPr>
          <w:jc w:val="center"/>
        </w:trPr>
        <w:tc>
          <w:tcPr>
            <w:tcW w:w="2088" w:type="dxa"/>
            <w:tcMar>
              <w:top w:w="45" w:type="dxa"/>
              <w:left w:w="70" w:type="dxa"/>
              <w:bottom w:w="45" w:type="dxa"/>
              <w:right w:w="70" w:type="dxa"/>
            </w:tcMar>
          </w:tcPr>
          <w:p w14:paraId="156AC59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C2B25B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khách hàng</w:t>
            </w:r>
          </w:p>
        </w:tc>
      </w:tr>
      <w:tr w:rsidR="00ED5D2C" w:rsidRPr="00054485" w14:paraId="0C716610" w14:textId="77777777" w:rsidTr="00D25E87">
        <w:trPr>
          <w:jc w:val="center"/>
        </w:trPr>
        <w:tc>
          <w:tcPr>
            <w:tcW w:w="2088" w:type="dxa"/>
            <w:tcMar>
              <w:top w:w="45" w:type="dxa"/>
              <w:left w:w="70" w:type="dxa"/>
              <w:bottom w:w="45" w:type="dxa"/>
              <w:right w:w="70" w:type="dxa"/>
            </w:tcMar>
          </w:tcPr>
          <w:p w14:paraId="0882ADB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84E3C7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Địa chỉ dài hơn 100 ký tự</w:t>
            </w:r>
          </w:p>
        </w:tc>
      </w:tr>
      <w:tr w:rsidR="00ED5D2C" w:rsidRPr="00054485" w14:paraId="2B537553" w14:textId="77777777" w:rsidTr="00D25E87">
        <w:trPr>
          <w:jc w:val="center"/>
        </w:trPr>
        <w:tc>
          <w:tcPr>
            <w:tcW w:w="2088" w:type="dxa"/>
            <w:tcMar>
              <w:top w:w="45" w:type="dxa"/>
              <w:left w:w="70" w:type="dxa"/>
              <w:bottom w:w="45" w:type="dxa"/>
              <w:right w:w="70" w:type="dxa"/>
            </w:tcMar>
          </w:tcPr>
          <w:p w14:paraId="7565315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622423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địa chỉ dài hơn 100 ký tự → lưu</w:t>
            </w:r>
          </w:p>
        </w:tc>
      </w:tr>
      <w:tr w:rsidR="00ED5D2C" w:rsidRPr="00054485" w14:paraId="38AEB1FA" w14:textId="77777777" w:rsidTr="00D25E87">
        <w:trPr>
          <w:jc w:val="center"/>
        </w:trPr>
        <w:tc>
          <w:tcPr>
            <w:tcW w:w="2088" w:type="dxa"/>
            <w:tcMar>
              <w:top w:w="45" w:type="dxa"/>
              <w:left w:w="70" w:type="dxa"/>
              <w:bottom w:w="45" w:type="dxa"/>
              <w:right w:w="70" w:type="dxa"/>
            </w:tcMar>
          </w:tcPr>
          <w:p w14:paraId="3BC8CB3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128E38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 thông báo giới hạn địa chỉ tối đa 100 ký tự.</w:t>
            </w:r>
          </w:p>
        </w:tc>
      </w:tr>
      <w:tr w:rsidR="00ED5D2C" w:rsidRPr="00A50B65" w14:paraId="7B2932DE" w14:textId="77777777" w:rsidTr="00D25E87">
        <w:trPr>
          <w:jc w:val="center"/>
        </w:trPr>
        <w:tc>
          <w:tcPr>
            <w:tcW w:w="2088" w:type="dxa"/>
            <w:tcMar>
              <w:top w:w="45" w:type="dxa"/>
              <w:left w:w="70" w:type="dxa"/>
              <w:bottom w:w="45" w:type="dxa"/>
              <w:right w:w="70" w:type="dxa"/>
            </w:tcMar>
          </w:tcPr>
          <w:p w14:paraId="20EE93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B90C02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E46B965" w14:textId="77777777" w:rsidTr="00D25E87">
        <w:trPr>
          <w:jc w:val="center"/>
        </w:trPr>
        <w:tc>
          <w:tcPr>
            <w:tcW w:w="2088" w:type="dxa"/>
            <w:tcMar>
              <w:top w:w="45" w:type="dxa"/>
              <w:left w:w="70" w:type="dxa"/>
              <w:bottom w:w="45" w:type="dxa"/>
              <w:right w:w="70" w:type="dxa"/>
            </w:tcMar>
          </w:tcPr>
          <w:p w14:paraId="76917B9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463F1CF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F694291" w14:textId="77777777" w:rsidTr="00D25E87">
        <w:trPr>
          <w:jc w:val="center"/>
        </w:trPr>
        <w:tc>
          <w:tcPr>
            <w:tcW w:w="2088" w:type="dxa"/>
            <w:tcMar>
              <w:top w:w="45" w:type="dxa"/>
              <w:left w:w="70" w:type="dxa"/>
              <w:bottom w:w="45" w:type="dxa"/>
              <w:right w:w="70" w:type="dxa"/>
            </w:tcMar>
          </w:tcPr>
          <w:p w14:paraId="7A43421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014B438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Địa chỉ dài hơn 100 ký tự bị từ chối với thông báo giới hạn độ dài.</w:t>
            </w:r>
          </w:p>
        </w:tc>
      </w:tr>
      <w:tr w:rsidR="00ED5D2C" w:rsidRPr="00A50B65" w14:paraId="1DAC8EA7" w14:textId="77777777" w:rsidTr="00D25E87">
        <w:trPr>
          <w:jc w:val="center"/>
        </w:trPr>
        <w:tc>
          <w:tcPr>
            <w:tcW w:w="2088" w:type="dxa"/>
            <w:tcMar>
              <w:top w:w="45" w:type="dxa"/>
              <w:left w:w="70" w:type="dxa"/>
              <w:bottom w:w="45" w:type="dxa"/>
              <w:right w:w="70" w:type="dxa"/>
            </w:tcMar>
          </w:tcPr>
          <w:p w14:paraId="442B8F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63DD8A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2DC783F6" w14:textId="77777777" w:rsidTr="00D25E87">
        <w:trPr>
          <w:jc w:val="center"/>
        </w:trPr>
        <w:tc>
          <w:tcPr>
            <w:tcW w:w="2088" w:type="dxa"/>
            <w:tcMar>
              <w:top w:w="45" w:type="dxa"/>
              <w:left w:w="70" w:type="dxa"/>
              <w:bottom w:w="45" w:type="dxa"/>
              <w:right w:w="70" w:type="dxa"/>
            </w:tcMar>
          </w:tcPr>
          <w:p w14:paraId="7FE9614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746AF80" w14:textId="77777777" w:rsidR="002315C4" w:rsidRPr="00A50B65" w:rsidRDefault="002315C4" w:rsidP="004606AD">
            <w:pPr>
              <w:rPr>
                <w:rFonts w:asciiTheme="majorHAnsi" w:hAnsiTheme="majorHAnsi" w:cstheme="majorHAnsi"/>
                <w:sz w:val="26"/>
                <w:szCs w:val="26"/>
              </w:rPr>
            </w:pPr>
          </w:p>
        </w:tc>
      </w:tr>
      <w:tr w:rsidR="00ED5D2C" w:rsidRPr="00054485" w14:paraId="44227D09" w14:textId="77777777" w:rsidTr="00D25E87">
        <w:trPr>
          <w:jc w:val="center"/>
        </w:trPr>
        <w:tc>
          <w:tcPr>
            <w:tcW w:w="2088" w:type="dxa"/>
            <w:tcMar>
              <w:top w:w="45" w:type="dxa"/>
              <w:left w:w="70" w:type="dxa"/>
              <w:bottom w:w="45" w:type="dxa"/>
              <w:right w:w="70" w:type="dxa"/>
            </w:tcMar>
          </w:tcPr>
          <w:p w14:paraId="5A1E52A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5854B14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Thử trên form khách hàng ở database kiểm thử.</w:t>
            </w:r>
          </w:p>
        </w:tc>
      </w:tr>
    </w:tbl>
    <w:p w14:paraId="7A23A698" w14:textId="77777777" w:rsidR="002315C4" w:rsidRPr="00A50B65" w:rsidRDefault="002315C4" w:rsidP="002315C4">
      <w:pPr>
        <w:rPr>
          <w:rFonts w:asciiTheme="majorHAnsi" w:hAnsiTheme="majorHAnsi" w:cstheme="majorHAnsi"/>
          <w:lang w:val="vi-VN"/>
        </w:rPr>
      </w:pPr>
    </w:p>
    <w:p w14:paraId="44BB1DBD" w14:textId="32F079AB" w:rsidR="002315C4" w:rsidRPr="00A50B65" w:rsidRDefault="00963F27" w:rsidP="002315C4">
      <w:pPr>
        <w:keepNext/>
        <w:rPr>
          <w:rFonts w:asciiTheme="majorHAnsi" w:hAnsiTheme="majorHAnsi" w:cstheme="majorHAnsi"/>
          <w:lang w:val="vi-VN"/>
        </w:rPr>
      </w:pPr>
      <w:r w:rsidRPr="00054485">
        <w:rPr>
          <w:lang w:val="vi-VN"/>
        </w:rPr>
        <w:t>Bảng 41. Kiểm tra số điện thoại sai định dạng</w:t>
      </w:r>
    </w:p>
    <w:tbl>
      <w:tblPr>
        <w:tblStyle w:val="LiBang"/>
        <w:tblW w:w="0" w:type="auto"/>
        <w:jc w:val="center"/>
        <w:tblLook w:val="04A0" w:firstRow="1" w:lastRow="0" w:firstColumn="1" w:lastColumn="0" w:noHBand="0" w:noVBand="1"/>
      </w:tblPr>
      <w:tblGrid>
        <w:gridCol w:w="1809"/>
        <w:gridCol w:w="6962"/>
      </w:tblGrid>
      <w:tr w:rsidR="00ED5D2C" w:rsidRPr="00054485" w14:paraId="5938A0FF" w14:textId="77777777" w:rsidTr="00D25E87">
        <w:trPr>
          <w:jc w:val="center"/>
        </w:trPr>
        <w:tc>
          <w:tcPr>
            <w:tcW w:w="2088" w:type="dxa"/>
            <w:tcMar>
              <w:top w:w="45" w:type="dxa"/>
              <w:left w:w="70" w:type="dxa"/>
              <w:bottom w:w="45" w:type="dxa"/>
              <w:right w:w="70" w:type="dxa"/>
            </w:tcMar>
          </w:tcPr>
          <w:p w14:paraId="5970B3B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53AAC4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thêm/sửa khách hàng</w:t>
            </w:r>
          </w:p>
        </w:tc>
      </w:tr>
      <w:tr w:rsidR="00ED5D2C" w:rsidRPr="00054485" w14:paraId="0367B6D4" w14:textId="77777777" w:rsidTr="00D25E87">
        <w:trPr>
          <w:jc w:val="center"/>
        </w:trPr>
        <w:tc>
          <w:tcPr>
            <w:tcW w:w="2088" w:type="dxa"/>
            <w:tcMar>
              <w:top w:w="45" w:type="dxa"/>
              <w:left w:w="70" w:type="dxa"/>
              <w:bottom w:w="45" w:type="dxa"/>
              <w:right w:w="70" w:type="dxa"/>
            </w:tcMar>
          </w:tcPr>
          <w:p w14:paraId="6C85423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F4ACB5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abc123; số quá ngắn; ký tự đặc biệt</w:t>
            </w:r>
          </w:p>
        </w:tc>
      </w:tr>
      <w:tr w:rsidR="00ED5D2C" w:rsidRPr="00054485" w14:paraId="1B27AEFB" w14:textId="77777777" w:rsidTr="00D25E87">
        <w:trPr>
          <w:jc w:val="center"/>
        </w:trPr>
        <w:tc>
          <w:tcPr>
            <w:tcW w:w="2088" w:type="dxa"/>
            <w:tcMar>
              <w:top w:w="45" w:type="dxa"/>
              <w:left w:w="70" w:type="dxa"/>
              <w:bottom w:w="45" w:type="dxa"/>
              <w:right w:w="70" w:type="dxa"/>
            </w:tcMar>
          </w:tcPr>
          <w:p w14:paraId="3CDD9DE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CFFC4A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điện thoại không hợp lệ → lưu</w:t>
            </w:r>
          </w:p>
        </w:tc>
      </w:tr>
      <w:tr w:rsidR="00ED5D2C" w:rsidRPr="00054485" w14:paraId="3834AF64" w14:textId="77777777" w:rsidTr="00D25E87">
        <w:trPr>
          <w:jc w:val="center"/>
        </w:trPr>
        <w:tc>
          <w:tcPr>
            <w:tcW w:w="2088" w:type="dxa"/>
            <w:tcMar>
              <w:top w:w="45" w:type="dxa"/>
              <w:left w:w="70" w:type="dxa"/>
              <w:bottom w:w="45" w:type="dxa"/>
              <w:right w:w="70" w:type="dxa"/>
            </w:tcMar>
          </w:tcPr>
          <w:p w14:paraId="5C70A02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67BC271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lưu/cập nhật; hiển thị thông báo số điện thoại không hợp lệ.</w:t>
            </w:r>
          </w:p>
        </w:tc>
      </w:tr>
      <w:tr w:rsidR="00ED5D2C" w:rsidRPr="00A50B65" w14:paraId="2C1B97A7" w14:textId="77777777" w:rsidTr="00D25E87">
        <w:trPr>
          <w:jc w:val="center"/>
        </w:trPr>
        <w:tc>
          <w:tcPr>
            <w:tcW w:w="2088" w:type="dxa"/>
            <w:tcMar>
              <w:top w:w="45" w:type="dxa"/>
              <w:left w:w="70" w:type="dxa"/>
              <w:bottom w:w="45" w:type="dxa"/>
              <w:right w:w="70" w:type="dxa"/>
            </w:tcMar>
          </w:tcPr>
          <w:p w14:paraId="583969D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D9E472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5903FF9" w14:textId="77777777" w:rsidTr="00D25E87">
        <w:trPr>
          <w:jc w:val="center"/>
        </w:trPr>
        <w:tc>
          <w:tcPr>
            <w:tcW w:w="2088" w:type="dxa"/>
            <w:tcMar>
              <w:top w:w="45" w:type="dxa"/>
              <w:left w:w="70" w:type="dxa"/>
              <w:bottom w:w="45" w:type="dxa"/>
              <w:right w:w="70" w:type="dxa"/>
            </w:tcMar>
          </w:tcPr>
          <w:p w14:paraId="3995B34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3F0B0A2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7B1944A5" w14:textId="77777777" w:rsidTr="00D25E87">
        <w:trPr>
          <w:jc w:val="center"/>
        </w:trPr>
        <w:tc>
          <w:tcPr>
            <w:tcW w:w="2088" w:type="dxa"/>
            <w:tcMar>
              <w:top w:w="45" w:type="dxa"/>
              <w:left w:w="70" w:type="dxa"/>
              <w:bottom w:w="45" w:type="dxa"/>
              <w:right w:w="70" w:type="dxa"/>
            </w:tcMar>
          </w:tcPr>
          <w:p w14:paraId="29F2FED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Kết quả thực tế</w:t>
            </w:r>
          </w:p>
        </w:tc>
        <w:tc>
          <w:tcPr>
            <w:tcW w:w="8568" w:type="dxa"/>
            <w:tcMar>
              <w:top w:w="45" w:type="dxa"/>
              <w:left w:w="70" w:type="dxa"/>
              <w:bottom w:w="45" w:type="dxa"/>
              <w:right w:w="70" w:type="dxa"/>
            </w:tcMar>
          </w:tcPr>
          <w:p w14:paraId="6A27273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Số điện thoại sai định dạng bị từ chối bằng thông báo trên giao diện.</w:t>
            </w:r>
          </w:p>
        </w:tc>
      </w:tr>
      <w:tr w:rsidR="00ED5D2C" w:rsidRPr="00A50B65" w14:paraId="71B5834A" w14:textId="77777777" w:rsidTr="00D25E87">
        <w:trPr>
          <w:jc w:val="center"/>
        </w:trPr>
        <w:tc>
          <w:tcPr>
            <w:tcW w:w="2088" w:type="dxa"/>
            <w:tcMar>
              <w:top w:w="45" w:type="dxa"/>
              <w:left w:w="70" w:type="dxa"/>
              <w:bottom w:w="45" w:type="dxa"/>
              <w:right w:w="70" w:type="dxa"/>
            </w:tcMar>
          </w:tcPr>
          <w:p w14:paraId="136B66F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A595F9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5F24B97A" w14:textId="77777777" w:rsidTr="00D25E87">
        <w:trPr>
          <w:jc w:val="center"/>
        </w:trPr>
        <w:tc>
          <w:tcPr>
            <w:tcW w:w="2088" w:type="dxa"/>
            <w:tcMar>
              <w:top w:w="45" w:type="dxa"/>
              <w:left w:w="70" w:type="dxa"/>
              <w:bottom w:w="45" w:type="dxa"/>
              <w:right w:w="70" w:type="dxa"/>
            </w:tcMar>
          </w:tcPr>
          <w:p w14:paraId="5B7AA0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0A75AAC3" w14:textId="77777777" w:rsidR="002315C4" w:rsidRPr="00A50B65" w:rsidRDefault="002315C4" w:rsidP="004606AD">
            <w:pPr>
              <w:rPr>
                <w:rFonts w:asciiTheme="majorHAnsi" w:hAnsiTheme="majorHAnsi" w:cstheme="majorHAnsi"/>
                <w:sz w:val="26"/>
                <w:szCs w:val="26"/>
              </w:rPr>
            </w:pPr>
          </w:p>
        </w:tc>
      </w:tr>
      <w:tr w:rsidR="00ED5D2C" w:rsidRPr="00054485" w14:paraId="3E419965" w14:textId="77777777" w:rsidTr="00D25E87">
        <w:trPr>
          <w:jc w:val="center"/>
        </w:trPr>
        <w:tc>
          <w:tcPr>
            <w:tcW w:w="2088" w:type="dxa"/>
            <w:tcMar>
              <w:top w:w="45" w:type="dxa"/>
              <w:left w:w="70" w:type="dxa"/>
              <w:bottom w:w="45" w:type="dxa"/>
              <w:right w:w="70" w:type="dxa"/>
            </w:tcMar>
          </w:tcPr>
          <w:p w14:paraId="1EEC77D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0BDD92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ghi nhận bản ghi sai được lưu.</w:t>
            </w:r>
          </w:p>
        </w:tc>
      </w:tr>
    </w:tbl>
    <w:p w14:paraId="75A68FE1" w14:textId="77777777" w:rsidR="002315C4" w:rsidRPr="00A50B65" w:rsidRDefault="002315C4" w:rsidP="002315C4">
      <w:pPr>
        <w:rPr>
          <w:rFonts w:asciiTheme="majorHAnsi" w:hAnsiTheme="majorHAnsi" w:cstheme="majorHAnsi"/>
          <w:lang w:val="vi-VN"/>
        </w:rPr>
      </w:pPr>
    </w:p>
    <w:p w14:paraId="11EAA2ED" w14:textId="79C69FCB" w:rsidR="002315C4" w:rsidRPr="00A50B65" w:rsidRDefault="00963F27" w:rsidP="002315C4">
      <w:pPr>
        <w:keepNext/>
        <w:rPr>
          <w:rFonts w:asciiTheme="majorHAnsi" w:hAnsiTheme="majorHAnsi" w:cstheme="majorHAnsi"/>
          <w:lang w:val="vi-VN"/>
        </w:rPr>
      </w:pPr>
      <w:r w:rsidRPr="00054485">
        <w:rPr>
          <w:lang w:val="vi-VN"/>
        </w:rPr>
        <w:t>Bảng 42. Kiểm tra CCCD không phải 12 chữ số</w:t>
      </w:r>
    </w:p>
    <w:tbl>
      <w:tblPr>
        <w:tblStyle w:val="LiBang"/>
        <w:tblW w:w="0" w:type="auto"/>
        <w:jc w:val="center"/>
        <w:tblLook w:val="04A0" w:firstRow="1" w:lastRow="0" w:firstColumn="1" w:lastColumn="0" w:noHBand="0" w:noVBand="1"/>
      </w:tblPr>
      <w:tblGrid>
        <w:gridCol w:w="1809"/>
        <w:gridCol w:w="6962"/>
      </w:tblGrid>
      <w:tr w:rsidR="00ED5D2C" w:rsidRPr="00054485" w14:paraId="550C54C3" w14:textId="77777777" w:rsidTr="00D25E87">
        <w:trPr>
          <w:jc w:val="center"/>
        </w:trPr>
        <w:tc>
          <w:tcPr>
            <w:tcW w:w="2088" w:type="dxa"/>
            <w:tcMar>
              <w:top w:w="45" w:type="dxa"/>
              <w:left w:w="70" w:type="dxa"/>
              <w:bottom w:w="45" w:type="dxa"/>
              <w:right w:w="70" w:type="dxa"/>
            </w:tcMar>
          </w:tcPr>
          <w:p w14:paraId="71791F0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4EA96EC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thêm/sửa khách hàng</w:t>
            </w:r>
          </w:p>
        </w:tc>
      </w:tr>
      <w:tr w:rsidR="00ED5D2C" w:rsidRPr="00054485" w14:paraId="06C2D9AA" w14:textId="77777777" w:rsidTr="00D25E87">
        <w:trPr>
          <w:jc w:val="center"/>
        </w:trPr>
        <w:tc>
          <w:tcPr>
            <w:tcW w:w="2088" w:type="dxa"/>
            <w:tcMar>
              <w:top w:w="45" w:type="dxa"/>
              <w:left w:w="70" w:type="dxa"/>
              <w:bottom w:w="45" w:type="dxa"/>
              <w:right w:w="70" w:type="dxa"/>
            </w:tcMar>
          </w:tcPr>
          <w:p w14:paraId="551C8FB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3C20EE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Chữ cái; 11 chữ số; 13 chữ số</w:t>
            </w:r>
          </w:p>
        </w:tc>
      </w:tr>
      <w:tr w:rsidR="00ED5D2C" w:rsidRPr="00A50B65" w14:paraId="7298EDF0" w14:textId="77777777" w:rsidTr="00D25E87">
        <w:trPr>
          <w:jc w:val="center"/>
        </w:trPr>
        <w:tc>
          <w:tcPr>
            <w:tcW w:w="2088" w:type="dxa"/>
            <w:tcMar>
              <w:top w:w="45" w:type="dxa"/>
              <w:left w:w="70" w:type="dxa"/>
              <w:bottom w:w="45" w:type="dxa"/>
              <w:right w:w="70" w:type="dxa"/>
            </w:tcMar>
          </w:tcPr>
          <w:p w14:paraId="7C24FA2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19D177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CCCD sai → lưu</w:t>
            </w:r>
          </w:p>
        </w:tc>
      </w:tr>
      <w:tr w:rsidR="00ED5D2C" w:rsidRPr="00054485" w14:paraId="35853CE1" w14:textId="77777777" w:rsidTr="00D25E87">
        <w:trPr>
          <w:jc w:val="center"/>
        </w:trPr>
        <w:tc>
          <w:tcPr>
            <w:tcW w:w="2088" w:type="dxa"/>
            <w:tcMar>
              <w:top w:w="45" w:type="dxa"/>
              <w:left w:w="70" w:type="dxa"/>
              <w:bottom w:w="45" w:type="dxa"/>
              <w:right w:w="70" w:type="dxa"/>
            </w:tcMar>
          </w:tcPr>
          <w:p w14:paraId="6FED109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4A33DC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lưu/cập nhật; thông báo CCCD không hợp lệ.</w:t>
            </w:r>
          </w:p>
        </w:tc>
      </w:tr>
      <w:tr w:rsidR="00ED5D2C" w:rsidRPr="00A50B65" w14:paraId="73DCC321" w14:textId="77777777" w:rsidTr="00D25E87">
        <w:trPr>
          <w:jc w:val="center"/>
        </w:trPr>
        <w:tc>
          <w:tcPr>
            <w:tcW w:w="2088" w:type="dxa"/>
            <w:tcMar>
              <w:top w:w="45" w:type="dxa"/>
              <w:left w:w="70" w:type="dxa"/>
              <w:bottom w:w="45" w:type="dxa"/>
              <w:right w:w="70" w:type="dxa"/>
            </w:tcMar>
          </w:tcPr>
          <w:p w14:paraId="537D51E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9BB5C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496B81B1" w14:textId="77777777" w:rsidTr="00D25E87">
        <w:trPr>
          <w:jc w:val="center"/>
        </w:trPr>
        <w:tc>
          <w:tcPr>
            <w:tcW w:w="2088" w:type="dxa"/>
            <w:tcMar>
              <w:top w:w="45" w:type="dxa"/>
              <w:left w:w="70" w:type="dxa"/>
              <w:bottom w:w="45" w:type="dxa"/>
              <w:right w:w="70" w:type="dxa"/>
            </w:tcMar>
          </w:tcPr>
          <w:p w14:paraId="7736CFD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CD102F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55FBC63E" w14:textId="77777777" w:rsidTr="00D25E87">
        <w:trPr>
          <w:jc w:val="center"/>
        </w:trPr>
        <w:tc>
          <w:tcPr>
            <w:tcW w:w="2088" w:type="dxa"/>
            <w:tcMar>
              <w:top w:w="45" w:type="dxa"/>
              <w:left w:w="70" w:type="dxa"/>
              <w:bottom w:w="45" w:type="dxa"/>
              <w:right w:w="70" w:type="dxa"/>
            </w:tcMar>
          </w:tcPr>
          <w:p w14:paraId="3C5B337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11D2907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CCCD sai định dạng bị từ chối bằng thông báo trên giao diện.</w:t>
            </w:r>
          </w:p>
        </w:tc>
      </w:tr>
      <w:tr w:rsidR="00ED5D2C" w:rsidRPr="00A50B65" w14:paraId="75AA4866" w14:textId="77777777" w:rsidTr="00D25E87">
        <w:trPr>
          <w:jc w:val="center"/>
        </w:trPr>
        <w:tc>
          <w:tcPr>
            <w:tcW w:w="2088" w:type="dxa"/>
            <w:tcMar>
              <w:top w:w="45" w:type="dxa"/>
              <w:left w:w="70" w:type="dxa"/>
              <w:bottom w:w="45" w:type="dxa"/>
              <w:right w:w="70" w:type="dxa"/>
            </w:tcMar>
          </w:tcPr>
          <w:p w14:paraId="36F1232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BDE2E7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35B6CC25" w14:textId="77777777" w:rsidTr="00D25E87">
        <w:trPr>
          <w:jc w:val="center"/>
        </w:trPr>
        <w:tc>
          <w:tcPr>
            <w:tcW w:w="2088" w:type="dxa"/>
            <w:tcMar>
              <w:top w:w="45" w:type="dxa"/>
              <w:left w:w="70" w:type="dxa"/>
              <w:bottom w:w="45" w:type="dxa"/>
              <w:right w:w="70" w:type="dxa"/>
            </w:tcMar>
          </w:tcPr>
          <w:p w14:paraId="20A86CD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8642A47" w14:textId="77777777" w:rsidR="002315C4" w:rsidRPr="00A50B65" w:rsidRDefault="002315C4" w:rsidP="004606AD">
            <w:pPr>
              <w:rPr>
                <w:rFonts w:asciiTheme="majorHAnsi" w:hAnsiTheme="majorHAnsi" w:cstheme="majorHAnsi"/>
                <w:sz w:val="26"/>
                <w:szCs w:val="26"/>
              </w:rPr>
            </w:pPr>
          </w:p>
        </w:tc>
      </w:tr>
      <w:tr w:rsidR="00ED5D2C" w:rsidRPr="00054485" w14:paraId="3650AF69" w14:textId="77777777" w:rsidTr="00D25E87">
        <w:trPr>
          <w:jc w:val="center"/>
        </w:trPr>
        <w:tc>
          <w:tcPr>
            <w:tcW w:w="2088" w:type="dxa"/>
            <w:tcMar>
              <w:top w:w="45" w:type="dxa"/>
              <w:left w:w="70" w:type="dxa"/>
              <w:bottom w:w="45" w:type="dxa"/>
              <w:right w:w="70" w:type="dxa"/>
            </w:tcMar>
          </w:tcPr>
          <w:p w14:paraId="40C2861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019E708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kiểm tra thêm trường hợp sửa khách hàng với CCCD sai ở test case 32.</w:t>
            </w:r>
          </w:p>
        </w:tc>
      </w:tr>
    </w:tbl>
    <w:p w14:paraId="50660EFC" w14:textId="77777777" w:rsidR="002315C4" w:rsidRPr="00A50B65" w:rsidRDefault="002315C4" w:rsidP="002315C4">
      <w:pPr>
        <w:rPr>
          <w:rFonts w:asciiTheme="majorHAnsi" w:hAnsiTheme="majorHAnsi" w:cstheme="majorHAnsi"/>
          <w:lang w:val="vi-VN"/>
        </w:rPr>
      </w:pPr>
    </w:p>
    <w:p w14:paraId="7659B58E" w14:textId="085C66C5" w:rsidR="002315C4" w:rsidRPr="00A50B65" w:rsidRDefault="00963F27" w:rsidP="002315C4">
      <w:pPr>
        <w:keepNext/>
        <w:rPr>
          <w:rFonts w:asciiTheme="majorHAnsi" w:hAnsiTheme="majorHAnsi" w:cstheme="majorHAnsi"/>
          <w:lang w:val="vi-VN"/>
        </w:rPr>
      </w:pPr>
      <w:r w:rsidRPr="00054485">
        <w:rPr>
          <w:lang w:val="vi-VN"/>
        </w:rPr>
        <w:t>Bảng 43. Sửa khách hàng với dữ liệu hợp lệ</w:t>
      </w:r>
    </w:p>
    <w:tbl>
      <w:tblPr>
        <w:tblStyle w:val="LiBang"/>
        <w:tblW w:w="0" w:type="auto"/>
        <w:jc w:val="center"/>
        <w:tblLook w:val="04A0" w:firstRow="1" w:lastRow="0" w:firstColumn="1" w:lastColumn="0" w:noHBand="0" w:noVBand="1"/>
      </w:tblPr>
      <w:tblGrid>
        <w:gridCol w:w="1812"/>
        <w:gridCol w:w="6959"/>
      </w:tblGrid>
      <w:tr w:rsidR="00ED5D2C" w:rsidRPr="00A50B65" w14:paraId="18540A4A" w14:textId="77777777" w:rsidTr="00D25E87">
        <w:trPr>
          <w:jc w:val="center"/>
        </w:trPr>
        <w:tc>
          <w:tcPr>
            <w:tcW w:w="2088" w:type="dxa"/>
            <w:tcMar>
              <w:top w:w="45" w:type="dxa"/>
              <w:left w:w="70" w:type="dxa"/>
              <w:bottom w:w="45" w:type="dxa"/>
              <w:right w:w="70" w:type="dxa"/>
            </w:tcMar>
          </w:tcPr>
          <w:p w14:paraId="6A970A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F897B8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khách hàng test</w:t>
            </w:r>
          </w:p>
        </w:tc>
      </w:tr>
      <w:tr w:rsidR="00ED5D2C" w:rsidRPr="00054485" w14:paraId="2ABF98C3" w14:textId="77777777" w:rsidTr="00D25E87">
        <w:trPr>
          <w:jc w:val="center"/>
        </w:trPr>
        <w:tc>
          <w:tcPr>
            <w:tcW w:w="2088" w:type="dxa"/>
            <w:tcMar>
              <w:top w:w="45" w:type="dxa"/>
              <w:left w:w="70" w:type="dxa"/>
              <w:bottom w:w="45" w:type="dxa"/>
              <w:right w:w="70" w:type="dxa"/>
            </w:tcMar>
          </w:tcPr>
          <w:p w14:paraId="6B1B671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54FA02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Đổi tên/địa chỉ; điện thoại hợp lệ; CCCD 12 số</w:t>
            </w:r>
          </w:p>
        </w:tc>
      </w:tr>
      <w:tr w:rsidR="00ED5D2C" w:rsidRPr="00054485" w14:paraId="5FE48AB9" w14:textId="77777777" w:rsidTr="00D25E87">
        <w:trPr>
          <w:jc w:val="center"/>
        </w:trPr>
        <w:tc>
          <w:tcPr>
            <w:tcW w:w="2088" w:type="dxa"/>
            <w:tcMar>
              <w:top w:w="45" w:type="dxa"/>
              <w:left w:w="70" w:type="dxa"/>
              <w:bottom w:w="45" w:type="dxa"/>
              <w:right w:w="70" w:type="dxa"/>
            </w:tcMar>
          </w:tcPr>
          <w:p w14:paraId="13544B3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3D5E5F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sửa → đổi dữ liệu → lưu → tải lại</w:t>
            </w:r>
          </w:p>
        </w:tc>
      </w:tr>
      <w:tr w:rsidR="00ED5D2C" w:rsidRPr="00054485" w14:paraId="144CB470" w14:textId="77777777" w:rsidTr="00D25E87">
        <w:trPr>
          <w:jc w:val="center"/>
        </w:trPr>
        <w:tc>
          <w:tcPr>
            <w:tcW w:w="2088" w:type="dxa"/>
            <w:tcMar>
              <w:top w:w="45" w:type="dxa"/>
              <w:left w:w="70" w:type="dxa"/>
              <w:bottom w:w="45" w:type="dxa"/>
              <w:right w:w="70" w:type="dxa"/>
            </w:tcMar>
          </w:tcPr>
          <w:p w14:paraId="5DAAD26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D572C5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Thông tin được cập nhật đúng; mã khách hàng giữ nguyên.</w:t>
            </w:r>
          </w:p>
        </w:tc>
      </w:tr>
      <w:tr w:rsidR="00ED5D2C" w:rsidRPr="00A50B65" w14:paraId="565F3E54" w14:textId="77777777" w:rsidTr="00D25E87">
        <w:trPr>
          <w:jc w:val="center"/>
        </w:trPr>
        <w:tc>
          <w:tcPr>
            <w:tcW w:w="2088" w:type="dxa"/>
            <w:tcMar>
              <w:top w:w="45" w:type="dxa"/>
              <w:left w:w="70" w:type="dxa"/>
              <w:bottom w:w="45" w:type="dxa"/>
              <w:right w:w="70" w:type="dxa"/>
            </w:tcMar>
          </w:tcPr>
          <w:p w14:paraId="5DB2F46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35569A0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5AFAE4A0" w14:textId="77777777" w:rsidTr="00D25E87">
        <w:trPr>
          <w:jc w:val="center"/>
        </w:trPr>
        <w:tc>
          <w:tcPr>
            <w:tcW w:w="2088" w:type="dxa"/>
            <w:tcMar>
              <w:top w:w="45" w:type="dxa"/>
              <w:left w:w="70" w:type="dxa"/>
              <w:bottom w:w="45" w:type="dxa"/>
              <w:right w:w="70" w:type="dxa"/>
            </w:tcMar>
          </w:tcPr>
          <w:p w14:paraId="1EE7032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F715C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7F418C40" w14:textId="77777777" w:rsidTr="00D25E87">
        <w:trPr>
          <w:jc w:val="center"/>
        </w:trPr>
        <w:tc>
          <w:tcPr>
            <w:tcW w:w="2088" w:type="dxa"/>
            <w:tcMar>
              <w:top w:w="45" w:type="dxa"/>
              <w:left w:w="70" w:type="dxa"/>
              <w:bottom w:w="45" w:type="dxa"/>
              <w:right w:w="70" w:type="dxa"/>
            </w:tcMar>
          </w:tcPr>
          <w:p w14:paraId="6621B60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651E81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Sửa thông tin khách hàng test thành công; dữ liệu mới hiển thị sau khi lưu.</w:t>
            </w:r>
          </w:p>
        </w:tc>
      </w:tr>
      <w:tr w:rsidR="00ED5D2C" w:rsidRPr="00A50B65" w14:paraId="2DD8FB16" w14:textId="77777777" w:rsidTr="00D25E87">
        <w:trPr>
          <w:jc w:val="center"/>
        </w:trPr>
        <w:tc>
          <w:tcPr>
            <w:tcW w:w="2088" w:type="dxa"/>
            <w:tcMar>
              <w:top w:w="45" w:type="dxa"/>
              <w:left w:w="70" w:type="dxa"/>
              <w:bottom w:w="45" w:type="dxa"/>
              <w:right w:w="70" w:type="dxa"/>
            </w:tcMar>
          </w:tcPr>
          <w:p w14:paraId="10AE618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CE0F9B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10590C2" w14:textId="77777777" w:rsidTr="00D25E87">
        <w:trPr>
          <w:jc w:val="center"/>
        </w:trPr>
        <w:tc>
          <w:tcPr>
            <w:tcW w:w="2088" w:type="dxa"/>
            <w:tcMar>
              <w:top w:w="45" w:type="dxa"/>
              <w:left w:w="70" w:type="dxa"/>
              <w:bottom w:w="45" w:type="dxa"/>
              <w:right w:w="70" w:type="dxa"/>
            </w:tcMar>
          </w:tcPr>
          <w:p w14:paraId="78253C6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Mức độ lỗi</w:t>
            </w:r>
          </w:p>
        </w:tc>
        <w:tc>
          <w:tcPr>
            <w:tcW w:w="8568" w:type="dxa"/>
            <w:tcMar>
              <w:top w:w="45" w:type="dxa"/>
              <w:left w:w="70" w:type="dxa"/>
              <w:bottom w:w="45" w:type="dxa"/>
              <w:right w:w="70" w:type="dxa"/>
            </w:tcMar>
          </w:tcPr>
          <w:p w14:paraId="478B2B36" w14:textId="77777777" w:rsidR="002315C4" w:rsidRPr="00A50B65" w:rsidRDefault="002315C4" w:rsidP="004606AD">
            <w:pPr>
              <w:rPr>
                <w:rFonts w:asciiTheme="majorHAnsi" w:hAnsiTheme="majorHAnsi" w:cstheme="majorHAnsi"/>
                <w:sz w:val="26"/>
                <w:szCs w:val="26"/>
              </w:rPr>
            </w:pPr>
          </w:p>
        </w:tc>
      </w:tr>
      <w:tr w:rsidR="00ED5D2C" w:rsidRPr="00054485" w14:paraId="0DC4B6B3" w14:textId="77777777" w:rsidTr="00D25E87">
        <w:trPr>
          <w:jc w:val="center"/>
        </w:trPr>
        <w:tc>
          <w:tcPr>
            <w:tcW w:w="2088" w:type="dxa"/>
            <w:tcMar>
              <w:top w:w="45" w:type="dxa"/>
              <w:left w:w="70" w:type="dxa"/>
              <w:bottom w:w="45" w:type="dxa"/>
              <w:right w:w="70" w:type="dxa"/>
            </w:tcMar>
          </w:tcPr>
          <w:p w14:paraId="0D8F29A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83E014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Thực hiện trên dữ liệu kiểm thử.</w:t>
            </w:r>
          </w:p>
        </w:tc>
      </w:tr>
    </w:tbl>
    <w:p w14:paraId="4EA1AEB1" w14:textId="77777777" w:rsidR="002315C4" w:rsidRPr="00A50B65" w:rsidRDefault="002315C4" w:rsidP="002315C4">
      <w:pPr>
        <w:rPr>
          <w:rFonts w:asciiTheme="majorHAnsi" w:hAnsiTheme="majorHAnsi" w:cstheme="majorHAnsi"/>
          <w:lang w:val="vi-VN"/>
        </w:rPr>
      </w:pPr>
    </w:p>
    <w:p w14:paraId="2BB7A8F3" w14:textId="3BD6A12B" w:rsidR="002315C4" w:rsidRPr="00A50B65" w:rsidRDefault="00963F27" w:rsidP="002315C4">
      <w:pPr>
        <w:keepNext/>
        <w:rPr>
          <w:rFonts w:asciiTheme="majorHAnsi" w:hAnsiTheme="majorHAnsi" w:cstheme="majorHAnsi"/>
          <w:lang w:val="vi-VN"/>
        </w:rPr>
      </w:pPr>
      <w:r w:rsidRPr="00054485">
        <w:rPr>
          <w:lang w:val="vi-VN"/>
        </w:rPr>
        <w:t>Bảng 44. Sửa khách hàng với dữ liệu không hợp lệ</w:t>
      </w:r>
    </w:p>
    <w:tbl>
      <w:tblPr>
        <w:tblStyle w:val="LiBang"/>
        <w:tblW w:w="0" w:type="auto"/>
        <w:jc w:val="center"/>
        <w:tblLook w:val="04A0" w:firstRow="1" w:lastRow="0" w:firstColumn="1" w:lastColumn="0" w:noHBand="0" w:noVBand="1"/>
      </w:tblPr>
      <w:tblGrid>
        <w:gridCol w:w="1797"/>
        <w:gridCol w:w="6974"/>
      </w:tblGrid>
      <w:tr w:rsidR="00ED5D2C" w:rsidRPr="00A50B65" w14:paraId="498DED33" w14:textId="77777777" w:rsidTr="00D25E87">
        <w:trPr>
          <w:jc w:val="center"/>
        </w:trPr>
        <w:tc>
          <w:tcPr>
            <w:tcW w:w="2088" w:type="dxa"/>
            <w:tcMar>
              <w:top w:w="45" w:type="dxa"/>
              <w:left w:w="70" w:type="dxa"/>
              <w:bottom w:w="45" w:type="dxa"/>
              <w:right w:w="70" w:type="dxa"/>
            </w:tcMar>
          </w:tcPr>
          <w:p w14:paraId="3FD9344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AB7D5B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khách hàng test</w:t>
            </w:r>
          </w:p>
        </w:tc>
      </w:tr>
      <w:tr w:rsidR="00ED5D2C" w:rsidRPr="00054485" w14:paraId="78CA5887" w14:textId="77777777" w:rsidTr="00D25E87">
        <w:trPr>
          <w:jc w:val="center"/>
        </w:trPr>
        <w:tc>
          <w:tcPr>
            <w:tcW w:w="2088" w:type="dxa"/>
            <w:tcMar>
              <w:top w:w="45" w:type="dxa"/>
              <w:left w:w="70" w:type="dxa"/>
              <w:bottom w:w="45" w:type="dxa"/>
              <w:right w:w="70" w:type="dxa"/>
            </w:tcMar>
          </w:tcPr>
          <w:p w14:paraId="64D187B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54FFDD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Tên rỗng hoặc điện thoại/CCCD sai</w:t>
            </w:r>
          </w:p>
        </w:tc>
      </w:tr>
      <w:tr w:rsidR="00ED5D2C" w:rsidRPr="00054485" w14:paraId="42F85F74" w14:textId="77777777" w:rsidTr="00D25E87">
        <w:trPr>
          <w:jc w:val="center"/>
        </w:trPr>
        <w:tc>
          <w:tcPr>
            <w:tcW w:w="2088" w:type="dxa"/>
            <w:tcMar>
              <w:top w:w="45" w:type="dxa"/>
              <w:left w:w="70" w:type="dxa"/>
              <w:bottom w:w="45" w:type="dxa"/>
              <w:right w:w="70" w:type="dxa"/>
            </w:tcMar>
          </w:tcPr>
          <w:p w14:paraId="05B3261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4C7E06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Sửa → nhập dữ liệu sai → lưu</w:t>
            </w:r>
          </w:p>
        </w:tc>
      </w:tr>
      <w:tr w:rsidR="00ED5D2C" w:rsidRPr="00054485" w14:paraId="5209822A" w14:textId="77777777" w:rsidTr="00D25E87">
        <w:trPr>
          <w:jc w:val="center"/>
        </w:trPr>
        <w:tc>
          <w:tcPr>
            <w:tcW w:w="2088" w:type="dxa"/>
            <w:tcMar>
              <w:top w:w="45" w:type="dxa"/>
              <w:left w:w="70" w:type="dxa"/>
              <w:bottom w:w="45" w:type="dxa"/>
              <w:right w:w="70" w:type="dxa"/>
            </w:tcMar>
          </w:tcPr>
          <w:p w14:paraId="4D72BA0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557BD6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cập nhật; dữ liệu hợp lệ trước đó vẫn được giữ.</w:t>
            </w:r>
          </w:p>
        </w:tc>
      </w:tr>
      <w:tr w:rsidR="00ED5D2C" w:rsidRPr="00A50B65" w14:paraId="3413D78D" w14:textId="77777777" w:rsidTr="00D25E87">
        <w:trPr>
          <w:jc w:val="center"/>
        </w:trPr>
        <w:tc>
          <w:tcPr>
            <w:tcW w:w="2088" w:type="dxa"/>
            <w:tcMar>
              <w:top w:w="45" w:type="dxa"/>
              <w:left w:w="70" w:type="dxa"/>
              <w:bottom w:w="45" w:type="dxa"/>
              <w:right w:w="70" w:type="dxa"/>
            </w:tcMar>
          </w:tcPr>
          <w:p w14:paraId="51D3611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3541B04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6A869C5" w14:textId="77777777" w:rsidTr="00D25E87">
        <w:trPr>
          <w:jc w:val="center"/>
        </w:trPr>
        <w:tc>
          <w:tcPr>
            <w:tcW w:w="2088" w:type="dxa"/>
            <w:tcMar>
              <w:top w:w="45" w:type="dxa"/>
              <w:left w:w="70" w:type="dxa"/>
              <w:bottom w:w="45" w:type="dxa"/>
              <w:right w:w="70" w:type="dxa"/>
            </w:tcMar>
          </w:tcPr>
          <w:p w14:paraId="7841148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3BEB81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5995D1DB" w14:textId="77777777" w:rsidTr="00D25E87">
        <w:trPr>
          <w:jc w:val="center"/>
        </w:trPr>
        <w:tc>
          <w:tcPr>
            <w:tcW w:w="2088" w:type="dxa"/>
            <w:tcMar>
              <w:top w:w="45" w:type="dxa"/>
              <w:left w:w="70" w:type="dxa"/>
              <w:bottom w:w="45" w:type="dxa"/>
              <w:right w:w="70" w:type="dxa"/>
            </w:tcMar>
          </w:tcPr>
          <w:p w14:paraId="35EEA5A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1F56A21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Cập nhật với CCCD=123 bị từ chối bằng alert “CCCD không hợp lệ.”; dữ liệu khách hàng không bị thay đổi bởi giá trị sai.</w:t>
            </w:r>
          </w:p>
        </w:tc>
      </w:tr>
      <w:tr w:rsidR="00ED5D2C" w:rsidRPr="00A50B65" w14:paraId="7315CB1D" w14:textId="77777777" w:rsidTr="00D25E87">
        <w:trPr>
          <w:jc w:val="center"/>
        </w:trPr>
        <w:tc>
          <w:tcPr>
            <w:tcW w:w="2088" w:type="dxa"/>
            <w:tcMar>
              <w:top w:w="45" w:type="dxa"/>
              <w:left w:w="70" w:type="dxa"/>
              <w:bottom w:w="45" w:type="dxa"/>
              <w:right w:w="70" w:type="dxa"/>
            </w:tcMar>
          </w:tcPr>
          <w:p w14:paraId="63A0958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229617A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51FC4BB" w14:textId="77777777" w:rsidTr="00D25E87">
        <w:trPr>
          <w:jc w:val="center"/>
        </w:trPr>
        <w:tc>
          <w:tcPr>
            <w:tcW w:w="2088" w:type="dxa"/>
            <w:tcMar>
              <w:top w:w="45" w:type="dxa"/>
              <w:left w:w="70" w:type="dxa"/>
              <w:bottom w:w="45" w:type="dxa"/>
              <w:right w:w="70" w:type="dxa"/>
            </w:tcMar>
          </w:tcPr>
          <w:p w14:paraId="261DFDE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7A1CC19" w14:textId="77777777" w:rsidR="002315C4" w:rsidRPr="00A50B65" w:rsidRDefault="002315C4" w:rsidP="004606AD">
            <w:pPr>
              <w:rPr>
                <w:rFonts w:asciiTheme="majorHAnsi" w:hAnsiTheme="majorHAnsi" w:cstheme="majorHAnsi"/>
                <w:sz w:val="26"/>
                <w:szCs w:val="26"/>
              </w:rPr>
            </w:pPr>
          </w:p>
        </w:tc>
      </w:tr>
      <w:tr w:rsidR="00ED5D2C" w:rsidRPr="00054485" w14:paraId="5B8E3EFE" w14:textId="77777777" w:rsidTr="00D25E87">
        <w:trPr>
          <w:jc w:val="center"/>
        </w:trPr>
        <w:tc>
          <w:tcPr>
            <w:tcW w:w="2088" w:type="dxa"/>
            <w:tcMar>
              <w:top w:w="45" w:type="dxa"/>
              <w:left w:w="70" w:type="dxa"/>
              <w:bottom w:w="45" w:type="dxa"/>
              <w:right w:w="70" w:type="dxa"/>
            </w:tcMar>
          </w:tcPr>
          <w:p w14:paraId="6ECB181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00691D1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Đầu vào không hợp lệ được chặn như mong đợi.</w:t>
            </w:r>
          </w:p>
        </w:tc>
      </w:tr>
    </w:tbl>
    <w:p w14:paraId="7B137A3A" w14:textId="77777777" w:rsidR="002315C4" w:rsidRPr="00A50B65" w:rsidRDefault="002315C4" w:rsidP="002315C4">
      <w:pPr>
        <w:rPr>
          <w:rFonts w:asciiTheme="majorHAnsi" w:hAnsiTheme="majorHAnsi" w:cstheme="majorHAnsi"/>
          <w:lang w:val="vi-VN"/>
        </w:rPr>
      </w:pPr>
    </w:p>
    <w:p w14:paraId="3544F723" w14:textId="0744A41D" w:rsidR="002315C4" w:rsidRPr="00A50B65" w:rsidRDefault="00963F27" w:rsidP="002315C4">
      <w:pPr>
        <w:keepNext/>
        <w:rPr>
          <w:rFonts w:asciiTheme="majorHAnsi" w:hAnsiTheme="majorHAnsi" w:cstheme="majorHAnsi"/>
          <w:lang w:val="vi-VN"/>
        </w:rPr>
      </w:pPr>
      <w:r w:rsidRPr="00054485">
        <w:rPr>
          <w:lang w:val="vi-VN"/>
        </w:rPr>
        <w:t>Bảng 45. Xóa khách hàng không có điện kế liên kết</w:t>
      </w:r>
    </w:p>
    <w:tbl>
      <w:tblPr>
        <w:tblStyle w:val="LiBang"/>
        <w:tblW w:w="0" w:type="auto"/>
        <w:jc w:val="center"/>
        <w:tblLook w:val="04A0" w:firstRow="1" w:lastRow="0" w:firstColumn="1" w:lastColumn="0" w:noHBand="0" w:noVBand="1"/>
      </w:tblPr>
      <w:tblGrid>
        <w:gridCol w:w="1816"/>
        <w:gridCol w:w="6955"/>
      </w:tblGrid>
      <w:tr w:rsidR="00ED5D2C" w:rsidRPr="00A50B65" w14:paraId="1DC2A503" w14:textId="77777777" w:rsidTr="00D25E87">
        <w:trPr>
          <w:jc w:val="center"/>
        </w:trPr>
        <w:tc>
          <w:tcPr>
            <w:tcW w:w="2088" w:type="dxa"/>
            <w:tcMar>
              <w:top w:w="45" w:type="dxa"/>
              <w:left w:w="70" w:type="dxa"/>
              <w:bottom w:w="45" w:type="dxa"/>
              <w:right w:w="70" w:type="dxa"/>
            </w:tcMar>
          </w:tcPr>
          <w:p w14:paraId="31C9BB2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31CAA6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khách hàng test chưa liên kết</w:t>
            </w:r>
          </w:p>
        </w:tc>
      </w:tr>
      <w:tr w:rsidR="00ED5D2C" w:rsidRPr="00A50B65" w14:paraId="52DBE3F7" w14:textId="77777777" w:rsidTr="00D25E87">
        <w:trPr>
          <w:jc w:val="center"/>
        </w:trPr>
        <w:tc>
          <w:tcPr>
            <w:tcW w:w="2088" w:type="dxa"/>
            <w:tcMar>
              <w:top w:w="45" w:type="dxa"/>
              <w:left w:w="70" w:type="dxa"/>
              <w:bottom w:w="45" w:type="dxa"/>
              <w:right w:w="70" w:type="dxa"/>
            </w:tcMar>
          </w:tcPr>
          <w:p w14:paraId="4F412B4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225E55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KH test</w:t>
            </w:r>
          </w:p>
        </w:tc>
      </w:tr>
      <w:tr w:rsidR="00ED5D2C" w:rsidRPr="00054485" w14:paraId="4089FEA3" w14:textId="77777777" w:rsidTr="00D25E87">
        <w:trPr>
          <w:jc w:val="center"/>
        </w:trPr>
        <w:tc>
          <w:tcPr>
            <w:tcW w:w="2088" w:type="dxa"/>
            <w:tcMar>
              <w:top w:w="45" w:type="dxa"/>
              <w:left w:w="70" w:type="dxa"/>
              <w:bottom w:w="45" w:type="dxa"/>
              <w:right w:w="70" w:type="dxa"/>
            </w:tcMar>
          </w:tcPr>
          <w:p w14:paraId="58C55EC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6D1252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Xóa khách hàng test → tải lại/tìm kiếm</w:t>
            </w:r>
          </w:p>
        </w:tc>
      </w:tr>
      <w:tr w:rsidR="00ED5D2C" w:rsidRPr="00054485" w14:paraId="79B60371" w14:textId="77777777" w:rsidTr="00D25E87">
        <w:trPr>
          <w:jc w:val="center"/>
        </w:trPr>
        <w:tc>
          <w:tcPr>
            <w:tcW w:w="2088" w:type="dxa"/>
            <w:tcMar>
              <w:top w:w="45" w:type="dxa"/>
              <w:left w:w="70" w:type="dxa"/>
              <w:bottom w:w="45" w:type="dxa"/>
              <w:right w:w="70" w:type="dxa"/>
            </w:tcMar>
          </w:tcPr>
          <w:p w14:paraId="08FA8E0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F27821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Khách hàng bị xóa nếu nghiệp vụ cho phép; thông báo đúng với kết quả thực tế.</w:t>
            </w:r>
          </w:p>
        </w:tc>
      </w:tr>
      <w:tr w:rsidR="00ED5D2C" w:rsidRPr="00A50B65" w14:paraId="479F189F" w14:textId="77777777" w:rsidTr="00D25E87">
        <w:trPr>
          <w:jc w:val="center"/>
        </w:trPr>
        <w:tc>
          <w:tcPr>
            <w:tcW w:w="2088" w:type="dxa"/>
            <w:tcMar>
              <w:top w:w="45" w:type="dxa"/>
              <w:left w:w="70" w:type="dxa"/>
              <w:bottom w:w="45" w:type="dxa"/>
              <w:right w:w="70" w:type="dxa"/>
            </w:tcMar>
          </w:tcPr>
          <w:p w14:paraId="56AEFF8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28D090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9D7CCF7" w14:textId="77777777" w:rsidTr="00D25E87">
        <w:trPr>
          <w:jc w:val="center"/>
        </w:trPr>
        <w:tc>
          <w:tcPr>
            <w:tcW w:w="2088" w:type="dxa"/>
            <w:tcMar>
              <w:top w:w="45" w:type="dxa"/>
              <w:left w:w="70" w:type="dxa"/>
              <w:bottom w:w="45" w:type="dxa"/>
              <w:right w:w="70" w:type="dxa"/>
            </w:tcMar>
          </w:tcPr>
          <w:p w14:paraId="3D805A8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01D29C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78C5597" w14:textId="77777777" w:rsidTr="00D25E87">
        <w:trPr>
          <w:jc w:val="center"/>
        </w:trPr>
        <w:tc>
          <w:tcPr>
            <w:tcW w:w="2088" w:type="dxa"/>
            <w:tcMar>
              <w:top w:w="45" w:type="dxa"/>
              <w:left w:w="70" w:type="dxa"/>
              <w:bottom w:w="45" w:type="dxa"/>
              <w:right w:w="70" w:type="dxa"/>
            </w:tcMar>
          </w:tcPr>
          <w:p w14:paraId="66DF299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1A4BC33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Xóa khách hàng test không có điện kế thành công; tìm lại không còn bản ghi.</w:t>
            </w:r>
          </w:p>
        </w:tc>
      </w:tr>
      <w:tr w:rsidR="00ED5D2C" w:rsidRPr="00A50B65" w14:paraId="4CFB470B" w14:textId="77777777" w:rsidTr="00D25E87">
        <w:trPr>
          <w:jc w:val="center"/>
        </w:trPr>
        <w:tc>
          <w:tcPr>
            <w:tcW w:w="2088" w:type="dxa"/>
            <w:tcMar>
              <w:top w:w="45" w:type="dxa"/>
              <w:left w:w="70" w:type="dxa"/>
              <w:bottom w:w="45" w:type="dxa"/>
              <w:right w:w="70" w:type="dxa"/>
            </w:tcMar>
          </w:tcPr>
          <w:p w14:paraId="0DBC687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FFF375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00F7FEE5" w14:textId="77777777" w:rsidTr="00D25E87">
        <w:trPr>
          <w:jc w:val="center"/>
        </w:trPr>
        <w:tc>
          <w:tcPr>
            <w:tcW w:w="2088" w:type="dxa"/>
            <w:tcMar>
              <w:top w:w="45" w:type="dxa"/>
              <w:left w:w="70" w:type="dxa"/>
              <w:bottom w:w="45" w:type="dxa"/>
              <w:right w:w="70" w:type="dxa"/>
            </w:tcMar>
          </w:tcPr>
          <w:p w14:paraId="5EE1588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060ECDC0" w14:textId="77777777" w:rsidR="002315C4" w:rsidRPr="00A50B65" w:rsidRDefault="002315C4" w:rsidP="004606AD">
            <w:pPr>
              <w:rPr>
                <w:rFonts w:asciiTheme="majorHAnsi" w:hAnsiTheme="majorHAnsi" w:cstheme="majorHAnsi"/>
                <w:sz w:val="26"/>
                <w:szCs w:val="26"/>
              </w:rPr>
            </w:pPr>
          </w:p>
        </w:tc>
      </w:tr>
      <w:tr w:rsidR="00ED5D2C" w:rsidRPr="00054485" w14:paraId="1B714478" w14:textId="77777777" w:rsidTr="00D25E87">
        <w:trPr>
          <w:jc w:val="center"/>
        </w:trPr>
        <w:tc>
          <w:tcPr>
            <w:tcW w:w="2088" w:type="dxa"/>
            <w:tcMar>
              <w:top w:w="45" w:type="dxa"/>
              <w:left w:w="70" w:type="dxa"/>
              <w:bottom w:w="45" w:type="dxa"/>
              <w:right w:w="70" w:type="dxa"/>
            </w:tcMar>
          </w:tcPr>
          <w:p w14:paraId="44FA36E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Bằng chứng / Ghi chú</w:t>
            </w:r>
          </w:p>
        </w:tc>
        <w:tc>
          <w:tcPr>
            <w:tcW w:w="8568" w:type="dxa"/>
            <w:tcMar>
              <w:top w:w="45" w:type="dxa"/>
              <w:left w:w="70" w:type="dxa"/>
              <w:bottom w:w="45" w:type="dxa"/>
              <w:right w:w="70" w:type="dxa"/>
            </w:tcMar>
          </w:tcPr>
          <w:p w14:paraId="4E1875F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Bản ghi test đã được xóa.</w:t>
            </w:r>
          </w:p>
        </w:tc>
      </w:tr>
    </w:tbl>
    <w:p w14:paraId="635C5F9F" w14:textId="77777777" w:rsidR="002315C4" w:rsidRPr="00A50B65" w:rsidRDefault="002315C4" w:rsidP="002315C4">
      <w:pPr>
        <w:rPr>
          <w:rFonts w:asciiTheme="majorHAnsi" w:hAnsiTheme="majorHAnsi" w:cstheme="majorHAnsi"/>
          <w:lang w:val="vi-VN"/>
        </w:rPr>
      </w:pPr>
    </w:p>
    <w:p w14:paraId="69CD4128" w14:textId="7C3FB9E8" w:rsidR="002315C4" w:rsidRPr="00A50B65" w:rsidRDefault="00963F27" w:rsidP="002315C4">
      <w:pPr>
        <w:keepNext/>
        <w:rPr>
          <w:rFonts w:asciiTheme="majorHAnsi" w:hAnsiTheme="majorHAnsi" w:cstheme="majorHAnsi"/>
          <w:lang w:val="vi-VN"/>
        </w:rPr>
      </w:pPr>
      <w:r w:rsidRPr="00054485">
        <w:rPr>
          <w:lang w:val="vi-VN"/>
        </w:rPr>
        <w:t>Bảng 46. Xóa khách hàng đang có điện kế/hóa đơn liên kết</w:t>
      </w:r>
    </w:p>
    <w:tbl>
      <w:tblPr>
        <w:tblStyle w:val="LiBang"/>
        <w:tblW w:w="0" w:type="auto"/>
        <w:jc w:val="center"/>
        <w:tblLook w:val="04A0" w:firstRow="1" w:lastRow="0" w:firstColumn="1" w:lastColumn="0" w:noHBand="0" w:noVBand="1"/>
      </w:tblPr>
      <w:tblGrid>
        <w:gridCol w:w="1816"/>
        <w:gridCol w:w="6955"/>
      </w:tblGrid>
      <w:tr w:rsidR="00ED5D2C" w:rsidRPr="00054485" w14:paraId="54F6BB6C" w14:textId="77777777" w:rsidTr="00D25E87">
        <w:trPr>
          <w:jc w:val="center"/>
        </w:trPr>
        <w:tc>
          <w:tcPr>
            <w:tcW w:w="2088" w:type="dxa"/>
            <w:tcMar>
              <w:top w:w="45" w:type="dxa"/>
              <w:left w:w="70" w:type="dxa"/>
              <w:bottom w:w="45" w:type="dxa"/>
              <w:right w:w="70" w:type="dxa"/>
            </w:tcMar>
          </w:tcPr>
          <w:p w14:paraId="0249990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5C80D19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Dùng DB kiểm thử; chọn khách hàng có liên kết</w:t>
            </w:r>
          </w:p>
        </w:tc>
      </w:tr>
      <w:tr w:rsidR="00ED5D2C" w:rsidRPr="00054485" w14:paraId="2FB6C5DB" w14:textId="77777777" w:rsidTr="00D25E87">
        <w:trPr>
          <w:jc w:val="center"/>
        </w:trPr>
        <w:tc>
          <w:tcPr>
            <w:tcW w:w="2088" w:type="dxa"/>
            <w:tcMar>
              <w:top w:w="45" w:type="dxa"/>
              <w:left w:w="70" w:type="dxa"/>
              <w:bottom w:w="45" w:type="dxa"/>
              <w:right w:w="70" w:type="dxa"/>
            </w:tcMar>
          </w:tcPr>
          <w:p w14:paraId="1880F5F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2669463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khách hàng đang được tham chiếu</w:t>
            </w:r>
          </w:p>
        </w:tc>
      </w:tr>
      <w:tr w:rsidR="00ED5D2C" w:rsidRPr="00054485" w14:paraId="47AA4137" w14:textId="77777777" w:rsidTr="00D25E87">
        <w:trPr>
          <w:jc w:val="center"/>
        </w:trPr>
        <w:tc>
          <w:tcPr>
            <w:tcW w:w="2088" w:type="dxa"/>
            <w:tcMar>
              <w:top w:w="45" w:type="dxa"/>
              <w:left w:w="70" w:type="dxa"/>
              <w:bottom w:w="45" w:type="dxa"/>
              <w:right w:w="70" w:type="dxa"/>
            </w:tcMar>
          </w:tcPr>
          <w:p w14:paraId="11D1264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FB6ECE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Thử xóa khách hàng liên kết</w:t>
            </w:r>
          </w:p>
        </w:tc>
      </w:tr>
      <w:tr w:rsidR="00ED5D2C" w:rsidRPr="00054485" w14:paraId="09E8AE0A" w14:textId="77777777" w:rsidTr="00D25E87">
        <w:trPr>
          <w:jc w:val="center"/>
        </w:trPr>
        <w:tc>
          <w:tcPr>
            <w:tcW w:w="2088" w:type="dxa"/>
            <w:tcMar>
              <w:top w:w="45" w:type="dxa"/>
              <w:left w:w="70" w:type="dxa"/>
              <w:bottom w:w="45" w:type="dxa"/>
              <w:right w:w="70" w:type="dxa"/>
            </w:tcMar>
          </w:tcPr>
          <w:p w14:paraId="6994ADC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7DB7A1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làm hỏng dữ liệu liên quan; hệ thống xử lý ràng buộc bằng thông báo hoặc quy tắc xóa phù hợp.</w:t>
            </w:r>
          </w:p>
        </w:tc>
      </w:tr>
      <w:tr w:rsidR="00ED5D2C" w:rsidRPr="00A50B65" w14:paraId="74010236" w14:textId="77777777" w:rsidTr="00D25E87">
        <w:trPr>
          <w:jc w:val="center"/>
        </w:trPr>
        <w:tc>
          <w:tcPr>
            <w:tcW w:w="2088" w:type="dxa"/>
            <w:tcMar>
              <w:top w:w="45" w:type="dxa"/>
              <w:left w:w="70" w:type="dxa"/>
              <w:bottom w:w="45" w:type="dxa"/>
              <w:right w:w="70" w:type="dxa"/>
            </w:tcMar>
          </w:tcPr>
          <w:p w14:paraId="3E6960A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6BAD577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60A2B5F" w14:textId="77777777" w:rsidTr="00D25E87">
        <w:trPr>
          <w:jc w:val="center"/>
        </w:trPr>
        <w:tc>
          <w:tcPr>
            <w:tcW w:w="2088" w:type="dxa"/>
            <w:tcMar>
              <w:top w:w="45" w:type="dxa"/>
              <w:left w:w="70" w:type="dxa"/>
              <w:bottom w:w="45" w:type="dxa"/>
              <w:right w:w="70" w:type="dxa"/>
            </w:tcMar>
          </w:tcPr>
          <w:p w14:paraId="65BEC23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22E51E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5360E73F" w14:textId="77777777" w:rsidTr="00D25E87">
        <w:trPr>
          <w:jc w:val="center"/>
        </w:trPr>
        <w:tc>
          <w:tcPr>
            <w:tcW w:w="2088" w:type="dxa"/>
            <w:tcMar>
              <w:top w:w="45" w:type="dxa"/>
              <w:left w:w="70" w:type="dxa"/>
              <w:bottom w:w="45" w:type="dxa"/>
              <w:right w:w="70" w:type="dxa"/>
            </w:tcMar>
          </w:tcPr>
          <w:p w14:paraId="6F2EA46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B666C9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Khách hàng có điện kế/hóa đơn không cho xóa; giao diện báo không thể xóa và không cung cấp nút xóa.</w:t>
            </w:r>
          </w:p>
        </w:tc>
      </w:tr>
      <w:tr w:rsidR="00ED5D2C" w:rsidRPr="00A50B65" w14:paraId="39F34A5C" w14:textId="77777777" w:rsidTr="00D25E87">
        <w:trPr>
          <w:jc w:val="center"/>
        </w:trPr>
        <w:tc>
          <w:tcPr>
            <w:tcW w:w="2088" w:type="dxa"/>
            <w:tcMar>
              <w:top w:w="45" w:type="dxa"/>
              <w:left w:w="70" w:type="dxa"/>
              <w:bottom w:w="45" w:type="dxa"/>
              <w:right w:w="70" w:type="dxa"/>
            </w:tcMar>
          </w:tcPr>
          <w:p w14:paraId="4794489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EB251A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7C1C269F" w14:textId="77777777" w:rsidTr="00D25E87">
        <w:trPr>
          <w:jc w:val="center"/>
        </w:trPr>
        <w:tc>
          <w:tcPr>
            <w:tcW w:w="2088" w:type="dxa"/>
            <w:tcMar>
              <w:top w:w="45" w:type="dxa"/>
              <w:left w:w="70" w:type="dxa"/>
              <w:bottom w:w="45" w:type="dxa"/>
              <w:right w:w="70" w:type="dxa"/>
            </w:tcMar>
          </w:tcPr>
          <w:p w14:paraId="45788B5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C860289" w14:textId="77777777" w:rsidR="002315C4" w:rsidRPr="00A50B65" w:rsidRDefault="002315C4" w:rsidP="004606AD">
            <w:pPr>
              <w:rPr>
                <w:rFonts w:asciiTheme="majorHAnsi" w:hAnsiTheme="majorHAnsi" w:cstheme="majorHAnsi"/>
                <w:sz w:val="26"/>
                <w:szCs w:val="26"/>
              </w:rPr>
            </w:pPr>
          </w:p>
        </w:tc>
      </w:tr>
      <w:tr w:rsidR="00ED5D2C" w:rsidRPr="00054485" w14:paraId="2EB49353" w14:textId="77777777" w:rsidTr="00D25E87">
        <w:trPr>
          <w:jc w:val="center"/>
        </w:trPr>
        <w:tc>
          <w:tcPr>
            <w:tcW w:w="2088" w:type="dxa"/>
            <w:tcMar>
              <w:top w:w="45" w:type="dxa"/>
              <w:left w:w="70" w:type="dxa"/>
              <w:bottom w:w="45" w:type="dxa"/>
              <w:right w:w="70" w:type="dxa"/>
            </w:tcMar>
          </w:tcPr>
          <w:p w14:paraId="5F028E5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001B345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liên kết vẫn được giữ.</w:t>
            </w:r>
          </w:p>
        </w:tc>
      </w:tr>
    </w:tbl>
    <w:p w14:paraId="6084B231" w14:textId="77777777" w:rsidR="002315C4" w:rsidRPr="00A50B65" w:rsidRDefault="002315C4" w:rsidP="002315C4">
      <w:pPr>
        <w:rPr>
          <w:rFonts w:asciiTheme="majorHAnsi" w:hAnsiTheme="majorHAnsi" w:cstheme="majorHAnsi"/>
          <w:lang w:val="vi-VN"/>
        </w:rPr>
      </w:pPr>
    </w:p>
    <w:p w14:paraId="5DB4DE43" w14:textId="01BF8673" w:rsidR="002315C4" w:rsidRPr="00A50B65" w:rsidRDefault="00963F27" w:rsidP="002315C4">
      <w:pPr>
        <w:keepNext/>
        <w:rPr>
          <w:rFonts w:asciiTheme="majorHAnsi" w:hAnsiTheme="majorHAnsi" w:cstheme="majorHAnsi"/>
          <w:lang w:val="vi-VN"/>
        </w:rPr>
      </w:pPr>
      <w:r w:rsidRPr="00054485">
        <w:rPr>
          <w:lang w:val="vi-VN"/>
        </w:rPr>
        <w:t>Bảng 47. Tìm theo tên có dấu / một phần tên</w:t>
      </w:r>
    </w:p>
    <w:tbl>
      <w:tblPr>
        <w:tblStyle w:val="LiBang"/>
        <w:tblW w:w="0" w:type="auto"/>
        <w:jc w:val="center"/>
        <w:tblLook w:val="04A0" w:firstRow="1" w:lastRow="0" w:firstColumn="1" w:lastColumn="0" w:noHBand="0" w:noVBand="1"/>
      </w:tblPr>
      <w:tblGrid>
        <w:gridCol w:w="1805"/>
        <w:gridCol w:w="6966"/>
      </w:tblGrid>
      <w:tr w:rsidR="00ED5D2C" w:rsidRPr="00054485" w14:paraId="21E89CE7" w14:textId="77777777" w:rsidTr="00D25E87">
        <w:trPr>
          <w:jc w:val="center"/>
        </w:trPr>
        <w:tc>
          <w:tcPr>
            <w:tcW w:w="2088" w:type="dxa"/>
            <w:tcMar>
              <w:top w:w="45" w:type="dxa"/>
              <w:left w:w="70" w:type="dxa"/>
              <w:bottom w:w="45" w:type="dxa"/>
              <w:right w:w="70" w:type="dxa"/>
            </w:tcMar>
          </w:tcPr>
          <w:p w14:paraId="7EBF8FB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5F98ED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có dữ liệu tiếng Việt</w:t>
            </w:r>
          </w:p>
        </w:tc>
      </w:tr>
      <w:tr w:rsidR="00ED5D2C" w:rsidRPr="00054485" w14:paraId="64FC00BD" w14:textId="77777777" w:rsidTr="00D25E87">
        <w:trPr>
          <w:jc w:val="center"/>
        </w:trPr>
        <w:tc>
          <w:tcPr>
            <w:tcW w:w="2088" w:type="dxa"/>
            <w:tcMar>
              <w:top w:w="45" w:type="dxa"/>
              <w:left w:w="70" w:type="dxa"/>
              <w:bottom w:w="45" w:type="dxa"/>
              <w:right w:w="70" w:type="dxa"/>
            </w:tcMar>
          </w:tcPr>
          <w:p w14:paraId="73D80D8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28AE18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Nguyễn hoặc tên khách hàng mẫu</w:t>
            </w:r>
          </w:p>
        </w:tc>
      </w:tr>
      <w:tr w:rsidR="00ED5D2C" w:rsidRPr="00054485" w14:paraId="6B3C3898" w14:textId="77777777" w:rsidTr="00D25E87">
        <w:trPr>
          <w:jc w:val="center"/>
        </w:trPr>
        <w:tc>
          <w:tcPr>
            <w:tcW w:w="2088" w:type="dxa"/>
            <w:tcMar>
              <w:top w:w="45" w:type="dxa"/>
              <w:left w:w="70" w:type="dxa"/>
              <w:bottom w:w="45" w:type="dxa"/>
              <w:right w:w="70" w:type="dxa"/>
            </w:tcMar>
          </w:tcPr>
          <w:p w14:paraId="32B5520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1191B6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Chọn tìm theo tên → nhập từ khóa một phần</w:t>
            </w:r>
          </w:p>
        </w:tc>
      </w:tr>
      <w:tr w:rsidR="00ED5D2C" w:rsidRPr="00054485" w14:paraId="2774CB49" w14:textId="77777777" w:rsidTr="00D25E87">
        <w:trPr>
          <w:jc w:val="center"/>
        </w:trPr>
        <w:tc>
          <w:tcPr>
            <w:tcW w:w="2088" w:type="dxa"/>
            <w:tcMar>
              <w:top w:w="45" w:type="dxa"/>
              <w:left w:w="70" w:type="dxa"/>
              <w:bottom w:w="45" w:type="dxa"/>
              <w:right w:w="70" w:type="dxa"/>
            </w:tcMar>
          </w:tcPr>
          <w:p w14:paraId="00540FD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3F05E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phù hợp cách tìm kiếm đã thiết kế; không lỗi mã hóa tiếng Việt.</w:t>
            </w:r>
          </w:p>
        </w:tc>
      </w:tr>
      <w:tr w:rsidR="00ED5D2C" w:rsidRPr="00A50B65" w14:paraId="221241D4" w14:textId="77777777" w:rsidTr="00D25E87">
        <w:trPr>
          <w:jc w:val="center"/>
        </w:trPr>
        <w:tc>
          <w:tcPr>
            <w:tcW w:w="2088" w:type="dxa"/>
            <w:tcMar>
              <w:top w:w="45" w:type="dxa"/>
              <w:left w:w="70" w:type="dxa"/>
              <w:bottom w:w="45" w:type="dxa"/>
              <w:right w:w="70" w:type="dxa"/>
            </w:tcMar>
          </w:tcPr>
          <w:p w14:paraId="46A786D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3EBA47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A48CC5B" w14:textId="77777777" w:rsidTr="00D25E87">
        <w:trPr>
          <w:jc w:val="center"/>
        </w:trPr>
        <w:tc>
          <w:tcPr>
            <w:tcW w:w="2088" w:type="dxa"/>
            <w:tcMar>
              <w:top w:w="45" w:type="dxa"/>
              <w:left w:w="70" w:type="dxa"/>
              <w:bottom w:w="45" w:type="dxa"/>
              <w:right w:w="70" w:type="dxa"/>
            </w:tcMar>
          </w:tcPr>
          <w:p w14:paraId="3174238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4F82DC4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1F34228" w14:textId="77777777" w:rsidTr="00D25E87">
        <w:trPr>
          <w:jc w:val="center"/>
        </w:trPr>
        <w:tc>
          <w:tcPr>
            <w:tcW w:w="2088" w:type="dxa"/>
            <w:tcMar>
              <w:top w:w="45" w:type="dxa"/>
              <w:left w:w="70" w:type="dxa"/>
              <w:bottom w:w="45" w:type="dxa"/>
              <w:right w:w="70" w:type="dxa"/>
            </w:tcMar>
          </w:tcPr>
          <w:p w14:paraId="05D4ACF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4AFCDE9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Tìm theo tên có dấu “Nguyễn” trả về các kết quả phù hợp, gồm Nguyễn Văn C và Nguyễn Văn L.</w:t>
            </w:r>
          </w:p>
        </w:tc>
      </w:tr>
      <w:tr w:rsidR="00ED5D2C" w:rsidRPr="00A50B65" w14:paraId="00D874DD" w14:textId="77777777" w:rsidTr="00D25E87">
        <w:trPr>
          <w:jc w:val="center"/>
        </w:trPr>
        <w:tc>
          <w:tcPr>
            <w:tcW w:w="2088" w:type="dxa"/>
            <w:tcMar>
              <w:top w:w="45" w:type="dxa"/>
              <w:left w:w="70" w:type="dxa"/>
              <w:bottom w:w="45" w:type="dxa"/>
              <w:right w:w="70" w:type="dxa"/>
            </w:tcMar>
          </w:tcPr>
          <w:p w14:paraId="4C3DDE6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C8B235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59846E2C" w14:textId="77777777" w:rsidTr="00D25E87">
        <w:trPr>
          <w:jc w:val="center"/>
        </w:trPr>
        <w:tc>
          <w:tcPr>
            <w:tcW w:w="2088" w:type="dxa"/>
            <w:tcMar>
              <w:top w:w="45" w:type="dxa"/>
              <w:left w:w="70" w:type="dxa"/>
              <w:bottom w:w="45" w:type="dxa"/>
              <w:right w:w="70" w:type="dxa"/>
            </w:tcMar>
          </w:tcPr>
          <w:p w14:paraId="0B08004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CFE7968" w14:textId="77777777" w:rsidR="002315C4" w:rsidRPr="00A50B65" w:rsidRDefault="002315C4" w:rsidP="004606AD">
            <w:pPr>
              <w:rPr>
                <w:rFonts w:asciiTheme="majorHAnsi" w:hAnsiTheme="majorHAnsi" w:cstheme="majorHAnsi"/>
                <w:sz w:val="26"/>
                <w:szCs w:val="26"/>
              </w:rPr>
            </w:pPr>
          </w:p>
        </w:tc>
      </w:tr>
      <w:tr w:rsidR="00ED5D2C" w:rsidRPr="00054485" w14:paraId="03119182" w14:textId="77777777" w:rsidTr="00D25E87">
        <w:trPr>
          <w:jc w:val="center"/>
        </w:trPr>
        <w:tc>
          <w:tcPr>
            <w:tcW w:w="2088" w:type="dxa"/>
            <w:tcMar>
              <w:top w:w="45" w:type="dxa"/>
              <w:left w:w="70" w:type="dxa"/>
              <w:bottom w:w="45" w:type="dxa"/>
              <w:right w:w="70" w:type="dxa"/>
            </w:tcMar>
          </w:tcPr>
          <w:p w14:paraId="488378F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6C51DB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Kiểm tra hiển thị và tìm kiếm tiếng Việt.</w:t>
            </w:r>
          </w:p>
        </w:tc>
      </w:tr>
    </w:tbl>
    <w:p w14:paraId="5407D94E" w14:textId="77777777" w:rsidR="002315C4" w:rsidRPr="00A50B65" w:rsidRDefault="002315C4" w:rsidP="002315C4">
      <w:pPr>
        <w:rPr>
          <w:rFonts w:asciiTheme="majorHAnsi" w:hAnsiTheme="majorHAnsi" w:cstheme="majorHAnsi"/>
          <w:lang w:val="vi-VN"/>
        </w:rPr>
      </w:pPr>
    </w:p>
    <w:p w14:paraId="4C285E34"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lastRenderedPageBreak/>
        <w:t>Điện kế</w:t>
      </w:r>
    </w:p>
    <w:p w14:paraId="43B2CBB4" w14:textId="7EDBBFED" w:rsidR="002315C4" w:rsidRPr="00A50B65" w:rsidRDefault="00963F27" w:rsidP="002315C4">
      <w:pPr>
        <w:keepNext/>
        <w:rPr>
          <w:rFonts w:asciiTheme="majorHAnsi" w:hAnsiTheme="majorHAnsi" w:cstheme="majorHAnsi"/>
          <w:lang w:val="vi-VN"/>
        </w:rPr>
      </w:pPr>
      <w:r w:rsidRPr="00054485">
        <w:rPr>
          <w:lang w:val="vi-VN"/>
        </w:rPr>
        <w:t>Bảng 48. Mở danh sách điện kế</w:t>
      </w:r>
    </w:p>
    <w:tbl>
      <w:tblPr>
        <w:tblStyle w:val="LiBang"/>
        <w:tblW w:w="0" w:type="auto"/>
        <w:jc w:val="center"/>
        <w:tblLook w:val="04A0" w:firstRow="1" w:lastRow="0" w:firstColumn="1" w:lastColumn="0" w:noHBand="0" w:noVBand="1"/>
      </w:tblPr>
      <w:tblGrid>
        <w:gridCol w:w="1766"/>
        <w:gridCol w:w="7005"/>
      </w:tblGrid>
      <w:tr w:rsidR="00ED5D2C" w:rsidRPr="00A50B65" w14:paraId="5E0E5BE3" w14:textId="77777777" w:rsidTr="00D25E87">
        <w:trPr>
          <w:jc w:val="center"/>
        </w:trPr>
        <w:tc>
          <w:tcPr>
            <w:tcW w:w="2088" w:type="dxa"/>
            <w:tcMar>
              <w:top w:w="45" w:type="dxa"/>
              <w:left w:w="70" w:type="dxa"/>
              <w:bottom w:w="45" w:type="dxa"/>
              <w:right w:w="70" w:type="dxa"/>
            </w:tcMar>
          </w:tcPr>
          <w:p w14:paraId="3D3D97E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EFA29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w:t>
            </w:r>
          </w:p>
        </w:tc>
      </w:tr>
      <w:tr w:rsidR="00ED5D2C" w:rsidRPr="00A50B65" w14:paraId="127BF069" w14:textId="77777777" w:rsidTr="00D25E87">
        <w:trPr>
          <w:jc w:val="center"/>
        </w:trPr>
        <w:tc>
          <w:tcPr>
            <w:tcW w:w="2088" w:type="dxa"/>
            <w:tcMar>
              <w:top w:w="45" w:type="dxa"/>
              <w:left w:w="70" w:type="dxa"/>
              <w:bottom w:w="45" w:type="dxa"/>
              <w:right w:w="70" w:type="dxa"/>
            </w:tcMar>
          </w:tcPr>
          <w:p w14:paraId="67E7FE3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A113DC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áp dụng</w:t>
            </w:r>
          </w:p>
        </w:tc>
      </w:tr>
      <w:tr w:rsidR="00ED5D2C" w:rsidRPr="00054485" w14:paraId="64A2FF12" w14:textId="77777777" w:rsidTr="00D25E87">
        <w:trPr>
          <w:jc w:val="center"/>
        </w:trPr>
        <w:tc>
          <w:tcPr>
            <w:tcW w:w="2088" w:type="dxa"/>
            <w:tcMar>
              <w:top w:w="45" w:type="dxa"/>
              <w:left w:w="70" w:type="dxa"/>
              <w:bottom w:w="45" w:type="dxa"/>
              <w:right w:w="70" w:type="dxa"/>
            </w:tcMar>
          </w:tcPr>
          <w:p w14:paraId="37C29B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FE58E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Quản lý điện kế</w:t>
            </w:r>
          </w:p>
        </w:tc>
      </w:tr>
      <w:tr w:rsidR="00ED5D2C" w:rsidRPr="00054485" w14:paraId="6B41B0C9" w14:textId="77777777" w:rsidTr="00D25E87">
        <w:trPr>
          <w:jc w:val="center"/>
        </w:trPr>
        <w:tc>
          <w:tcPr>
            <w:tcW w:w="2088" w:type="dxa"/>
            <w:tcMar>
              <w:top w:w="45" w:type="dxa"/>
              <w:left w:w="70" w:type="dxa"/>
              <w:bottom w:w="45" w:type="dxa"/>
              <w:right w:w="70" w:type="dxa"/>
            </w:tcMar>
          </w:tcPr>
          <w:p w14:paraId="5C2037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5B085F6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Danh sách điện kế hiển thị; thông tin mã, khách hàng, ngày, trạng thái nhất quán.</w:t>
            </w:r>
          </w:p>
        </w:tc>
      </w:tr>
      <w:tr w:rsidR="00ED5D2C" w:rsidRPr="00A50B65" w14:paraId="4B9E5354" w14:textId="77777777" w:rsidTr="00D25E87">
        <w:trPr>
          <w:jc w:val="center"/>
        </w:trPr>
        <w:tc>
          <w:tcPr>
            <w:tcW w:w="2088" w:type="dxa"/>
            <w:tcMar>
              <w:top w:w="45" w:type="dxa"/>
              <w:left w:w="70" w:type="dxa"/>
              <w:bottom w:w="45" w:type="dxa"/>
              <w:right w:w="70" w:type="dxa"/>
            </w:tcMar>
          </w:tcPr>
          <w:p w14:paraId="5228073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64A93D3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69FF1C8" w14:textId="77777777" w:rsidTr="00D25E87">
        <w:trPr>
          <w:jc w:val="center"/>
        </w:trPr>
        <w:tc>
          <w:tcPr>
            <w:tcW w:w="2088" w:type="dxa"/>
            <w:tcMar>
              <w:top w:w="45" w:type="dxa"/>
              <w:left w:w="70" w:type="dxa"/>
              <w:bottom w:w="45" w:type="dxa"/>
              <w:right w:w="70" w:type="dxa"/>
            </w:tcMar>
          </w:tcPr>
          <w:p w14:paraId="13EF8A0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78EA6C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A50B65" w14:paraId="691162E7" w14:textId="77777777" w:rsidTr="00D25E87">
        <w:trPr>
          <w:jc w:val="center"/>
        </w:trPr>
        <w:tc>
          <w:tcPr>
            <w:tcW w:w="2088" w:type="dxa"/>
            <w:tcMar>
              <w:top w:w="45" w:type="dxa"/>
              <w:left w:w="70" w:type="dxa"/>
              <w:bottom w:w="45" w:type="dxa"/>
              <w:right w:w="70" w:type="dxa"/>
            </w:tcMar>
          </w:tcPr>
          <w:p w14:paraId="210B844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1DEBD4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Danh sách điện kế hiển thị. Khi bấm “Xem”, chi tiết vẫn hiện nhưng phát sinh lỗi JavaScript TypeError: Cannot set properties of null (setting 'checked').</w:t>
            </w:r>
          </w:p>
        </w:tc>
      </w:tr>
      <w:tr w:rsidR="00ED5D2C" w:rsidRPr="00A50B65" w14:paraId="5278F4A4" w14:textId="77777777" w:rsidTr="00D25E87">
        <w:trPr>
          <w:jc w:val="center"/>
        </w:trPr>
        <w:tc>
          <w:tcPr>
            <w:tcW w:w="2088" w:type="dxa"/>
            <w:tcMar>
              <w:top w:w="45" w:type="dxa"/>
              <w:left w:w="70" w:type="dxa"/>
              <w:bottom w:w="45" w:type="dxa"/>
              <w:right w:w="70" w:type="dxa"/>
            </w:tcMar>
          </w:tcPr>
          <w:p w14:paraId="5B0C24A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BE6708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đạt</w:t>
            </w:r>
          </w:p>
        </w:tc>
      </w:tr>
      <w:tr w:rsidR="00ED5D2C" w:rsidRPr="00A50B65" w14:paraId="0B5F23EC" w14:textId="77777777" w:rsidTr="00D25E87">
        <w:trPr>
          <w:jc w:val="center"/>
        </w:trPr>
        <w:tc>
          <w:tcPr>
            <w:tcW w:w="2088" w:type="dxa"/>
            <w:tcMar>
              <w:top w:w="45" w:type="dxa"/>
              <w:left w:w="70" w:type="dxa"/>
              <w:bottom w:w="45" w:type="dxa"/>
              <w:right w:w="70" w:type="dxa"/>
            </w:tcMar>
          </w:tcPr>
          <w:p w14:paraId="054E179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1FEABC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Trung bình</w:t>
            </w:r>
          </w:p>
        </w:tc>
      </w:tr>
      <w:tr w:rsidR="00ED5D2C" w:rsidRPr="00054485" w14:paraId="4DE81764" w14:textId="77777777" w:rsidTr="00D25E87">
        <w:trPr>
          <w:jc w:val="center"/>
        </w:trPr>
        <w:tc>
          <w:tcPr>
            <w:tcW w:w="2088" w:type="dxa"/>
            <w:tcMar>
              <w:top w:w="45" w:type="dxa"/>
              <w:left w:w="70" w:type="dxa"/>
              <w:bottom w:w="45" w:type="dxa"/>
              <w:right w:w="70" w:type="dxa"/>
            </w:tcMar>
          </w:tcPr>
          <w:p w14:paraId="5BF1DB5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877904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Lỗi tại assets/js/dienkekh.js dòng 37; cần sửa trước khi xác nhận chức năng xem chi tiết.</w:t>
            </w:r>
          </w:p>
        </w:tc>
      </w:tr>
    </w:tbl>
    <w:p w14:paraId="5BD6385C" w14:textId="77777777" w:rsidR="002315C4" w:rsidRPr="00A50B65" w:rsidRDefault="002315C4" w:rsidP="002315C4">
      <w:pPr>
        <w:rPr>
          <w:rFonts w:asciiTheme="majorHAnsi" w:hAnsiTheme="majorHAnsi" w:cstheme="majorHAnsi"/>
          <w:lang w:val="vi-VN"/>
        </w:rPr>
      </w:pPr>
    </w:p>
    <w:p w14:paraId="443D03E1" w14:textId="1386E090" w:rsidR="002315C4" w:rsidRPr="00A50B65" w:rsidRDefault="00963F27" w:rsidP="002315C4">
      <w:pPr>
        <w:keepNext/>
        <w:rPr>
          <w:rFonts w:asciiTheme="majorHAnsi" w:hAnsiTheme="majorHAnsi" w:cstheme="majorHAnsi"/>
          <w:lang w:val="vi-VN"/>
        </w:rPr>
      </w:pPr>
      <w:r w:rsidRPr="00054485">
        <w:rPr>
          <w:lang w:val="vi-VN"/>
        </w:rPr>
        <w:t>Bảng 49. Thêm điện kế hợp lệ gắn khách hàng tồn tại</w:t>
      </w:r>
    </w:p>
    <w:tbl>
      <w:tblPr>
        <w:tblStyle w:val="LiBang"/>
        <w:tblW w:w="0" w:type="auto"/>
        <w:jc w:val="center"/>
        <w:tblLook w:val="04A0" w:firstRow="1" w:lastRow="0" w:firstColumn="1" w:lastColumn="0" w:noHBand="0" w:noVBand="1"/>
      </w:tblPr>
      <w:tblGrid>
        <w:gridCol w:w="1787"/>
        <w:gridCol w:w="6984"/>
      </w:tblGrid>
      <w:tr w:rsidR="00ED5D2C" w:rsidRPr="00A50B65" w14:paraId="072B833B" w14:textId="77777777" w:rsidTr="00D25E87">
        <w:trPr>
          <w:jc w:val="center"/>
        </w:trPr>
        <w:tc>
          <w:tcPr>
            <w:tcW w:w="2088" w:type="dxa"/>
            <w:tcMar>
              <w:top w:w="45" w:type="dxa"/>
              <w:left w:w="70" w:type="dxa"/>
              <w:bottom w:w="45" w:type="dxa"/>
              <w:right w:w="70" w:type="dxa"/>
            </w:tcMar>
          </w:tcPr>
          <w:p w14:paraId="73CA9C2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ED4DCE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khách hàng test; DB kiểm thử</w:t>
            </w:r>
          </w:p>
        </w:tc>
      </w:tr>
      <w:tr w:rsidR="00ED5D2C" w:rsidRPr="00054485" w14:paraId="1A0F538E" w14:textId="77777777" w:rsidTr="00D25E87">
        <w:trPr>
          <w:jc w:val="center"/>
        </w:trPr>
        <w:tc>
          <w:tcPr>
            <w:tcW w:w="2088" w:type="dxa"/>
            <w:tcMar>
              <w:top w:w="45" w:type="dxa"/>
              <w:left w:w="70" w:type="dxa"/>
              <w:bottom w:w="45" w:type="dxa"/>
              <w:right w:w="70" w:type="dxa"/>
            </w:tcMar>
          </w:tcPr>
          <w:p w14:paraId="2B5624D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22CFD4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DK_TEST_01; khách hàng test; ngày sản xuất/ngày lắp hợp lệ; mô tả; trạng thái</w:t>
            </w:r>
          </w:p>
        </w:tc>
      </w:tr>
      <w:tr w:rsidR="00ED5D2C" w:rsidRPr="00054485" w14:paraId="79F2A70F" w14:textId="77777777" w:rsidTr="00D25E87">
        <w:trPr>
          <w:jc w:val="center"/>
        </w:trPr>
        <w:tc>
          <w:tcPr>
            <w:tcW w:w="2088" w:type="dxa"/>
            <w:tcMar>
              <w:top w:w="45" w:type="dxa"/>
              <w:left w:w="70" w:type="dxa"/>
              <w:bottom w:w="45" w:type="dxa"/>
              <w:right w:w="70" w:type="dxa"/>
            </w:tcMar>
          </w:tcPr>
          <w:p w14:paraId="5905250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56B8C5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Thêm điện kế → nhập dữ liệu → lưu → tra cứu</w:t>
            </w:r>
          </w:p>
        </w:tc>
      </w:tr>
      <w:tr w:rsidR="00ED5D2C" w:rsidRPr="00054485" w14:paraId="12FAB227" w14:textId="77777777" w:rsidTr="00D25E87">
        <w:trPr>
          <w:jc w:val="center"/>
        </w:trPr>
        <w:tc>
          <w:tcPr>
            <w:tcW w:w="2088" w:type="dxa"/>
            <w:tcMar>
              <w:top w:w="45" w:type="dxa"/>
              <w:left w:w="70" w:type="dxa"/>
              <w:bottom w:w="45" w:type="dxa"/>
              <w:right w:w="70" w:type="dxa"/>
            </w:tcMar>
          </w:tcPr>
          <w:p w14:paraId="6CFFEE0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15B348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Điện kế được lưu và liên kết đúng khách hàng.</w:t>
            </w:r>
          </w:p>
        </w:tc>
      </w:tr>
      <w:tr w:rsidR="00ED5D2C" w:rsidRPr="00A50B65" w14:paraId="5862E89A" w14:textId="77777777" w:rsidTr="00D25E87">
        <w:trPr>
          <w:jc w:val="center"/>
        </w:trPr>
        <w:tc>
          <w:tcPr>
            <w:tcW w:w="2088" w:type="dxa"/>
            <w:tcMar>
              <w:top w:w="45" w:type="dxa"/>
              <w:left w:w="70" w:type="dxa"/>
              <w:bottom w:w="45" w:type="dxa"/>
              <w:right w:w="70" w:type="dxa"/>
            </w:tcMar>
          </w:tcPr>
          <w:p w14:paraId="369141D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D98578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9726481" w14:textId="77777777" w:rsidTr="00D25E87">
        <w:trPr>
          <w:jc w:val="center"/>
        </w:trPr>
        <w:tc>
          <w:tcPr>
            <w:tcW w:w="2088" w:type="dxa"/>
            <w:tcMar>
              <w:top w:w="45" w:type="dxa"/>
              <w:left w:w="70" w:type="dxa"/>
              <w:bottom w:w="45" w:type="dxa"/>
              <w:right w:w="70" w:type="dxa"/>
            </w:tcMar>
          </w:tcPr>
          <w:p w14:paraId="658240D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50FF9E8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9240A3D" w14:textId="77777777" w:rsidTr="00D25E87">
        <w:trPr>
          <w:jc w:val="center"/>
        </w:trPr>
        <w:tc>
          <w:tcPr>
            <w:tcW w:w="2088" w:type="dxa"/>
            <w:tcMar>
              <w:top w:w="45" w:type="dxa"/>
              <w:left w:w="70" w:type="dxa"/>
              <w:bottom w:w="45" w:type="dxa"/>
              <w:right w:w="70" w:type="dxa"/>
            </w:tcMar>
          </w:tcPr>
          <w:p w14:paraId="3486AE8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DE2996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Thêm điện kế test mã 00000030 cho khách hàng 10 thành công; điện kế xuất hiện đúng trong danh sách.</w:t>
            </w:r>
          </w:p>
        </w:tc>
      </w:tr>
      <w:tr w:rsidR="00ED5D2C" w:rsidRPr="00A50B65" w14:paraId="41E609EA" w14:textId="77777777" w:rsidTr="00D25E87">
        <w:trPr>
          <w:jc w:val="center"/>
        </w:trPr>
        <w:tc>
          <w:tcPr>
            <w:tcW w:w="2088" w:type="dxa"/>
            <w:tcMar>
              <w:top w:w="45" w:type="dxa"/>
              <w:left w:w="70" w:type="dxa"/>
              <w:bottom w:w="45" w:type="dxa"/>
              <w:right w:w="70" w:type="dxa"/>
            </w:tcMar>
          </w:tcPr>
          <w:p w14:paraId="26A9AFB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6C7968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5DC7F75B" w14:textId="77777777" w:rsidTr="00D25E87">
        <w:trPr>
          <w:jc w:val="center"/>
        </w:trPr>
        <w:tc>
          <w:tcPr>
            <w:tcW w:w="2088" w:type="dxa"/>
            <w:tcMar>
              <w:top w:w="45" w:type="dxa"/>
              <w:left w:w="70" w:type="dxa"/>
              <w:bottom w:w="45" w:type="dxa"/>
              <w:right w:w="70" w:type="dxa"/>
            </w:tcMar>
          </w:tcPr>
          <w:p w14:paraId="3117262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0209A2F" w14:textId="77777777" w:rsidR="002315C4" w:rsidRPr="00A50B65" w:rsidRDefault="002315C4" w:rsidP="004606AD">
            <w:pPr>
              <w:rPr>
                <w:rFonts w:asciiTheme="majorHAnsi" w:hAnsiTheme="majorHAnsi" w:cstheme="majorHAnsi"/>
                <w:sz w:val="26"/>
                <w:szCs w:val="26"/>
              </w:rPr>
            </w:pPr>
          </w:p>
        </w:tc>
      </w:tr>
      <w:tr w:rsidR="00ED5D2C" w:rsidRPr="00054485" w14:paraId="79ECE5F7" w14:textId="77777777" w:rsidTr="00D25E87">
        <w:trPr>
          <w:jc w:val="center"/>
        </w:trPr>
        <w:tc>
          <w:tcPr>
            <w:tcW w:w="2088" w:type="dxa"/>
            <w:tcMar>
              <w:top w:w="45" w:type="dxa"/>
              <w:left w:w="70" w:type="dxa"/>
              <w:bottom w:w="45" w:type="dxa"/>
              <w:right w:w="70" w:type="dxa"/>
            </w:tcMar>
          </w:tcPr>
          <w:p w14:paraId="5B6948A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116274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sửa mô tả để xác nhận cập nhật và sau đó xóa điện kế test để dọn dữ liệu.</w:t>
            </w:r>
          </w:p>
        </w:tc>
      </w:tr>
    </w:tbl>
    <w:p w14:paraId="103F3097" w14:textId="77777777" w:rsidR="002315C4" w:rsidRPr="00A50B65" w:rsidRDefault="002315C4" w:rsidP="002315C4">
      <w:pPr>
        <w:rPr>
          <w:rFonts w:asciiTheme="majorHAnsi" w:hAnsiTheme="majorHAnsi" w:cstheme="majorHAnsi"/>
          <w:lang w:val="vi-VN"/>
        </w:rPr>
      </w:pPr>
    </w:p>
    <w:p w14:paraId="6337CE12" w14:textId="708FA94D" w:rsidR="002315C4" w:rsidRPr="00A50B65" w:rsidRDefault="00963F27" w:rsidP="002315C4">
      <w:pPr>
        <w:keepNext/>
        <w:rPr>
          <w:rFonts w:asciiTheme="majorHAnsi" w:hAnsiTheme="majorHAnsi" w:cstheme="majorHAnsi"/>
          <w:lang w:val="vi-VN"/>
        </w:rPr>
      </w:pPr>
      <w:r w:rsidRPr="00054485">
        <w:rPr>
          <w:lang w:val="vi-VN"/>
        </w:rPr>
        <w:lastRenderedPageBreak/>
        <w:t>Bảng 50. Thêm điện kế với khách hàng không tồn tại</w:t>
      </w:r>
    </w:p>
    <w:tbl>
      <w:tblPr>
        <w:tblStyle w:val="LiBang"/>
        <w:tblW w:w="0" w:type="auto"/>
        <w:jc w:val="center"/>
        <w:tblLook w:val="04A0" w:firstRow="1" w:lastRow="0" w:firstColumn="1" w:lastColumn="0" w:noHBand="0" w:noVBand="1"/>
      </w:tblPr>
      <w:tblGrid>
        <w:gridCol w:w="1787"/>
        <w:gridCol w:w="6984"/>
      </w:tblGrid>
      <w:tr w:rsidR="00ED5D2C" w:rsidRPr="00A50B65" w14:paraId="527633B2" w14:textId="77777777" w:rsidTr="00ED5D2C">
        <w:trPr>
          <w:jc w:val="center"/>
        </w:trPr>
        <w:tc>
          <w:tcPr>
            <w:tcW w:w="2088" w:type="dxa"/>
            <w:tcMar>
              <w:top w:w="45" w:type="dxa"/>
              <w:left w:w="70" w:type="dxa"/>
              <w:bottom w:w="45" w:type="dxa"/>
              <w:right w:w="70" w:type="dxa"/>
            </w:tcMar>
          </w:tcPr>
          <w:p w14:paraId="6EE971B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CBD3A6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DB kiểm thử</w:t>
            </w:r>
          </w:p>
        </w:tc>
      </w:tr>
      <w:tr w:rsidR="00ED5D2C" w:rsidRPr="00054485" w14:paraId="6BC928D4" w14:textId="77777777" w:rsidTr="00ED5D2C">
        <w:trPr>
          <w:jc w:val="center"/>
        </w:trPr>
        <w:tc>
          <w:tcPr>
            <w:tcW w:w="2088" w:type="dxa"/>
            <w:tcMar>
              <w:top w:w="45" w:type="dxa"/>
              <w:left w:w="70" w:type="dxa"/>
              <w:bottom w:w="45" w:type="dxa"/>
              <w:right w:w="70" w:type="dxa"/>
            </w:tcMar>
          </w:tcPr>
          <w:p w14:paraId="1BAA08E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525876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DK_TEST_02; mã khách hàng không tồn tại</w:t>
            </w:r>
          </w:p>
        </w:tc>
      </w:tr>
      <w:tr w:rsidR="00ED5D2C" w:rsidRPr="00054485" w14:paraId="0A082003" w14:textId="77777777" w:rsidTr="00ED5D2C">
        <w:trPr>
          <w:jc w:val="center"/>
        </w:trPr>
        <w:tc>
          <w:tcPr>
            <w:tcW w:w="2088" w:type="dxa"/>
            <w:tcMar>
              <w:top w:w="45" w:type="dxa"/>
              <w:left w:w="70" w:type="dxa"/>
              <w:bottom w:w="45" w:type="dxa"/>
              <w:right w:w="70" w:type="dxa"/>
            </w:tcMar>
          </w:tcPr>
          <w:p w14:paraId="1F302AC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5E4EA9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Thêm điện kế với mã khách hàng không có trong DB</w:t>
            </w:r>
          </w:p>
        </w:tc>
      </w:tr>
      <w:tr w:rsidR="00ED5D2C" w:rsidRPr="00054485" w14:paraId="58B93041" w14:textId="77777777" w:rsidTr="00ED5D2C">
        <w:trPr>
          <w:jc w:val="center"/>
        </w:trPr>
        <w:tc>
          <w:tcPr>
            <w:tcW w:w="2088" w:type="dxa"/>
            <w:tcMar>
              <w:top w:w="45" w:type="dxa"/>
              <w:left w:w="70" w:type="dxa"/>
              <w:bottom w:w="45" w:type="dxa"/>
              <w:right w:w="70" w:type="dxa"/>
            </w:tcMar>
          </w:tcPr>
          <w:p w14:paraId="74C0CA4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31E33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tạo liên kết mồ côi; thông báo lỗi phù hợp.</w:t>
            </w:r>
          </w:p>
        </w:tc>
      </w:tr>
      <w:tr w:rsidR="00ED5D2C" w:rsidRPr="00A50B65" w14:paraId="712D5690" w14:textId="77777777" w:rsidTr="00ED5D2C">
        <w:trPr>
          <w:jc w:val="center"/>
        </w:trPr>
        <w:tc>
          <w:tcPr>
            <w:tcW w:w="2088" w:type="dxa"/>
            <w:tcMar>
              <w:top w:w="45" w:type="dxa"/>
              <w:left w:w="70" w:type="dxa"/>
              <w:bottom w:w="45" w:type="dxa"/>
              <w:right w:w="70" w:type="dxa"/>
            </w:tcMar>
          </w:tcPr>
          <w:p w14:paraId="537D0E9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FA4D28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5C62BF74" w14:textId="77777777" w:rsidTr="00ED5D2C">
        <w:trPr>
          <w:jc w:val="center"/>
        </w:trPr>
        <w:tc>
          <w:tcPr>
            <w:tcW w:w="2088" w:type="dxa"/>
            <w:tcMar>
              <w:top w:w="45" w:type="dxa"/>
              <w:left w:w="70" w:type="dxa"/>
              <w:bottom w:w="45" w:type="dxa"/>
              <w:right w:w="70" w:type="dxa"/>
            </w:tcMar>
          </w:tcPr>
          <w:p w14:paraId="735EC42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596FC8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5B0C2BF" w14:textId="77777777" w:rsidTr="00ED5D2C">
        <w:trPr>
          <w:jc w:val="center"/>
        </w:trPr>
        <w:tc>
          <w:tcPr>
            <w:tcW w:w="2088" w:type="dxa"/>
            <w:tcMar>
              <w:top w:w="45" w:type="dxa"/>
              <w:left w:w="70" w:type="dxa"/>
              <w:bottom w:w="45" w:type="dxa"/>
              <w:right w:w="70" w:type="dxa"/>
            </w:tcMar>
          </w:tcPr>
          <w:p w14:paraId="53579B0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2E27BB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Thêm điện kế với mã khách hàng không tồn tại làm ứng dụng phát sinh PDO fatal error (foreign-key error 1452), kèm stack trace và đường dẫn máy chủ thay vì thông báo thân thiện.</w:t>
            </w:r>
          </w:p>
        </w:tc>
      </w:tr>
      <w:tr w:rsidR="00ED5D2C" w:rsidRPr="00A50B65" w14:paraId="2AA89D56" w14:textId="77777777" w:rsidTr="00ED5D2C">
        <w:trPr>
          <w:jc w:val="center"/>
        </w:trPr>
        <w:tc>
          <w:tcPr>
            <w:tcW w:w="2088" w:type="dxa"/>
            <w:tcMar>
              <w:top w:w="45" w:type="dxa"/>
              <w:left w:w="70" w:type="dxa"/>
              <w:bottom w:w="45" w:type="dxa"/>
              <w:right w:w="70" w:type="dxa"/>
            </w:tcMar>
          </w:tcPr>
          <w:p w14:paraId="092BD3C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16780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đạt</w:t>
            </w:r>
          </w:p>
        </w:tc>
      </w:tr>
      <w:tr w:rsidR="00ED5D2C" w:rsidRPr="00A50B65" w14:paraId="53975EE2" w14:textId="77777777" w:rsidTr="00ED5D2C">
        <w:trPr>
          <w:jc w:val="center"/>
        </w:trPr>
        <w:tc>
          <w:tcPr>
            <w:tcW w:w="2088" w:type="dxa"/>
            <w:tcMar>
              <w:top w:w="45" w:type="dxa"/>
              <w:left w:w="70" w:type="dxa"/>
              <w:bottom w:w="45" w:type="dxa"/>
              <w:right w:w="70" w:type="dxa"/>
            </w:tcMar>
          </w:tcPr>
          <w:p w14:paraId="21A8B6A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073BF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054485" w14:paraId="2D0EEBCC" w14:textId="77777777" w:rsidTr="00ED5D2C">
        <w:trPr>
          <w:jc w:val="center"/>
        </w:trPr>
        <w:tc>
          <w:tcPr>
            <w:tcW w:w="2088" w:type="dxa"/>
            <w:tcMar>
              <w:top w:w="45" w:type="dxa"/>
              <w:left w:w="70" w:type="dxa"/>
              <w:bottom w:w="45" w:type="dxa"/>
              <w:right w:w="70" w:type="dxa"/>
            </w:tcMar>
          </w:tcPr>
          <w:p w14:paraId="711FF83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2832AD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Database từ chối quan hệ không hợp lệ; lỗi kỹ thuật bị lộ trực tiếp trên giao diện. Không có bằng chứng điện kế mồ côi được tạo.</w:t>
            </w:r>
          </w:p>
        </w:tc>
      </w:tr>
    </w:tbl>
    <w:p w14:paraId="3078B06D" w14:textId="77777777" w:rsidR="002315C4" w:rsidRPr="00A50B65" w:rsidRDefault="002315C4" w:rsidP="002315C4">
      <w:pPr>
        <w:rPr>
          <w:rFonts w:asciiTheme="majorHAnsi" w:hAnsiTheme="majorHAnsi" w:cstheme="majorHAnsi"/>
          <w:lang w:val="vi-VN"/>
        </w:rPr>
      </w:pPr>
    </w:p>
    <w:p w14:paraId="21150BBC" w14:textId="5CB03098" w:rsidR="002315C4" w:rsidRPr="00A50B65" w:rsidRDefault="00963F27" w:rsidP="002315C4">
      <w:pPr>
        <w:keepNext/>
        <w:rPr>
          <w:rFonts w:asciiTheme="majorHAnsi" w:hAnsiTheme="majorHAnsi" w:cstheme="majorHAnsi"/>
          <w:lang w:val="vi-VN"/>
        </w:rPr>
      </w:pPr>
      <w:r w:rsidRPr="00054485">
        <w:rPr>
          <w:lang w:val="vi-VN"/>
        </w:rPr>
        <w:t>Bảng 51. Thêm điện kế trùng mã</w:t>
      </w:r>
    </w:p>
    <w:tbl>
      <w:tblPr>
        <w:tblStyle w:val="LiBang"/>
        <w:tblW w:w="0" w:type="auto"/>
        <w:jc w:val="center"/>
        <w:tblLook w:val="04A0" w:firstRow="1" w:lastRow="0" w:firstColumn="1" w:lastColumn="0" w:noHBand="0" w:noVBand="1"/>
      </w:tblPr>
      <w:tblGrid>
        <w:gridCol w:w="1806"/>
        <w:gridCol w:w="6965"/>
      </w:tblGrid>
      <w:tr w:rsidR="00ED5D2C" w:rsidRPr="00054485" w14:paraId="420FF376" w14:textId="77777777" w:rsidTr="00ED5D2C">
        <w:trPr>
          <w:jc w:val="center"/>
        </w:trPr>
        <w:tc>
          <w:tcPr>
            <w:tcW w:w="2088" w:type="dxa"/>
            <w:tcMar>
              <w:top w:w="45" w:type="dxa"/>
              <w:left w:w="70" w:type="dxa"/>
              <w:bottom w:w="45" w:type="dxa"/>
              <w:right w:w="70" w:type="dxa"/>
            </w:tcMar>
          </w:tcPr>
          <w:p w14:paraId="3F6FDF5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41D9229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mã điện kế tồn tại</w:t>
            </w:r>
          </w:p>
        </w:tc>
      </w:tr>
      <w:tr w:rsidR="00ED5D2C" w:rsidRPr="00054485" w14:paraId="334CB1A3" w14:textId="77777777" w:rsidTr="00ED5D2C">
        <w:trPr>
          <w:jc w:val="center"/>
        </w:trPr>
        <w:tc>
          <w:tcPr>
            <w:tcW w:w="2088" w:type="dxa"/>
            <w:tcMar>
              <w:top w:w="45" w:type="dxa"/>
              <w:left w:w="70" w:type="dxa"/>
              <w:bottom w:w="45" w:type="dxa"/>
              <w:right w:w="70" w:type="dxa"/>
            </w:tcMar>
          </w:tcPr>
          <w:p w14:paraId="78FBC71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E11934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điện kế hiện hữu</w:t>
            </w:r>
          </w:p>
        </w:tc>
      </w:tr>
      <w:tr w:rsidR="00ED5D2C" w:rsidRPr="00054485" w14:paraId="58ACD76C" w14:textId="77777777" w:rsidTr="00ED5D2C">
        <w:trPr>
          <w:jc w:val="center"/>
        </w:trPr>
        <w:tc>
          <w:tcPr>
            <w:tcW w:w="2088" w:type="dxa"/>
            <w:tcMar>
              <w:top w:w="45" w:type="dxa"/>
              <w:left w:w="70" w:type="dxa"/>
              <w:bottom w:w="45" w:type="dxa"/>
              <w:right w:w="70" w:type="dxa"/>
            </w:tcMar>
          </w:tcPr>
          <w:p w14:paraId="20478A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3A33EC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Thử thêm điện kế với mã trùng</w:t>
            </w:r>
          </w:p>
        </w:tc>
      </w:tr>
      <w:tr w:rsidR="00ED5D2C" w:rsidRPr="00054485" w14:paraId="5C9C4F75" w14:textId="77777777" w:rsidTr="00ED5D2C">
        <w:trPr>
          <w:jc w:val="center"/>
        </w:trPr>
        <w:tc>
          <w:tcPr>
            <w:tcW w:w="2088" w:type="dxa"/>
            <w:tcMar>
              <w:top w:w="45" w:type="dxa"/>
              <w:left w:w="70" w:type="dxa"/>
              <w:bottom w:w="45" w:type="dxa"/>
              <w:right w:w="70" w:type="dxa"/>
            </w:tcMar>
          </w:tcPr>
          <w:p w14:paraId="79D136C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6A305E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Hệ thống từ chối; không ghi đè điện kế hiện hữu.</w:t>
            </w:r>
          </w:p>
        </w:tc>
      </w:tr>
      <w:tr w:rsidR="00ED5D2C" w:rsidRPr="00A50B65" w14:paraId="463FA548" w14:textId="77777777" w:rsidTr="00ED5D2C">
        <w:trPr>
          <w:jc w:val="center"/>
        </w:trPr>
        <w:tc>
          <w:tcPr>
            <w:tcW w:w="2088" w:type="dxa"/>
            <w:tcMar>
              <w:top w:w="45" w:type="dxa"/>
              <w:left w:w="70" w:type="dxa"/>
              <w:bottom w:w="45" w:type="dxa"/>
              <w:right w:w="70" w:type="dxa"/>
            </w:tcMar>
          </w:tcPr>
          <w:p w14:paraId="73A11AA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688B97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6A23609" w14:textId="77777777" w:rsidTr="00ED5D2C">
        <w:trPr>
          <w:jc w:val="center"/>
        </w:trPr>
        <w:tc>
          <w:tcPr>
            <w:tcW w:w="2088" w:type="dxa"/>
            <w:tcMar>
              <w:top w:w="45" w:type="dxa"/>
              <w:left w:w="70" w:type="dxa"/>
              <w:bottom w:w="45" w:type="dxa"/>
              <w:right w:w="70" w:type="dxa"/>
            </w:tcMar>
          </w:tcPr>
          <w:p w14:paraId="12B4849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324F48A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0CBEC91" w14:textId="77777777" w:rsidTr="00ED5D2C">
        <w:trPr>
          <w:jc w:val="center"/>
        </w:trPr>
        <w:tc>
          <w:tcPr>
            <w:tcW w:w="2088" w:type="dxa"/>
            <w:tcMar>
              <w:top w:w="45" w:type="dxa"/>
              <w:left w:w="70" w:type="dxa"/>
              <w:bottom w:w="45" w:type="dxa"/>
              <w:right w:w="70" w:type="dxa"/>
            </w:tcMar>
          </w:tcPr>
          <w:p w14:paraId="37FFC02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97C4E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Thêm điện kế với mã đã tồn tại 00000014 phát sinh PDO duplicate-key error 1062 và stack trace; không có thông báo xử lý nghiệp vụ phù hợp.</w:t>
            </w:r>
          </w:p>
        </w:tc>
      </w:tr>
      <w:tr w:rsidR="00ED5D2C" w:rsidRPr="00A50B65" w14:paraId="65820B12" w14:textId="77777777" w:rsidTr="00ED5D2C">
        <w:trPr>
          <w:jc w:val="center"/>
        </w:trPr>
        <w:tc>
          <w:tcPr>
            <w:tcW w:w="2088" w:type="dxa"/>
            <w:tcMar>
              <w:top w:w="45" w:type="dxa"/>
              <w:left w:w="70" w:type="dxa"/>
              <w:bottom w:w="45" w:type="dxa"/>
              <w:right w:w="70" w:type="dxa"/>
            </w:tcMar>
          </w:tcPr>
          <w:p w14:paraId="0A3F635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3CD2292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đạt</w:t>
            </w:r>
          </w:p>
        </w:tc>
      </w:tr>
      <w:tr w:rsidR="00ED5D2C" w:rsidRPr="00A50B65" w14:paraId="131608BA" w14:textId="77777777" w:rsidTr="00ED5D2C">
        <w:trPr>
          <w:jc w:val="center"/>
        </w:trPr>
        <w:tc>
          <w:tcPr>
            <w:tcW w:w="2088" w:type="dxa"/>
            <w:tcMar>
              <w:top w:w="45" w:type="dxa"/>
              <w:left w:w="70" w:type="dxa"/>
              <w:bottom w:w="45" w:type="dxa"/>
              <w:right w:w="70" w:type="dxa"/>
            </w:tcMar>
          </w:tcPr>
          <w:p w14:paraId="48EF911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99D50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054485" w14:paraId="28C516B2" w14:textId="77777777" w:rsidTr="00ED5D2C">
        <w:trPr>
          <w:jc w:val="center"/>
        </w:trPr>
        <w:tc>
          <w:tcPr>
            <w:tcW w:w="2088" w:type="dxa"/>
            <w:tcMar>
              <w:top w:w="45" w:type="dxa"/>
              <w:left w:w="70" w:type="dxa"/>
              <w:bottom w:w="45" w:type="dxa"/>
              <w:right w:w="70" w:type="dxa"/>
            </w:tcMar>
          </w:tcPr>
          <w:p w14:paraId="4F598BE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39590FE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Database từ chối khóa trùng; không thấy dữ liệu điện kế 00000014 bị ghi đè.</w:t>
            </w:r>
          </w:p>
        </w:tc>
      </w:tr>
    </w:tbl>
    <w:p w14:paraId="2C048075" w14:textId="77777777" w:rsidR="002315C4" w:rsidRPr="00A50B65" w:rsidRDefault="002315C4" w:rsidP="002315C4">
      <w:pPr>
        <w:rPr>
          <w:rFonts w:asciiTheme="majorHAnsi" w:hAnsiTheme="majorHAnsi" w:cstheme="majorHAnsi"/>
          <w:lang w:val="vi-VN"/>
        </w:rPr>
      </w:pPr>
    </w:p>
    <w:p w14:paraId="43C0E185" w14:textId="016E20F4" w:rsidR="002315C4" w:rsidRPr="00A50B65" w:rsidRDefault="00963F27" w:rsidP="002315C4">
      <w:pPr>
        <w:keepNext/>
        <w:rPr>
          <w:rFonts w:asciiTheme="majorHAnsi" w:hAnsiTheme="majorHAnsi" w:cstheme="majorHAnsi"/>
          <w:lang w:val="vi-VN"/>
        </w:rPr>
      </w:pPr>
      <w:r w:rsidRPr="00054485">
        <w:rPr>
          <w:lang w:val="vi-VN"/>
        </w:rPr>
        <w:lastRenderedPageBreak/>
        <w:t>Bảng 52. Kiểm tra ngày lắp và ngày sản xuất</w:t>
      </w:r>
    </w:p>
    <w:tbl>
      <w:tblPr>
        <w:tblStyle w:val="LiBang"/>
        <w:tblW w:w="0" w:type="auto"/>
        <w:jc w:val="center"/>
        <w:tblLook w:val="04A0" w:firstRow="1" w:lastRow="0" w:firstColumn="1" w:lastColumn="0" w:noHBand="0" w:noVBand="1"/>
      </w:tblPr>
      <w:tblGrid>
        <w:gridCol w:w="1806"/>
        <w:gridCol w:w="6965"/>
      </w:tblGrid>
      <w:tr w:rsidR="00ED5D2C" w:rsidRPr="00054485" w14:paraId="6406F516" w14:textId="77777777" w:rsidTr="00ED5D2C">
        <w:trPr>
          <w:jc w:val="center"/>
        </w:trPr>
        <w:tc>
          <w:tcPr>
            <w:tcW w:w="2088" w:type="dxa"/>
            <w:tcMar>
              <w:top w:w="45" w:type="dxa"/>
              <w:left w:w="70" w:type="dxa"/>
              <w:bottom w:w="45" w:type="dxa"/>
              <w:right w:w="70" w:type="dxa"/>
            </w:tcMar>
          </w:tcPr>
          <w:p w14:paraId="59987D1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4A02AF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thêm/sửa điện kế</w:t>
            </w:r>
          </w:p>
        </w:tc>
      </w:tr>
      <w:tr w:rsidR="00ED5D2C" w:rsidRPr="00054485" w14:paraId="6F646136" w14:textId="77777777" w:rsidTr="00ED5D2C">
        <w:trPr>
          <w:jc w:val="center"/>
        </w:trPr>
        <w:tc>
          <w:tcPr>
            <w:tcW w:w="2088" w:type="dxa"/>
            <w:tcMar>
              <w:top w:w="45" w:type="dxa"/>
              <w:left w:w="70" w:type="dxa"/>
              <w:bottom w:w="45" w:type="dxa"/>
              <w:right w:w="70" w:type="dxa"/>
            </w:tcMar>
          </w:tcPr>
          <w:p w14:paraId="79F53F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091408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Ngày lắp trước ngày sản xuất hoặc ngày không hợp lệ</w:t>
            </w:r>
          </w:p>
        </w:tc>
      </w:tr>
      <w:tr w:rsidR="00ED5D2C" w:rsidRPr="00054485" w14:paraId="5659606F" w14:textId="77777777" w:rsidTr="00ED5D2C">
        <w:trPr>
          <w:jc w:val="center"/>
        </w:trPr>
        <w:tc>
          <w:tcPr>
            <w:tcW w:w="2088" w:type="dxa"/>
            <w:tcMar>
              <w:top w:w="45" w:type="dxa"/>
              <w:left w:w="70" w:type="dxa"/>
              <w:bottom w:w="45" w:type="dxa"/>
              <w:right w:w="70" w:type="dxa"/>
            </w:tcMar>
          </w:tcPr>
          <w:p w14:paraId="78F2585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433E80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ngày không hợp lý → lưu</w:t>
            </w:r>
          </w:p>
        </w:tc>
      </w:tr>
      <w:tr w:rsidR="00ED5D2C" w:rsidRPr="00054485" w14:paraId="200EFAF7" w14:textId="77777777" w:rsidTr="00ED5D2C">
        <w:trPr>
          <w:jc w:val="center"/>
        </w:trPr>
        <w:tc>
          <w:tcPr>
            <w:tcW w:w="2088" w:type="dxa"/>
            <w:tcMar>
              <w:top w:w="45" w:type="dxa"/>
              <w:left w:w="70" w:type="dxa"/>
              <w:bottom w:w="45" w:type="dxa"/>
              <w:right w:w="70" w:type="dxa"/>
            </w:tcMar>
          </w:tcPr>
          <w:p w14:paraId="3DD560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DF2A0C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Hệ thống từ chối hoặc cảnh báo theo quy tắc nghiệp vụ; không lưu dữ liệu sai mà không thông báo.</w:t>
            </w:r>
          </w:p>
        </w:tc>
      </w:tr>
      <w:tr w:rsidR="00ED5D2C" w:rsidRPr="00A50B65" w14:paraId="6B479724" w14:textId="77777777" w:rsidTr="00ED5D2C">
        <w:trPr>
          <w:jc w:val="center"/>
        </w:trPr>
        <w:tc>
          <w:tcPr>
            <w:tcW w:w="2088" w:type="dxa"/>
            <w:tcMar>
              <w:top w:w="45" w:type="dxa"/>
              <w:left w:w="70" w:type="dxa"/>
              <w:bottom w:w="45" w:type="dxa"/>
              <w:right w:w="70" w:type="dxa"/>
            </w:tcMar>
          </w:tcPr>
          <w:p w14:paraId="79BE953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F6E733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D12183F" w14:textId="77777777" w:rsidTr="00ED5D2C">
        <w:trPr>
          <w:jc w:val="center"/>
        </w:trPr>
        <w:tc>
          <w:tcPr>
            <w:tcW w:w="2088" w:type="dxa"/>
            <w:tcMar>
              <w:top w:w="45" w:type="dxa"/>
              <w:left w:w="70" w:type="dxa"/>
              <w:bottom w:w="45" w:type="dxa"/>
              <w:right w:w="70" w:type="dxa"/>
            </w:tcMar>
          </w:tcPr>
          <w:p w14:paraId="347E31D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84A14F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E8E7554" w14:textId="77777777" w:rsidTr="00ED5D2C">
        <w:trPr>
          <w:jc w:val="center"/>
        </w:trPr>
        <w:tc>
          <w:tcPr>
            <w:tcW w:w="2088" w:type="dxa"/>
            <w:tcMar>
              <w:top w:w="45" w:type="dxa"/>
              <w:left w:w="70" w:type="dxa"/>
              <w:bottom w:w="45" w:type="dxa"/>
              <w:right w:w="70" w:type="dxa"/>
            </w:tcMar>
          </w:tcPr>
          <w:p w14:paraId="3A3919A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B9A03B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Ngày lắp trước ngày sản xuất bị từ chối; không lưu dữ liệu ngày không hợp lệ.</w:t>
            </w:r>
          </w:p>
        </w:tc>
      </w:tr>
      <w:tr w:rsidR="00ED5D2C" w:rsidRPr="00A50B65" w14:paraId="476CE3F1" w14:textId="77777777" w:rsidTr="00ED5D2C">
        <w:trPr>
          <w:jc w:val="center"/>
        </w:trPr>
        <w:tc>
          <w:tcPr>
            <w:tcW w:w="2088" w:type="dxa"/>
            <w:tcMar>
              <w:top w:w="45" w:type="dxa"/>
              <w:left w:w="70" w:type="dxa"/>
              <w:bottom w:w="45" w:type="dxa"/>
              <w:right w:w="70" w:type="dxa"/>
            </w:tcMar>
          </w:tcPr>
          <w:p w14:paraId="5A37E12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2CC61DA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08F6C677" w14:textId="77777777" w:rsidTr="00ED5D2C">
        <w:trPr>
          <w:jc w:val="center"/>
        </w:trPr>
        <w:tc>
          <w:tcPr>
            <w:tcW w:w="2088" w:type="dxa"/>
            <w:tcMar>
              <w:top w:w="45" w:type="dxa"/>
              <w:left w:w="70" w:type="dxa"/>
              <w:bottom w:w="45" w:type="dxa"/>
              <w:right w:w="70" w:type="dxa"/>
            </w:tcMar>
          </w:tcPr>
          <w:p w14:paraId="37715E9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13463F4A" w14:textId="77777777" w:rsidR="002315C4" w:rsidRPr="00A50B65" w:rsidRDefault="002315C4" w:rsidP="004606AD">
            <w:pPr>
              <w:rPr>
                <w:rFonts w:asciiTheme="majorHAnsi" w:hAnsiTheme="majorHAnsi" w:cstheme="majorHAnsi"/>
                <w:sz w:val="26"/>
                <w:szCs w:val="26"/>
              </w:rPr>
            </w:pPr>
          </w:p>
        </w:tc>
      </w:tr>
      <w:tr w:rsidR="00ED5D2C" w:rsidRPr="00A50B65" w14:paraId="3E1F7253" w14:textId="77777777" w:rsidTr="00ED5D2C">
        <w:trPr>
          <w:jc w:val="center"/>
        </w:trPr>
        <w:tc>
          <w:tcPr>
            <w:tcW w:w="2088" w:type="dxa"/>
            <w:tcMar>
              <w:top w:w="45" w:type="dxa"/>
              <w:left w:w="70" w:type="dxa"/>
              <w:bottom w:w="45" w:type="dxa"/>
              <w:right w:w="70" w:type="dxa"/>
            </w:tcMar>
          </w:tcPr>
          <w:p w14:paraId="7E2868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F48277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thông báo validation trên form điện kế.</w:t>
            </w:r>
          </w:p>
        </w:tc>
      </w:tr>
    </w:tbl>
    <w:p w14:paraId="5771AF7F" w14:textId="77777777" w:rsidR="002315C4" w:rsidRPr="00A50B65" w:rsidRDefault="002315C4" w:rsidP="002315C4">
      <w:pPr>
        <w:rPr>
          <w:rFonts w:asciiTheme="majorHAnsi" w:hAnsiTheme="majorHAnsi" w:cstheme="majorHAnsi"/>
        </w:rPr>
      </w:pPr>
    </w:p>
    <w:p w14:paraId="3F6670B5" w14:textId="258070FC" w:rsidR="002315C4" w:rsidRPr="00A50B65" w:rsidRDefault="00963F27" w:rsidP="002315C4">
      <w:pPr>
        <w:keepNext/>
        <w:rPr>
          <w:rFonts w:asciiTheme="majorHAnsi" w:hAnsiTheme="majorHAnsi" w:cstheme="majorHAnsi"/>
        </w:rPr>
      </w:pPr>
      <w:r>
        <w:t>Bảng 53. Tìm điện kế tồn tại</w:t>
      </w:r>
    </w:p>
    <w:tbl>
      <w:tblPr>
        <w:tblStyle w:val="LiBang"/>
        <w:tblW w:w="0" w:type="auto"/>
        <w:jc w:val="center"/>
        <w:tblLook w:val="04A0" w:firstRow="1" w:lastRow="0" w:firstColumn="1" w:lastColumn="0" w:noHBand="0" w:noVBand="1"/>
      </w:tblPr>
      <w:tblGrid>
        <w:gridCol w:w="1806"/>
        <w:gridCol w:w="6965"/>
      </w:tblGrid>
      <w:tr w:rsidR="00ED5D2C" w:rsidRPr="00054485" w14:paraId="04A0F8EE" w14:textId="77777777" w:rsidTr="00ED5D2C">
        <w:trPr>
          <w:jc w:val="center"/>
        </w:trPr>
        <w:tc>
          <w:tcPr>
            <w:tcW w:w="2088" w:type="dxa"/>
            <w:tcMar>
              <w:top w:w="45" w:type="dxa"/>
              <w:left w:w="70" w:type="dxa"/>
              <w:bottom w:w="45" w:type="dxa"/>
              <w:right w:w="70" w:type="dxa"/>
            </w:tcMar>
          </w:tcPr>
          <w:p w14:paraId="57FE93D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5C7B636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dùng mã mẫu 00000012</w:t>
            </w:r>
          </w:p>
        </w:tc>
      </w:tr>
      <w:tr w:rsidR="00ED5D2C" w:rsidRPr="00A50B65" w14:paraId="3222CBDB" w14:textId="77777777" w:rsidTr="00ED5D2C">
        <w:trPr>
          <w:jc w:val="center"/>
        </w:trPr>
        <w:tc>
          <w:tcPr>
            <w:tcW w:w="2088" w:type="dxa"/>
            <w:tcMar>
              <w:top w:w="45" w:type="dxa"/>
              <w:left w:w="70" w:type="dxa"/>
              <w:bottom w:w="45" w:type="dxa"/>
              <w:right w:w="70" w:type="dxa"/>
            </w:tcMar>
          </w:tcPr>
          <w:p w14:paraId="2E7A70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2A44F2C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điện kế 00000012</w:t>
            </w:r>
          </w:p>
        </w:tc>
      </w:tr>
      <w:tr w:rsidR="00ED5D2C" w:rsidRPr="00054485" w14:paraId="68E75BCC" w14:textId="77777777" w:rsidTr="00ED5D2C">
        <w:trPr>
          <w:jc w:val="center"/>
        </w:trPr>
        <w:tc>
          <w:tcPr>
            <w:tcW w:w="2088" w:type="dxa"/>
            <w:tcMar>
              <w:top w:w="45" w:type="dxa"/>
              <w:left w:w="70" w:type="dxa"/>
              <w:bottom w:w="45" w:type="dxa"/>
              <w:right w:w="70" w:type="dxa"/>
            </w:tcMar>
          </w:tcPr>
          <w:p w14:paraId="7BF36B4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4681B2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tra cứu điện kế → nhập mã → tìm</w:t>
            </w:r>
          </w:p>
        </w:tc>
      </w:tr>
      <w:tr w:rsidR="00ED5D2C" w:rsidRPr="00054485" w14:paraId="029020B9" w14:textId="77777777" w:rsidTr="00ED5D2C">
        <w:trPr>
          <w:jc w:val="center"/>
        </w:trPr>
        <w:tc>
          <w:tcPr>
            <w:tcW w:w="2088" w:type="dxa"/>
            <w:tcMar>
              <w:top w:w="45" w:type="dxa"/>
              <w:left w:w="70" w:type="dxa"/>
              <w:bottom w:w="45" w:type="dxa"/>
              <w:right w:w="70" w:type="dxa"/>
            </w:tcMar>
          </w:tcPr>
          <w:p w14:paraId="0EB981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DB4222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đúng điện kế và khách hàng liên quan.</w:t>
            </w:r>
          </w:p>
        </w:tc>
      </w:tr>
      <w:tr w:rsidR="00ED5D2C" w:rsidRPr="00A50B65" w14:paraId="35E11B89" w14:textId="77777777" w:rsidTr="00ED5D2C">
        <w:trPr>
          <w:jc w:val="center"/>
        </w:trPr>
        <w:tc>
          <w:tcPr>
            <w:tcW w:w="2088" w:type="dxa"/>
            <w:tcMar>
              <w:top w:w="45" w:type="dxa"/>
              <w:left w:w="70" w:type="dxa"/>
              <w:bottom w:w="45" w:type="dxa"/>
              <w:right w:w="70" w:type="dxa"/>
            </w:tcMar>
          </w:tcPr>
          <w:p w14:paraId="6E43FCC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414602A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CBF4D4D" w14:textId="77777777" w:rsidTr="00ED5D2C">
        <w:trPr>
          <w:jc w:val="center"/>
        </w:trPr>
        <w:tc>
          <w:tcPr>
            <w:tcW w:w="2088" w:type="dxa"/>
            <w:tcMar>
              <w:top w:w="45" w:type="dxa"/>
              <w:left w:w="70" w:type="dxa"/>
              <w:bottom w:w="45" w:type="dxa"/>
              <w:right w:w="70" w:type="dxa"/>
            </w:tcMar>
          </w:tcPr>
          <w:p w14:paraId="17EA203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BE21EA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36D28CA" w14:textId="77777777" w:rsidTr="00ED5D2C">
        <w:trPr>
          <w:jc w:val="center"/>
        </w:trPr>
        <w:tc>
          <w:tcPr>
            <w:tcW w:w="2088" w:type="dxa"/>
            <w:tcMar>
              <w:top w:w="45" w:type="dxa"/>
              <w:left w:w="70" w:type="dxa"/>
              <w:bottom w:w="45" w:type="dxa"/>
              <w:right w:w="70" w:type="dxa"/>
            </w:tcMar>
          </w:tcPr>
          <w:p w14:paraId="520572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5FC845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Tra cứu điện kế 00000014 trả về đúng điện kế thuộc khách hàng 10.</w:t>
            </w:r>
          </w:p>
        </w:tc>
      </w:tr>
      <w:tr w:rsidR="00ED5D2C" w:rsidRPr="00A50B65" w14:paraId="0ABB3855" w14:textId="77777777" w:rsidTr="00ED5D2C">
        <w:trPr>
          <w:jc w:val="center"/>
        </w:trPr>
        <w:tc>
          <w:tcPr>
            <w:tcW w:w="2088" w:type="dxa"/>
            <w:tcMar>
              <w:top w:w="45" w:type="dxa"/>
              <w:left w:w="70" w:type="dxa"/>
              <w:bottom w:w="45" w:type="dxa"/>
              <w:right w:w="70" w:type="dxa"/>
            </w:tcMar>
          </w:tcPr>
          <w:p w14:paraId="7DC28F8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2C09B03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077AAAC0" w14:textId="77777777" w:rsidTr="00ED5D2C">
        <w:trPr>
          <w:jc w:val="center"/>
        </w:trPr>
        <w:tc>
          <w:tcPr>
            <w:tcW w:w="2088" w:type="dxa"/>
            <w:tcMar>
              <w:top w:w="45" w:type="dxa"/>
              <w:left w:w="70" w:type="dxa"/>
              <w:bottom w:w="45" w:type="dxa"/>
              <w:right w:w="70" w:type="dxa"/>
            </w:tcMar>
          </w:tcPr>
          <w:p w14:paraId="4B6CC76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729BE6A" w14:textId="77777777" w:rsidR="002315C4" w:rsidRPr="00A50B65" w:rsidRDefault="002315C4" w:rsidP="004606AD">
            <w:pPr>
              <w:rPr>
                <w:rFonts w:asciiTheme="majorHAnsi" w:hAnsiTheme="majorHAnsi" w:cstheme="majorHAnsi"/>
                <w:sz w:val="26"/>
                <w:szCs w:val="26"/>
              </w:rPr>
            </w:pPr>
          </w:p>
        </w:tc>
      </w:tr>
      <w:tr w:rsidR="00ED5D2C" w:rsidRPr="00054485" w14:paraId="2FDCDF78" w14:textId="77777777" w:rsidTr="00ED5D2C">
        <w:trPr>
          <w:jc w:val="center"/>
        </w:trPr>
        <w:tc>
          <w:tcPr>
            <w:tcW w:w="2088" w:type="dxa"/>
            <w:tcMar>
              <w:top w:w="45" w:type="dxa"/>
              <w:left w:w="70" w:type="dxa"/>
              <w:bottom w:w="45" w:type="dxa"/>
              <w:right w:w="70" w:type="dxa"/>
            </w:tcMar>
          </w:tcPr>
          <w:p w14:paraId="07F52A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3758E3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Đối chiếu mã điện kế và thông tin khách hàng trên giao diện.</w:t>
            </w:r>
          </w:p>
        </w:tc>
      </w:tr>
    </w:tbl>
    <w:p w14:paraId="4775C720" w14:textId="77777777" w:rsidR="002315C4" w:rsidRPr="00A50B65" w:rsidRDefault="002315C4" w:rsidP="002315C4">
      <w:pPr>
        <w:rPr>
          <w:rFonts w:asciiTheme="majorHAnsi" w:hAnsiTheme="majorHAnsi" w:cstheme="majorHAnsi"/>
          <w:lang w:val="vi-VN"/>
        </w:rPr>
      </w:pPr>
    </w:p>
    <w:p w14:paraId="0C64E9E0" w14:textId="0AAD80C6" w:rsidR="002315C4" w:rsidRPr="00A50B65" w:rsidRDefault="00963F27" w:rsidP="002315C4">
      <w:pPr>
        <w:keepNext/>
        <w:rPr>
          <w:rFonts w:asciiTheme="majorHAnsi" w:hAnsiTheme="majorHAnsi" w:cstheme="majorHAnsi"/>
          <w:lang w:val="vi-VN"/>
        </w:rPr>
      </w:pPr>
      <w:r w:rsidRPr="00054485">
        <w:rPr>
          <w:lang w:val="vi-VN"/>
        </w:rPr>
        <w:lastRenderedPageBreak/>
        <w:t>Bảng 54. Tìm điện kế không tồn tại / để trống</w:t>
      </w:r>
    </w:p>
    <w:tbl>
      <w:tblPr>
        <w:tblStyle w:val="LiBang"/>
        <w:tblW w:w="0" w:type="auto"/>
        <w:jc w:val="center"/>
        <w:tblLook w:val="04A0" w:firstRow="1" w:lastRow="0" w:firstColumn="1" w:lastColumn="0" w:noHBand="0" w:noVBand="1"/>
      </w:tblPr>
      <w:tblGrid>
        <w:gridCol w:w="1773"/>
        <w:gridCol w:w="6998"/>
      </w:tblGrid>
      <w:tr w:rsidR="00ED5D2C" w:rsidRPr="00054485" w14:paraId="13DC5415" w14:textId="77777777" w:rsidTr="00ED5D2C">
        <w:trPr>
          <w:jc w:val="center"/>
        </w:trPr>
        <w:tc>
          <w:tcPr>
            <w:tcW w:w="2088" w:type="dxa"/>
            <w:tcMar>
              <w:top w:w="45" w:type="dxa"/>
              <w:left w:w="70" w:type="dxa"/>
              <w:bottom w:w="45" w:type="dxa"/>
              <w:right w:w="70" w:type="dxa"/>
            </w:tcMar>
          </w:tcPr>
          <w:p w14:paraId="166CE24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6A31CEE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trang tra cứu</w:t>
            </w:r>
          </w:p>
        </w:tc>
      </w:tr>
      <w:tr w:rsidR="00ED5D2C" w:rsidRPr="00A50B65" w14:paraId="57C02646" w14:textId="77777777" w:rsidTr="00ED5D2C">
        <w:trPr>
          <w:jc w:val="center"/>
        </w:trPr>
        <w:tc>
          <w:tcPr>
            <w:tcW w:w="2088" w:type="dxa"/>
            <w:tcMar>
              <w:top w:w="45" w:type="dxa"/>
              <w:left w:w="70" w:type="dxa"/>
              <w:bottom w:w="45" w:type="dxa"/>
              <w:right w:w="70" w:type="dxa"/>
            </w:tcMar>
          </w:tcPr>
          <w:p w14:paraId="0692786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3C20F76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DK_KHONG_CO hoặc rỗng</w:t>
            </w:r>
          </w:p>
        </w:tc>
      </w:tr>
      <w:tr w:rsidR="00ED5D2C" w:rsidRPr="00054485" w14:paraId="03FD1CF3" w14:textId="77777777" w:rsidTr="00ED5D2C">
        <w:trPr>
          <w:jc w:val="center"/>
        </w:trPr>
        <w:tc>
          <w:tcPr>
            <w:tcW w:w="2088" w:type="dxa"/>
            <w:tcMar>
              <w:top w:w="45" w:type="dxa"/>
              <w:left w:w="70" w:type="dxa"/>
              <w:bottom w:w="45" w:type="dxa"/>
              <w:right w:w="70" w:type="dxa"/>
            </w:tcMar>
          </w:tcPr>
          <w:p w14:paraId="01892EF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6DA690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Tìm với mã không tồn tại rồi thử để trống</w:t>
            </w:r>
          </w:p>
        </w:tc>
      </w:tr>
      <w:tr w:rsidR="00ED5D2C" w:rsidRPr="00054485" w14:paraId="75585707" w14:textId="77777777" w:rsidTr="00ED5D2C">
        <w:trPr>
          <w:jc w:val="center"/>
        </w:trPr>
        <w:tc>
          <w:tcPr>
            <w:tcW w:w="2088" w:type="dxa"/>
            <w:tcMar>
              <w:top w:w="45" w:type="dxa"/>
              <w:left w:w="70" w:type="dxa"/>
              <w:bottom w:w="45" w:type="dxa"/>
              <w:right w:w="70" w:type="dxa"/>
            </w:tcMar>
          </w:tcPr>
          <w:p w14:paraId="204C539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B3041C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trả nhầm dữ liệu; hiển thị kết quả rỗng hoặc nhắc nhập mã.</w:t>
            </w:r>
          </w:p>
        </w:tc>
      </w:tr>
      <w:tr w:rsidR="00ED5D2C" w:rsidRPr="00A50B65" w14:paraId="1CDCC6D1" w14:textId="77777777" w:rsidTr="00ED5D2C">
        <w:trPr>
          <w:jc w:val="center"/>
        </w:trPr>
        <w:tc>
          <w:tcPr>
            <w:tcW w:w="2088" w:type="dxa"/>
            <w:tcMar>
              <w:top w:w="45" w:type="dxa"/>
              <w:left w:w="70" w:type="dxa"/>
              <w:bottom w:w="45" w:type="dxa"/>
              <w:right w:w="70" w:type="dxa"/>
            </w:tcMar>
          </w:tcPr>
          <w:p w14:paraId="590FA70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4887CD5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66174E7" w14:textId="77777777" w:rsidTr="00ED5D2C">
        <w:trPr>
          <w:jc w:val="center"/>
        </w:trPr>
        <w:tc>
          <w:tcPr>
            <w:tcW w:w="2088" w:type="dxa"/>
            <w:tcMar>
              <w:top w:w="45" w:type="dxa"/>
              <w:left w:w="70" w:type="dxa"/>
              <w:bottom w:w="45" w:type="dxa"/>
              <w:right w:w="70" w:type="dxa"/>
            </w:tcMar>
          </w:tcPr>
          <w:p w14:paraId="5CC3F55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4A844B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6E8BAEE" w14:textId="77777777" w:rsidTr="00ED5D2C">
        <w:trPr>
          <w:jc w:val="center"/>
        </w:trPr>
        <w:tc>
          <w:tcPr>
            <w:tcW w:w="2088" w:type="dxa"/>
            <w:tcMar>
              <w:top w:w="45" w:type="dxa"/>
              <w:left w:w="70" w:type="dxa"/>
              <w:bottom w:w="45" w:type="dxa"/>
              <w:right w:w="70" w:type="dxa"/>
            </w:tcMar>
          </w:tcPr>
          <w:p w14:paraId="03CE99E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7F2566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DK_KHONG_CO không trả về điện kế; tìm rỗng hiển thị yêu cầu nhập mã/kết quả phù hợp, không trả nhầm bản ghi.</w:t>
            </w:r>
          </w:p>
        </w:tc>
      </w:tr>
      <w:tr w:rsidR="00ED5D2C" w:rsidRPr="00A50B65" w14:paraId="2BE41719" w14:textId="77777777" w:rsidTr="00ED5D2C">
        <w:trPr>
          <w:jc w:val="center"/>
        </w:trPr>
        <w:tc>
          <w:tcPr>
            <w:tcW w:w="2088" w:type="dxa"/>
            <w:tcMar>
              <w:top w:w="45" w:type="dxa"/>
              <w:left w:w="70" w:type="dxa"/>
              <w:bottom w:w="45" w:type="dxa"/>
              <w:right w:w="70" w:type="dxa"/>
            </w:tcMar>
          </w:tcPr>
          <w:p w14:paraId="7958015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40377DD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705E98E4" w14:textId="77777777" w:rsidTr="00ED5D2C">
        <w:trPr>
          <w:jc w:val="center"/>
        </w:trPr>
        <w:tc>
          <w:tcPr>
            <w:tcW w:w="2088" w:type="dxa"/>
            <w:tcMar>
              <w:top w:w="45" w:type="dxa"/>
              <w:left w:w="70" w:type="dxa"/>
              <w:bottom w:w="45" w:type="dxa"/>
              <w:right w:w="70" w:type="dxa"/>
            </w:tcMar>
          </w:tcPr>
          <w:p w14:paraId="6856DA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6F8C306" w14:textId="77777777" w:rsidR="002315C4" w:rsidRPr="00A50B65" w:rsidRDefault="002315C4" w:rsidP="004606AD">
            <w:pPr>
              <w:rPr>
                <w:rFonts w:asciiTheme="majorHAnsi" w:hAnsiTheme="majorHAnsi" w:cstheme="majorHAnsi"/>
                <w:sz w:val="26"/>
                <w:szCs w:val="26"/>
              </w:rPr>
            </w:pPr>
          </w:p>
        </w:tc>
      </w:tr>
      <w:tr w:rsidR="00ED5D2C" w:rsidRPr="00054485" w14:paraId="7597CBB6" w14:textId="77777777" w:rsidTr="00ED5D2C">
        <w:trPr>
          <w:jc w:val="center"/>
        </w:trPr>
        <w:tc>
          <w:tcPr>
            <w:tcW w:w="2088" w:type="dxa"/>
            <w:tcMar>
              <w:top w:w="45" w:type="dxa"/>
              <w:left w:w="70" w:type="dxa"/>
              <w:bottom w:w="45" w:type="dxa"/>
              <w:right w:w="70" w:type="dxa"/>
            </w:tcMar>
          </w:tcPr>
          <w:p w14:paraId="781C494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033282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trực tiếp form tra cứu điện kế.</w:t>
            </w:r>
          </w:p>
        </w:tc>
      </w:tr>
    </w:tbl>
    <w:p w14:paraId="5B6EEED7" w14:textId="77777777" w:rsidR="002315C4" w:rsidRPr="00A50B65" w:rsidRDefault="002315C4" w:rsidP="002315C4">
      <w:pPr>
        <w:rPr>
          <w:rFonts w:asciiTheme="majorHAnsi" w:hAnsiTheme="majorHAnsi" w:cstheme="majorHAnsi"/>
          <w:lang w:val="vi-VN"/>
        </w:rPr>
      </w:pPr>
    </w:p>
    <w:p w14:paraId="49CD9355" w14:textId="705997FA" w:rsidR="002315C4" w:rsidRPr="00A50B65" w:rsidRDefault="00963F27" w:rsidP="002315C4">
      <w:pPr>
        <w:keepNext/>
        <w:rPr>
          <w:rFonts w:asciiTheme="majorHAnsi" w:hAnsiTheme="majorHAnsi" w:cstheme="majorHAnsi"/>
          <w:lang w:val="vi-VN"/>
        </w:rPr>
      </w:pPr>
      <w:r w:rsidRPr="00054485">
        <w:rPr>
          <w:lang w:val="vi-VN"/>
        </w:rPr>
        <w:t>Bảng 55. Sửa thông tin điện kế</w:t>
      </w:r>
    </w:p>
    <w:tbl>
      <w:tblPr>
        <w:tblStyle w:val="LiBang"/>
        <w:tblW w:w="0" w:type="auto"/>
        <w:jc w:val="center"/>
        <w:tblLook w:val="04A0" w:firstRow="1" w:lastRow="0" w:firstColumn="1" w:lastColumn="0" w:noHBand="0" w:noVBand="1"/>
      </w:tblPr>
      <w:tblGrid>
        <w:gridCol w:w="1806"/>
        <w:gridCol w:w="6965"/>
      </w:tblGrid>
      <w:tr w:rsidR="00ED5D2C" w:rsidRPr="00A50B65" w14:paraId="332B9239" w14:textId="77777777" w:rsidTr="00ED5D2C">
        <w:trPr>
          <w:jc w:val="center"/>
        </w:trPr>
        <w:tc>
          <w:tcPr>
            <w:tcW w:w="2088" w:type="dxa"/>
            <w:tcMar>
              <w:top w:w="45" w:type="dxa"/>
              <w:left w:w="70" w:type="dxa"/>
              <w:bottom w:w="45" w:type="dxa"/>
              <w:right w:w="70" w:type="dxa"/>
            </w:tcMar>
          </w:tcPr>
          <w:p w14:paraId="6E9A0CE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6EED34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điện kế test</w:t>
            </w:r>
          </w:p>
        </w:tc>
      </w:tr>
      <w:tr w:rsidR="00ED5D2C" w:rsidRPr="00054485" w14:paraId="6FB2568E" w14:textId="77777777" w:rsidTr="00ED5D2C">
        <w:trPr>
          <w:jc w:val="center"/>
        </w:trPr>
        <w:tc>
          <w:tcPr>
            <w:tcW w:w="2088" w:type="dxa"/>
            <w:tcMar>
              <w:top w:w="45" w:type="dxa"/>
              <w:left w:w="70" w:type="dxa"/>
              <w:bottom w:w="45" w:type="dxa"/>
              <w:right w:w="70" w:type="dxa"/>
            </w:tcMar>
          </w:tcPr>
          <w:p w14:paraId="2995693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3F2ABB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Đổi mô tả/trạng thái/ngày hợp lệ</w:t>
            </w:r>
          </w:p>
        </w:tc>
      </w:tr>
      <w:tr w:rsidR="00ED5D2C" w:rsidRPr="00054485" w14:paraId="34B06E21" w14:textId="77777777" w:rsidTr="00ED5D2C">
        <w:trPr>
          <w:jc w:val="center"/>
        </w:trPr>
        <w:tc>
          <w:tcPr>
            <w:tcW w:w="2088" w:type="dxa"/>
            <w:tcMar>
              <w:top w:w="45" w:type="dxa"/>
              <w:left w:w="70" w:type="dxa"/>
              <w:bottom w:w="45" w:type="dxa"/>
              <w:right w:w="70" w:type="dxa"/>
            </w:tcMar>
          </w:tcPr>
          <w:p w14:paraId="27AF85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3B227E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sửa điện kế → thay đổi → lưu → tải lại</w:t>
            </w:r>
          </w:p>
        </w:tc>
      </w:tr>
      <w:tr w:rsidR="00ED5D2C" w:rsidRPr="00054485" w14:paraId="51D48658" w14:textId="77777777" w:rsidTr="00ED5D2C">
        <w:trPr>
          <w:jc w:val="center"/>
        </w:trPr>
        <w:tc>
          <w:tcPr>
            <w:tcW w:w="2088" w:type="dxa"/>
            <w:tcMar>
              <w:top w:w="45" w:type="dxa"/>
              <w:left w:w="70" w:type="dxa"/>
              <w:bottom w:w="45" w:type="dxa"/>
              <w:right w:w="70" w:type="dxa"/>
            </w:tcMar>
          </w:tcPr>
          <w:p w14:paraId="6F7DB2D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442CD8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Thông tin mới được lưu đúng; không thay đổi nhầm điện kế.</w:t>
            </w:r>
          </w:p>
        </w:tc>
      </w:tr>
      <w:tr w:rsidR="00ED5D2C" w:rsidRPr="00A50B65" w14:paraId="77EC7162" w14:textId="77777777" w:rsidTr="00ED5D2C">
        <w:trPr>
          <w:jc w:val="center"/>
        </w:trPr>
        <w:tc>
          <w:tcPr>
            <w:tcW w:w="2088" w:type="dxa"/>
            <w:tcMar>
              <w:top w:w="45" w:type="dxa"/>
              <w:left w:w="70" w:type="dxa"/>
              <w:bottom w:w="45" w:type="dxa"/>
              <w:right w:w="70" w:type="dxa"/>
            </w:tcMar>
          </w:tcPr>
          <w:p w14:paraId="6132BBE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2606AC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3F9635E" w14:textId="77777777" w:rsidTr="00ED5D2C">
        <w:trPr>
          <w:jc w:val="center"/>
        </w:trPr>
        <w:tc>
          <w:tcPr>
            <w:tcW w:w="2088" w:type="dxa"/>
            <w:tcMar>
              <w:top w:w="45" w:type="dxa"/>
              <w:left w:w="70" w:type="dxa"/>
              <w:bottom w:w="45" w:type="dxa"/>
              <w:right w:w="70" w:type="dxa"/>
            </w:tcMar>
          </w:tcPr>
          <w:p w14:paraId="44C6C5C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89EED1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4943BDC" w14:textId="77777777" w:rsidTr="00ED5D2C">
        <w:trPr>
          <w:jc w:val="center"/>
        </w:trPr>
        <w:tc>
          <w:tcPr>
            <w:tcW w:w="2088" w:type="dxa"/>
            <w:tcMar>
              <w:top w:w="45" w:type="dxa"/>
              <w:left w:w="70" w:type="dxa"/>
              <w:bottom w:w="45" w:type="dxa"/>
              <w:right w:w="70" w:type="dxa"/>
            </w:tcMar>
          </w:tcPr>
          <w:p w14:paraId="3165DDD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BFC995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Đổi mô tả điện kế test 00000030 thành “QA meter updated for test”; giao diện báo sửa thành công và hiển thị mô tả mới.</w:t>
            </w:r>
          </w:p>
        </w:tc>
      </w:tr>
      <w:tr w:rsidR="00ED5D2C" w:rsidRPr="00A50B65" w14:paraId="2A8EB6A5" w14:textId="77777777" w:rsidTr="00ED5D2C">
        <w:trPr>
          <w:jc w:val="center"/>
        </w:trPr>
        <w:tc>
          <w:tcPr>
            <w:tcW w:w="2088" w:type="dxa"/>
            <w:tcMar>
              <w:top w:w="45" w:type="dxa"/>
              <w:left w:w="70" w:type="dxa"/>
              <w:bottom w:w="45" w:type="dxa"/>
              <w:right w:w="70" w:type="dxa"/>
            </w:tcMar>
          </w:tcPr>
          <w:p w14:paraId="15C92DC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1EF0B3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EB5FE34" w14:textId="77777777" w:rsidTr="00ED5D2C">
        <w:trPr>
          <w:jc w:val="center"/>
        </w:trPr>
        <w:tc>
          <w:tcPr>
            <w:tcW w:w="2088" w:type="dxa"/>
            <w:tcMar>
              <w:top w:w="45" w:type="dxa"/>
              <w:left w:w="70" w:type="dxa"/>
              <w:bottom w:w="45" w:type="dxa"/>
              <w:right w:w="70" w:type="dxa"/>
            </w:tcMar>
          </w:tcPr>
          <w:p w14:paraId="4001941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179BCA8B" w14:textId="77777777" w:rsidR="002315C4" w:rsidRPr="00A50B65" w:rsidRDefault="002315C4" w:rsidP="004606AD">
            <w:pPr>
              <w:rPr>
                <w:rFonts w:asciiTheme="majorHAnsi" w:hAnsiTheme="majorHAnsi" w:cstheme="majorHAnsi"/>
                <w:sz w:val="26"/>
                <w:szCs w:val="26"/>
              </w:rPr>
            </w:pPr>
          </w:p>
        </w:tc>
      </w:tr>
      <w:tr w:rsidR="00ED5D2C" w:rsidRPr="00054485" w14:paraId="7D3CEC35" w14:textId="77777777" w:rsidTr="00ED5D2C">
        <w:trPr>
          <w:jc w:val="center"/>
        </w:trPr>
        <w:tc>
          <w:tcPr>
            <w:tcW w:w="2088" w:type="dxa"/>
            <w:tcMar>
              <w:top w:w="45" w:type="dxa"/>
              <w:left w:w="70" w:type="dxa"/>
              <w:bottom w:w="45" w:type="dxa"/>
              <w:right w:w="70" w:type="dxa"/>
            </w:tcMar>
          </w:tcPr>
          <w:p w14:paraId="36E5E43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C70C4D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Điện kế test được xóa sau khi hoàn tất ca sửa.</w:t>
            </w:r>
          </w:p>
        </w:tc>
      </w:tr>
    </w:tbl>
    <w:p w14:paraId="253EA79D" w14:textId="77777777" w:rsidR="002315C4" w:rsidRPr="00A50B65" w:rsidRDefault="002315C4" w:rsidP="002315C4">
      <w:pPr>
        <w:rPr>
          <w:rFonts w:asciiTheme="majorHAnsi" w:hAnsiTheme="majorHAnsi" w:cstheme="majorHAnsi"/>
          <w:lang w:val="vi-VN"/>
        </w:rPr>
      </w:pPr>
    </w:p>
    <w:p w14:paraId="6FB0FD56" w14:textId="43D5CCB2" w:rsidR="002315C4" w:rsidRPr="00A50B65" w:rsidRDefault="00963F27" w:rsidP="002315C4">
      <w:pPr>
        <w:keepNext/>
        <w:rPr>
          <w:rFonts w:asciiTheme="majorHAnsi" w:hAnsiTheme="majorHAnsi" w:cstheme="majorHAnsi"/>
          <w:lang w:val="vi-VN"/>
        </w:rPr>
      </w:pPr>
      <w:r w:rsidRPr="00054485">
        <w:rPr>
          <w:lang w:val="vi-VN"/>
        </w:rPr>
        <w:lastRenderedPageBreak/>
        <w:t>Bảng 56. Xóa điện kế không có hóa đơn liên kết</w:t>
      </w:r>
    </w:p>
    <w:tbl>
      <w:tblPr>
        <w:tblStyle w:val="LiBang"/>
        <w:tblW w:w="0" w:type="auto"/>
        <w:jc w:val="center"/>
        <w:tblLook w:val="04A0" w:firstRow="1" w:lastRow="0" w:firstColumn="1" w:lastColumn="0" w:noHBand="0" w:noVBand="1"/>
      </w:tblPr>
      <w:tblGrid>
        <w:gridCol w:w="1806"/>
        <w:gridCol w:w="6965"/>
      </w:tblGrid>
      <w:tr w:rsidR="00ED5D2C" w:rsidRPr="00054485" w14:paraId="1FB4AFB7" w14:textId="77777777" w:rsidTr="00ED5D2C">
        <w:trPr>
          <w:jc w:val="center"/>
        </w:trPr>
        <w:tc>
          <w:tcPr>
            <w:tcW w:w="2088" w:type="dxa"/>
            <w:tcMar>
              <w:top w:w="45" w:type="dxa"/>
              <w:left w:w="70" w:type="dxa"/>
              <w:bottom w:w="45" w:type="dxa"/>
              <w:right w:w="70" w:type="dxa"/>
            </w:tcMar>
          </w:tcPr>
          <w:p w14:paraId="73F3BB2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685F00F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điện kế test chưa phát sinh hóa đơn</w:t>
            </w:r>
          </w:p>
        </w:tc>
      </w:tr>
      <w:tr w:rsidR="00ED5D2C" w:rsidRPr="00A50B65" w14:paraId="56B5E36F" w14:textId="77777777" w:rsidTr="00ED5D2C">
        <w:trPr>
          <w:jc w:val="center"/>
        </w:trPr>
        <w:tc>
          <w:tcPr>
            <w:tcW w:w="2088" w:type="dxa"/>
            <w:tcMar>
              <w:top w:w="45" w:type="dxa"/>
              <w:left w:w="70" w:type="dxa"/>
              <w:bottom w:w="45" w:type="dxa"/>
              <w:right w:w="70" w:type="dxa"/>
            </w:tcMar>
          </w:tcPr>
          <w:p w14:paraId="71C5CAD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C04296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điện kế test</w:t>
            </w:r>
          </w:p>
        </w:tc>
      </w:tr>
      <w:tr w:rsidR="00ED5D2C" w:rsidRPr="00054485" w14:paraId="730E3D2D" w14:textId="77777777" w:rsidTr="00ED5D2C">
        <w:trPr>
          <w:jc w:val="center"/>
        </w:trPr>
        <w:tc>
          <w:tcPr>
            <w:tcW w:w="2088" w:type="dxa"/>
            <w:tcMar>
              <w:top w:w="45" w:type="dxa"/>
              <w:left w:w="70" w:type="dxa"/>
              <w:bottom w:w="45" w:type="dxa"/>
              <w:right w:w="70" w:type="dxa"/>
            </w:tcMar>
          </w:tcPr>
          <w:p w14:paraId="1AE2F2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F8EC45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Xóa điện kế → xác nhận → tìm lại</w:t>
            </w:r>
          </w:p>
        </w:tc>
      </w:tr>
      <w:tr w:rsidR="00ED5D2C" w:rsidRPr="00054485" w14:paraId="0366020B" w14:textId="77777777" w:rsidTr="00ED5D2C">
        <w:trPr>
          <w:jc w:val="center"/>
        </w:trPr>
        <w:tc>
          <w:tcPr>
            <w:tcW w:w="2088" w:type="dxa"/>
            <w:tcMar>
              <w:top w:w="45" w:type="dxa"/>
              <w:left w:w="70" w:type="dxa"/>
              <w:bottom w:w="45" w:type="dxa"/>
              <w:right w:w="70" w:type="dxa"/>
            </w:tcMar>
          </w:tcPr>
          <w:p w14:paraId="044DDAD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9D033F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Điện kế bị xóa nếu cho phép; danh sách cập nhật.</w:t>
            </w:r>
          </w:p>
        </w:tc>
      </w:tr>
      <w:tr w:rsidR="00ED5D2C" w:rsidRPr="00A50B65" w14:paraId="311547F7" w14:textId="77777777" w:rsidTr="00ED5D2C">
        <w:trPr>
          <w:jc w:val="center"/>
        </w:trPr>
        <w:tc>
          <w:tcPr>
            <w:tcW w:w="2088" w:type="dxa"/>
            <w:tcMar>
              <w:top w:w="45" w:type="dxa"/>
              <w:left w:w="70" w:type="dxa"/>
              <w:bottom w:w="45" w:type="dxa"/>
              <w:right w:w="70" w:type="dxa"/>
            </w:tcMar>
          </w:tcPr>
          <w:p w14:paraId="7B6910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8B55F4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5650FCD" w14:textId="77777777" w:rsidTr="00ED5D2C">
        <w:trPr>
          <w:jc w:val="center"/>
        </w:trPr>
        <w:tc>
          <w:tcPr>
            <w:tcW w:w="2088" w:type="dxa"/>
            <w:tcMar>
              <w:top w:w="45" w:type="dxa"/>
              <w:left w:w="70" w:type="dxa"/>
              <w:bottom w:w="45" w:type="dxa"/>
              <w:right w:w="70" w:type="dxa"/>
            </w:tcMar>
          </w:tcPr>
          <w:p w14:paraId="18769D6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9816DF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8B84B1C" w14:textId="77777777" w:rsidTr="00ED5D2C">
        <w:trPr>
          <w:jc w:val="center"/>
        </w:trPr>
        <w:tc>
          <w:tcPr>
            <w:tcW w:w="2088" w:type="dxa"/>
            <w:tcMar>
              <w:top w:w="45" w:type="dxa"/>
              <w:left w:w="70" w:type="dxa"/>
              <w:bottom w:w="45" w:type="dxa"/>
              <w:right w:w="70" w:type="dxa"/>
            </w:tcMar>
          </w:tcPr>
          <w:p w14:paraId="611BE83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06A951E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Xóa điện kế test 00000030 được xác nhận thành công; bản ghi không còn sau khi tải lại.</w:t>
            </w:r>
          </w:p>
        </w:tc>
      </w:tr>
      <w:tr w:rsidR="00ED5D2C" w:rsidRPr="00A50B65" w14:paraId="0996385F" w14:textId="77777777" w:rsidTr="00ED5D2C">
        <w:trPr>
          <w:jc w:val="center"/>
        </w:trPr>
        <w:tc>
          <w:tcPr>
            <w:tcW w:w="2088" w:type="dxa"/>
            <w:tcMar>
              <w:top w:w="45" w:type="dxa"/>
              <w:left w:w="70" w:type="dxa"/>
              <w:bottom w:w="45" w:type="dxa"/>
              <w:right w:w="70" w:type="dxa"/>
            </w:tcMar>
          </w:tcPr>
          <w:p w14:paraId="4126477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49169D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1DB625F7" w14:textId="77777777" w:rsidTr="00ED5D2C">
        <w:trPr>
          <w:jc w:val="center"/>
        </w:trPr>
        <w:tc>
          <w:tcPr>
            <w:tcW w:w="2088" w:type="dxa"/>
            <w:tcMar>
              <w:top w:w="45" w:type="dxa"/>
              <w:left w:w="70" w:type="dxa"/>
              <w:bottom w:w="45" w:type="dxa"/>
              <w:right w:w="70" w:type="dxa"/>
            </w:tcMar>
          </w:tcPr>
          <w:p w14:paraId="62FD514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B23F68C" w14:textId="77777777" w:rsidR="002315C4" w:rsidRPr="00A50B65" w:rsidRDefault="002315C4" w:rsidP="004606AD">
            <w:pPr>
              <w:rPr>
                <w:rFonts w:asciiTheme="majorHAnsi" w:hAnsiTheme="majorHAnsi" w:cstheme="majorHAnsi"/>
                <w:sz w:val="26"/>
                <w:szCs w:val="26"/>
              </w:rPr>
            </w:pPr>
          </w:p>
        </w:tc>
      </w:tr>
      <w:tr w:rsidR="00ED5D2C" w:rsidRPr="00A50B65" w14:paraId="3F33CEB4" w14:textId="77777777" w:rsidTr="00ED5D2C">
        <w:trPr>
          <w:jc w:val="center"/>
        </w:trPr>
        <w:tc>
          <w:tcPr>
            <w:tcW w:w="2088" w:type="dxa"/>
            <w:tcMar>
              <w:top w:w="45" w:type="dxa"/>
              <w:left w:w="70" w:type="dxa"/>
              <w:bottom w:w="45" w:type="dxa"/>
              <w:right w:w="70" w:type="dxa"/>
            </w:tcMar>
          </w:tcPr>
          <w:p w14:paraId="6FDB24A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51B310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dọn bản ghi test khỏi database testdien.</w:t>
            </w:r>
          </w:p>
        </w:tc>
      </w:tr>
    </w:tbl>
    <w:p w14:paraId="418D92FA" w14:textId="77777777" w:rsidR="002315C4" w:rsidRPr="00A50B65" w:rsidRDefault="002315C4" w:rsidP="002315C4">
      <w:pPr>
        <w:rPr>
          <w:rFonts w:asciiTheme="majorHAnsi" w:hAnsiTheme="majorHAnsi" w:cstheme="majorHAnsi"/>
        </w:rPr>
      </w:pPr>
    </w:p>
    <w:p w14:paraId="6F4C5483" w14:textId="18CB5C88" w:rsidR="002315C4" w:rsidRPr="00A50B65" w:rsidRDefault="00963F27" w:rsidP="002315C4">
      <w:pPr>
        <w:keepNext/>
        <w:rPr>
          <w:rFonts w:asciiTheme="majorHAnsi" w:hAnsiTheme="majorHAnsi" w:cstheme="majorHAnsi"/>
        </w:rPr>
      </w:pPr>
      <w:r>
        <w:t>Bảng 57. Xóa điện kế đã phát sinh hóa đơn</w:t>
      </w:r>
    </w:p>
    <w:tbl>
      <w:tblPr>
        <w:tblStyle w:val="LiBang"/>
        <w:tblW w:w="0" w:type="auto"/>
        <w:jc w:val="center"/>
        <w:tblLook w:val="04A0" w:firstRow="1" w:lastRow="0" w:firstColumn="1" w:lastColumn="0" w:noHBand="0" w:noVBand="1"/>
      </w:tblPr>
      <w:tblGrid>
        <w:gridCol w:w="1806"/>
        <w:gridCol w:w="6965"/>
      </w:tblGrid>
      <w:tr w:rsidR="00ED5D2C" w:rsidRPr="00054485" w14:paraId="40585846" w14:textId="77777777" w:rsidTr="00ED5D2C">
        <w:trPr>
          <w:jc w:val="center"/>
        </w:trPr>
        <w:tc>
          <w:tcPr>
            <w:tcW w:w="2088" w:type="dxa"/>
            <w:tcMar>
              <w:top w:w="45" w:type="dxa"/>
              <w:left w:w="70" w:type="dxa"/>
              <w:bottom w:w="45" w:type="dxa"/>
              <w:right w:w="70" w:type="dxa"/>
            </w:tcMar>
          </w:tcPr>
          <w:p w14:paraId="5E5321A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63F958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DB kiểm thử; chọn điện kế có hóa đơn</w:t>
            </w:r>
          </w:p>
        </w:tc>
      </w:tr>
      <w:tr w:rsidR="00ED5D2C" w:rsidRPr="00054485" w14:paraId="6D18A615" w14:textId="77777777" w:rsidTr="00ED5D2C">
        <w:trPr>
          <w:jc w:val="center"/>
        </w:trPr>
        <w:tc>
          <w:tcPr>
            <w:tcW w:w="2088" w:type="dxa"/>
            <w:tcMar>
              <w:top w:w="45" w:type="dxa"/>
              <w:left w:w="70" w:type="dxa"/>
              <w:bottom w:w="45" w:type="dxa"/>
              <w:right w:w="70" w:type="dxa"/>
            </w:tcMar>
          </w:tcPr>
          <w:p w14:paraId="183F556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0BC912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điện kế đang có chi tiết hóa đơn</w:t>
            </w:r>
          </w:p>
        </w:tc>
      </w:tr>
      <w:tr w:rsidR="00ED5D2C" w:rsidRPr="00054485" w14:paraId="64DC31F3" w14:textId="77777777" w:rsidTr="00ED5D2C">
        <w:trPr>
          <w:jc w:val="center"/>
        </w:trPr>
        <w:tc>
          <w:tcPr>
            <w:tcW w:w="2088" w:type="dxa"/>
            <w:tcMar>
              <w:top w:w="45" w:type="dxa"/>
              <w:left w:w="70" w:type="dxa"/>
              <w:bottom w:w="45" w:type="dxa"/>
              <w:right w:w="70" w:type="dxa"/>
            </w:tcMar>
          </w:tcPr>
          <w:p w14:paraId="65A8609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78DC57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Thử xóa điện kế đã được dùng</w:t>
            </w:r>
          </w:p>
        </w:tc>
      </w:tr>
      <w:tr w:rsidR="00ED5D2C" w:rsidRPr="00054485" w14:paraId="5DBE20FA" w14:textId="77777777" w:rsidTr="00ED5D2C">
        <w:trPr>
          <w:jc w:val="center"/>
        </w:trPr>
        <w:tc>
          <w:tcPr>
            <w:tcW w:w="2088" w:type="dxa"/>
            <w:tcMar>
              <w:top w:w="45" w:type="dxa"/>
              <w:left w:w="70" w:type="dxa"/>
              <w:bottom w:w="45" w:type="dxa"/>
              <w:right w:w="70" w:type="dxa"/>
            </w:tcMar>
          </w:tcPr>
          <w:p w14:paraId="6E75366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1B5FD2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làm mất tính toàn vẹn lịch sử hóa đơn; báo lỗi hoặc từ chối theo ràng buộc.</w:t>
            </w:r>
          </w:p>
        </w:tc>
      </w:tr>
      <w:tr w:rsidR="00ED5D2C" w:rsidRPr="00A50B65" w14:paraId="2FA0FD30" w14:textId="77777777" w:rsidTr="00ED5D2C">
        <w:trPr>
          <w:jc w:val="center"/>
        </w:trPr>
        <w:tc>
          <w:tcPr>
            <w:tcW w:w="2088" w:type="dxa"/>
            <w:tcMar>
              <w:top w:w="45" w:type="dxa"/>
              <w:left w:w="70" w:type="dxa"/>
              <w:bottom w:w="45" w:type="dxa"/>
              <w:right w:w="70" w:type="dxa"/>
            </w:tcMar>
          </w:tcPr>
          <w:p w14:paraId="6204062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4F6D4F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640DF9D" w14:textId="77777777" w:rsidTr="00ED5D2C">
        <w:trPr>
          <w:jc w:val="center"/>
        </w:trPr>
        <w:tc>
          <w:tcPr>
            <w:tcW w:w="2088" w:type="dxa"/>
            <w:tcMar>
              <w:top w:w="45" w:type="dxa"/>
              <w:left w:w="70" w:type="dxa"/>
              <w:bottom w:w="45" w:type="dxa"/>
              <w:right w:w="70" w:type="dxa"/>
            </w:tcMar>
          </w:tcPr>
          <w:p w14:paraId="4E1DE11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B513A9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45C0C094" w14:textId="77777777" w:rsidTr="00ED5D2C">
        <w:trPr>
          <w:jc w:val="center"/>
        </w:trPr>
        <w:tc>
          <w:tcPr>
            <w:tcW w:w="2088" w:type="dxa"/>
            <w:tcMar>
              <w:top w:w="45" w:type="dxa"/>
              <w:left w:w="70" w:type="dxa"/>
              <w:bottom w:w="45" w:type="dxa"/>
              <w:right w:w="70" w:type="dxa"/>
            </w:tcMar>
          </w:tcPr>
          <w:p w14:paraId="21CF452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79CCF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thể xóa điện kế 00000014 đã có hóa đơn; giao diện nêu lý do và giữ nguyên dữ liệu liên kết.</w:t>
            </w:r>
          </w:p>
        </w:tc>
      </w:tr>
      <w:tr w:rsidR="00ED5D2C" w:rsidRPr="00A50B65" w14:paraId="462CC3BD" w14:textId="77777777" w:rsidTr="00ED5D2C">
        <w:trPr>
          <w:jc w:val="center"/>
        </w:trPr>
        <w:tc>
          <w:tcPr>
            <w:tcW w:w="2088" w:type="dxa"/>
            <w:tcMar>
              <w:top w:w="45" w:type="dxa"/>
              <w:left w:w="70" w:type="dxa"/>
              <w:bottom w:w="45" w:type="dxa"/>
              <w:right w:w="70" w:type="dxa"/>
            </w:tcMar>
          </w:tcPr>
          <w:p w14:paraId="0EA8BB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A3B0B4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01D58B32" w14:textId="77777777" w:rsidTr="00ED5D2C">
        <w:trPr>
          <w:jc w:val="center"/>
        </w:trPr>
        <w:tc>
          <w:tcPr>
            <w:tcW w:w="2088" w:type="dxa"/>
            <w:tcMar>
              <w:top w:w="45" w:type="dxa"/>
              <w:left w:w="70" w:type="dxa"/>
              <w:bottom w:w="45" w:type="dxa"/>
              <w:right w:w="70" w:type="dxa"/>
            </w:tcMar>
          </w:tcPr>
          <w:p w14:paraId="3E5E09C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8AA8C4F" w14:textId="77777777" w:rsidR="002315C4" w:rsidRPr="00A50B65" w:rsidRDefault="002315C4" w:rsidP="004606AD">
            <w:pPr>
              <w:rPr>
                <w:rFonts w:asciiTheme="majorHAnsi" w:hAnsiTheme="majorHAnsi" w:cstheme="majorHAnsi"/>
                <w:sz w:val="26"/>
                <w:szCs w:val="26"/>
              </w:rPr>
            </w:pPr>
          </w:p>
        </w:tc>
      </w:tr>
      <w:tr w:rsidR="00ED5D2C" w:rsidRPr="00054485" w14:paraId="47853DA6" w14:textId="77777777" w:rsidTr="00ED5D2C">
        <w:trPr>
          <w:jc w:val="center"/>
        </w:trPr>
        <w:tc>
          <w:tcPr>
            <w:tcW w:w="2088" w:type="dxa"/>
            <w:tcMar>
              <w:top w:w="45" w:type="dxa"/>
              <w:left w:w="70" w:type="dxa"/>
              <w:bottom w:w="45" w:type="dxa"/>
              <w:right w:w="70" w:type="dxa"/>
            </w:tcMar>
          </w:tcPr>
          <w:p w14:paraId="78499E2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3B44553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thông báo “Không thể xóa điện kế này do đã tồn tại hóa đơn.”</w:t>
            </w:r>
          </w:p>
        </w:tc>
      </w:tr>
    </w:tbl>
    <w:p w14:paraId="5D9AE504" w14:textId="77777777" w:rsidR="002315C4" w:rsidRPr="00A50B65" w:rsidRDefault="002315C4" w:rsidP="002315C4">
      <w:pPr>
        <w:rPr>
          <w:rFonts w:asciiTheme="majorHAnsi" w:hAnsiTheme="majorHAnsi" w:cstheme="majorHAnsi"/>
          <w:lang w:val="vi-VN"/>
        </w:rPr>
      </w:pPr>
    </w:p>
    <w:p w14:paraId="1A50B0E2" w14:textId="77777777" w:rsidR="002315C4" w:rsidRPr="00A50B65" w:rsidRDefault="002315C4" w:rsidP="002315C4">
      <w:pPr>
        <w:pStyle w:val="u2"/>
        <w:rPr>
          <w:rFonts w:asciiTheme="majorHAnsi" w:hAnsiTheme="majorHAnsi" w:cstheme="majorHAnsi"/>
          <w:b w:val="0"/>
          <w:bCs w:val="0"/>
          <w:lang w:val="vi-VN"/>
        </w:rPr>
      </w:pPr>
      <w:r w:rsidRPr="00054485">
        <w:rPr>
          <w:lang w:val="vi-VN"/>
        </w:rPr>
        <w:lastRenderedPageBreak/>
        <w:t>Bảng giá điện</w:t>
      </w:r>
    </w:p>
    <w:p w14:paraId="249E8D31" w14:textId="09DE9A80" w:rsidR="002315C4" w:rsidRPr="00A50B65" w:rsidRDefault="00963F27" w:rsidP="002315C4">
      <w:pPr>
        <w:keepNext/>
        <w:rPr>
          <w:rFonts w:asciiTheme="majorHAnsi" w:hAnsiTheme="majorHAnsi" w:cstheme="majorHAnsi"/>
          <w:lang w:val="vi-VN"/>
        </w:rPr>
      </w:pPr>
      <w:r w:rsidRPr="00054485">
        <w:rPr>
          <w:lang w:val="vi-VN"/>
        </w:rPr>
        <w:t>Bảng 58. Xem các bậc giá đã lưu</w:t>
      </w:r>
    </w:p>
    <w:tbl>
      <w:tblPr>
        <w:tblStyle w:val="LiBang"/>
        <w:tblW w:w="0" w:type="auto"/>
        <w:jc w:val="center"/>
        <w:tblLook w:val="04A0" w:firstRow="1" w:lastRow="0" w:firstColumn="1" w:lastColumn="0" w:noHBand="0" w:noVBand="1"/>
      </w:tblPr>
      <w:tblGrid>
        <w:gridCol w:w="1809"/>
        <w:gridCol w:w="6962"/>
      </w:tblGrid>
      <w:tr w:rsidR="00ED5D2C" w:rsidRPr="00054485" w14:paraId="1EB1F2EC" w14:textId="77777777" w:rsidTr="00ED5D2C">
        <w:trPr>
          <w:jc w:val="center"/>
        </w:trPr>
        <w:tc>
          <w:tcPr>
            <w:tcW w:w="2088" w:type="dxa"/>
            <w:tcMar>
              <w:top w:w="45" w:type="dxa"/>
              <w:left w:w="70" w:type="dxa"/>
              <w:bottom w:w="45" w:type="dxa"/>
              <w:right w:w="70" w:type="dxa"/>
            </w:tcMar>
          </w:tcPr>
          <w:p w14:paraId="719B686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200AB2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DB mẫu đã import</w:t>
            </w:r>
          </w:p>
        </w:tc>
      </w:tr>
      <w:tr w:rsidR="00ED5D2C" w:rsidRPr="00A50B65" w14:paraId="3E50B188" w14:textId="77777777" w:rsidTr="00ED5D2C">
        <w:trPr>
          <w:jc w:val="center"/>
        </w:trPr>
        <w:tc>
          <w:tcPr>
            <w:tcW w:w="2088" w:type="dxa"/>
            <w:tcMar>
              <w:top w:w="45" w:type="dxa"/>
              <w:left w:w="70" w:type="dxa"/>
              <w:bottom w:w="45" w:type="dxa"/>
              <w:right w:w="70" w:type="dxa"/>
            </w:tcMar>
          </w:tcPr>
          <w:p w14:paraId="2BC10AC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27C7FD6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Ngày áp dụng có trong bảng giadien</w:t>
            </w:r>
          </w:p>
        </w:tc>
      </w:tr>
      <w:tr w:rsidR="00ED5D2C" w:rsidRPr="00054485" w14:paraId="5F4A8A89" w14:textId="77777777" w:rsidTr="00ED5D2C">
        <w:trPr>
          <w:jc w:val="center"/>
        </w:trPr>
        <w:tc>
          <w:tcPr>
            <w:tcW w:w="2088" w:type="dxa"/>
            <w:tcMar>
              <w:top w:w="45" w:type="dxa"/>
              <w:left w:w="70" w:type="dxa"/>
              <w:bottom w:w="45" w:type="dxa"/>
              <w:right w:w="70" w:type="dxa"/>
            </w:tcMar>
          </w:tcPr>
          <w:p w14:paraId="38B77DD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2631C8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Quản lý giá điện → chọn ngày áp dụng</w:t>
            </w:r>
          </w:p>
        </w:tc>
      </w:tr>
      <w:tr w:rsidR="00ED5D2C" w:rsidRPr="00054485" w14:paraId="4E2BDB1D" w14:textId="77777777" w:rsidTr="00ED5D2C">
        <w:trPr>
          <w:jc w:val="center"/>
        </w:trPr>
        <w:tc>
          <w:tcPr>
            <w:tcW w:w="2088" w:type="dxa"/>
            <w:tcMar>
              <w:top w:w="45" w:type="dxa"/>
              <w:left w:w="70" w:type="dxa"/>
              <w:bottom w:w="45" w:type="dxa"/>
              <w:right w:w="70" w:type="dxa"/>
            </w:tcMar>
          </w:tcPr>
          <w:p w14:paraId="49B190C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C0CB29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đúng các bậc giá, khoảng kWh và đơn giá của ngày đó.</w:t>
            </w:r>
          </w:p>
        </w:tc>
      </w:tr>
      <w:tr w:rsidR="00ED5D2C" w:rsidRPr="00A50B65" w14:paraId="49AF5BF6" w14:textId="77777777" w:rsidTr="00ED5D2C">
        <w:trPr>
          <w:jc w:val="center"/>
        </w:trPr>
        <w:tc>
          <w:tcPr>
            <w:tcW w:w="2088" w:type="dxa"/>
            <w:tcMar>
              <w:top w:w="45" w:type="dxa"/>
              <w:left w:w="70" w:type="dxa"/>
              <w:bottom w:w="45" w:type="dxa"/>
              <w:right w:w="70" w:type="dxa"/>
            </w:tcMar>
          </w:tcPr>
          <w:p w14:paraId="0381D15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648960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2D425F3" w14:textId="77777777" w:rsidTr="00ED5D2C">
        <w:trPr>
          <w:jc w:val="center"/>
        </w:trPr>
        <w:tc>
          <w:tcPr>
            <w:tcW w:w="2088" w:type="dxa"/>
            <w:tcMar>
              <w:top w:w="45" w:type="dxa"/>
              <w:left w:w="70" w:type="dxa"/>
              <w:bottom w:w="45" w:type="dxa"/>
              <w:right w:w="70" w:type="dxa"/>
            </w:tcMar>
          </w:tcPr>
          <w:p w14:paraId="6767BDA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1E3FFA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D7F547B" w14:textId="77777777" w:rsidTr="00ED5D2C">
        <w:trPr>
          <w:jc w:val="center"/>
        </w:trPr>
        <w:tc>
          <w:tcPr>
            <w:tcW w:w="2088" w:type="dxa"/>
            <w:tcMar>
              <w:top w:w="45" w:type="dxa"/>
              <w:left w:w="70" w:type="dxa"/>
              <w:bottom w:w="45" w:type="dxa"/>
              <w:right w:w="70" w:type="dxa"/>
            </w:tcMar>
          </w:tcPr>
          <w:p w14:paraId="4FC0CB8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24C8B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Bảng giá ngày 2024-05-03 15:54:58 hiển thị đủ các bậc và đơn giá.</w:t>
            </w:r>
          </w:p>
        </w:tc>
      </w:tr>
      <w:tr w:rsidR="00ED5D2C" w:rsidRPr="00A50B65" w14:paraId="0CDB7D8C" w14:textId="77777777" w:rsidTr="00ED5D2C">
        <w:trPr>
          <w:jc w:val="center"/>
        </w:trPr>
        <w:tc>
          <w:tcPr>
            <w:tcW w:w="2088" w:type="dxa"/>
            <w:tcMar>
              <w:top w:w="45" w:type="dxa"/>
              <w:left w:w="70" w:type="dxa"/>
              <w:bottom w:w="45" w:type="dxa"/>
              <w:right w:w="70" w:type="dxa"/>
            </w:tcMar>
          </w:tcPr>
          <w:p w14:paraId="58D8B59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CBB69E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531BBBB0" w14:textId="77777777" w:rsidTr="00ED5D2C">
        <w:trPr>
          <w:jc w:val="center"/>
        </w:trPr>
        <w:tc>
          <w:tcPr>
            <w:tcW w:w="2088" w:type="dxa"/>
            <w:tcMar>
              <w:top w:w="45" w:type="dxa"/>
              <w:left w:w="70" w:type="dxa"/>
              <w:bottom w:w="45" w:type="dxa"/>
              <w:right w:w="70" w:type="dxa"/>
            </w:tcMar>
          </w:tcPr>
          <w:p w14:paraId="5B6C0C2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B1BC32F" w14:textId="77777777" w:rsidR="002315C4" w:rsidRPr="00A50B65" w:rsidRDefault="002315C4" w:rsidP="004606AD">
            <w:pPr>
              <w:rPr>
                <w:rFonts w:asciiTheme="majorHAnsi" w:hAnsiTheme="majorHAnsi" w:cstheme="majorHAnsi"/>
                <w:sz w:val="26"/>
                <w:szCs w:val="26"/>
              </w:rPr>
            </w:pPr>
          </w:p>
        </w:tc>
      </w:tr>
      <w:tr w:rsidR="00ED5D2C" w:rsidRPr="00054485" w14:paraId="707FC68F" w14:textId="77777777" w:rsidTr="00ED5D2C">
        <w:trPr>
          <w:jc w:val="center"/>
        </w:trPr>
        <w:tc>
          <w:tcPr>
            <w:tcW w:w="2088" w:type="dxa"/>
            <w:tcMar>
              <w:top w:w="45" w:type="dxa"/>
              <w:left w:w="70" w:type="dxa"/>
              <w:bottom w:w="45" w:type="dxa"/>
              <w:right w:w="70" w:type="dxa"/>
            </w:tcMar>
          </w:tcPr>
          <w:p w14:paraId="69FC321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0B199BE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Giá trị được quan sát trực tiếp trên giao diện.</w:t>
            </w:r>
          </w:p>
        </w:tc>
      </w:tr>
    </w:tbl>
    <w:p w14:paraId="70F158A1" w14:textId="77777777" w:rsidR="002315C4" w:rsidRPr="00A50B65" w:rsidRDefault="002315C4" w:rsidP="002315C4">
      <w:pPr>
        <w:rPr>
          <w:rFonts w:asciiTheme="majorHAnsi" w:hAnsiTheme="majorHAnsi" w:cstheme="majorHAnsi"/>
          <w:lang w:val="vi-VN"/>
        </w:rPr>
      </w:pPr>
    </w:p>
    <w:p w14:paraId="75E1FBEA" w14:textId="1D4E5134" w:rsidR="002315C4" w:rsidRPr="00A50B65" w:rsidRDefault="00963F27" w:rsidP="002315C4">
      <w:pPr>
        <w:keepNext/>
        <w:rPr>
          <w:rFonts w:asciiTheme="majorHAnsi" w:hAnsiTheme="majorHAnsi" w:cstheme="majorHAnsi"/>
          <w:lang w:val="vi-VN"/>
        </w:rPr>
      </w:pPr>
      <w:r w:rsidRPr="00054485">
        <w:rPr>
          <w:lang w:val="vi-VN"/>
        </w:rPr>
        <w:t>Bảng 59. Thêm bộ giá điện hợp lệ gồm nhiều bậc</w:t>
      </w:r>
    </w:p>
    <w:tbl>
      <w:tblPr>
        <w:tblStyle w:val="LiBang"/>
        <w:tblW w:w="0" w:type="auto"/>
        <w:jc w:val="center"/>
        <w:tblLook w:val="04A0" w:firstRow="1" w:lastRow="0" w:firstColumn="1" w:lastColumn="0" w:noHBand="0" w:noVBand="1"/>
      </w:tblPr>
      <w:tblGrid>
        <w:gridCol w:w="1807"/>
        <w:gridCol w:w="6964"/>
      </w:tblGrid>
      <w:tr w:rsidR="00ED5D2C" w:rsidRPr="00054485" w14:paraId="6895FB07" w14:textId="77777777" w:rsidTr="00ED5D2C">
        <w:trPr>
          <w:jc w:val="center"/>
        </w:trPr>
        <w:tc>
          <w:tcPr>
            <w:tcW w:w="2088" w:type="dxa"/>
            <w:tcMar>
              <w:top w:w="45" w:type="dxa"/>
              <w:left w:w="70" w:type="dxa"/>
              <w:bottom w:w="45" w:type="dxa"/>
              <w:right w:w="70" w:type="dxa"/>
            </w:tcMar>
          </w:tcPr>
          <w:p w14:paraId="798A41B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4807A6C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DB kiểm thử</w:t>
            </w:r>
          </w:p>
        </w:tc>
      </w:tr>
      <w:tr w:rsidR="00ED5D2C" w:rsidRPr="00054485" w14:paraId="761F70B2" w14:textId="77777777" w:rsidTr="00ED5D2C">
        <w:trPr>
          <w:jc w:val="center"/>
        </w:trPr>
        <w:tc>
          <w:tcPr>
            <w:tcW w:w="2088" w:type="dxa"/>
            <w:tcMar>
              <w:top w:w="45" w:type="dxa"/>
              <w:left w:w="70" w:type="dxa"/>
              <w:bottom w:w="45" w:type="dxa"/>
              <w:right w:w="70" w:type="dxa"/>
            </w:tcMar>
          </w:tcPr>
          <w:p w14:paraId="5CCC3A7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21EC024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bậc không chồng lấn; bậc cuối chọn 'Trở lên'; đơn giá &gt; 0; ngày áp dụng không ở tương lai</w:t>
            </w:r>
          </w:p>
        </w:tc>
      </w:tr>
      <w:tr w:rsidR="00ED5D2C" w:rsidRPr="00054485" w14:paraId="0E59F74B" w14:textId="77777777" w:rsidTr="00ED5D2C">
        <w:trPr>
          <w:jc w:val="center"/>
        </w:trPr>
        <w:tc>
          <w:tcPr>
            <w:tcW w:w="2088" w:type="dxa"/>
            <w:tcMar>
              <w:top w:w="45" w:type="dxa"/>
              <w:left w:w="70" w:type="dxa"/>
              <w:bottom w:w="45" w:type="dxa"/>
              <w:right w:w="70" w:type="dxa"/>
            </w:tcMar>
          </w:tcPr>
          <w:p w14:paraId="2F334AE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5DCCA16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thêm bảng giá → nhập đầy đủ từng bậc → lưu</w:t>
            </w:r>
          </w:p>
        </w:tc>
      </w:tr>
      <w:tr w:rsidR="00ED5D2C" w:rsidRPr="00054485" w14:paraId="6BC21459" w14:textId="77777777" w:rsidTr="00ED5D2C">
        <w:trPr>
          <w:jc w:val="center"/>
        </w:trPr>
        <w:tc>
          <w:tcPr>
            <w:tcW w:w="2088" w:type="dxa"/>
            <w:tcMar>
              <w:top w:w="45" w:type="dxa"/>
              <w:left w:w="70" w:type="dxa"/>
              <w:bottom w:w="45" w:type="dxa"/>
              <w:right w:w="70" w:type="dxa"/>
            </w:tcMar>
          </w:tcPr>
          <w:p w14:paraId="2C70B52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AE2D99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Lưu thành công toàn bộ bậc; cùng ngày áp dụng được lưu đồng bộ.</w:t>
            </w:r>
          </w:p>
        </w:tc>
      </w:tr>
      <w:tr w:rsidR="00ED5D2C" w:rsidRPr="00A50B65" w14:paraId="01230340" w14:textId="77777777" w:rsidTr="00ED5D2C">
        <w:trPr>
          <w:jc w:val="center"/>
        </w:trPr>
        <w:tc>
          <w:tcPr>
            <w:tcW w:w="2088" w:type="dxa"/>
            <w:tcMar>
              <w:top w:w="45" w:type="dxa"/>
              <w:left w:w="70" w:type="dxa"/>
              <w:bottom w:w="45" w:type="dxa"/>
              <w:right w:w="70" w:type="dxa"/>
            </w:tcMar>
          </w:tcPr>
          <w:p w14:paraId="0F9397D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C34D0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58DC1C09" w14:textId="77777777" w:rsidTr="00ED5D2C">
        <w:trPr>
          <w:jc w:val="center"/>
        </w:trPr>
        <w:tc>
          <w:tcPr>
            <w:tcW w:w="2088" w:type="dxa"/>
            <w:tcMar>
              <w:top w:w="45" w:type="dxa"/>
              <w:left w:w="70" w:type="dxa"/>
              <w:bottom w:w="45" w:type="dxa"/>
              <w:right w:w="70" w:type="dxa"/>
            </w:tcMar>
          </w:tcPr>
          <w:p w14:paraId="37406AD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3D509E7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B7ED7CF" w14:textId="77777777" w:rsidTr="00ED5D2C">
        <w:trPr>
          <w:jc w:val="center"/>
        </w:trPr>
        <w:tc>
          <w:tcPr>
            <w:tcW w:w="2088" w:type="dxa"/>
            <w:tcMar>
              <w:top w:w="45" w:type="dxa"/>
              <w:left w:w="70" w:type="dxa"/>
              <w:bottom w:w="45" w:type="dxa"/>
              <w:right w:w="70" w:type="dxa"/>
            </w:tcMar>
          </w:tcPr>
          <w:p w14:paraId="0F2C79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831D9D7"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Tạo bảng giá hợp lệ 6 bậc; các bậc và đơn giá hiển thị đúng trên trang tính tiền.</w:t>
            </w:r>
          </w:p>
        </w:tc>
      </w:tr>
      <w:tr w:rsidR="00ED5D2C" w:rsidRPr="00A50B65" w14:paraId="2B538572" w14:textId="77777777" w:rsidTr="00ED5D2C">
        <w:trPr>
          <w:jc w:val="center"/>
        </w:trPr>
        <w:tc>
          <w:tcPr>
            <w:tcW w:w="2088" w:type="dxa"/>
            <w:tcMar>
              <w:top w:w="45" w:type="dxa"/>
              <w:left w:w="70" w:type="dxa"/>
              <w:bottom w:w="45" w:type="dxa"/>
              <w:right w:w="70" w:type="dxa"/>
            </w:tcMar>
          </w:tcPr>
          <w:p w14:paraId="7C29FDB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1F6FCF7"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6DC950C5" w14:textId="77777777" w:rsidTr="00ED5D2C">
        <w:trPr>
          <w:jc w:val="center"/>
        </w:trPr>
        <w:tc>
          <w:tcPr>
            <w:tcW w:w="2088" w:type="dxa"/>
            <w:tcMar>
              <w:top w:w="45" w:type="dxa"/>
              <w:left w:w="70" w:type="dxa"/>
              <w:bottom w:w="45" w:type="dxa"/>
              <w:right w:w="70" w:type="dxa"/>
            </w:tcMar>
          </w:tcPr>
          <w:p w14:paraId="3E3327A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B85F9B4" w14:textId="77777777" w:rsidR="002315C4" w:rsidRPr="00A50B65" w:rsidRDefault="002315C4" w:rsidP="004606AD">
            <w:pPr>
              <w:rPr>
                <w:rFonts w:asciiTheme="majorHAnsi" w:hAnsiTheme="majorHAnsi" w:cstheme="majorHAnsi"/>
                <w:sz w:val="26"/>
                <w:szCs w:val="26"/>
              </w:rPr>
            </w:pPr>
          </w:p>
        </w:tc>
      </w:tr>
      <w:tr w:rsidR="00ED5D2C" w:rsidRPr="00054485" w14:paraId="002673DF" w14:textId="77777777" w:rsidTr="00ED5D2C">
        <w:trPr>
          <w:jc w:val="center"/>
        </w:trPr>
        <w:tc>
          <w:tcPr>
            <w:tcW w:w="2088" w:type="dxa"/>
            <w:tcMar>
              <w:top w:w="45" w:type="dxa"/>
              <w:left w:w="70" w:type="dxa"/>
              <w:bottom w:w="45" w:type="dxa"/>
              <w:right w:w="70" w:type="dxa"/>
            </w:tcMar>
          </w:tcPr>
          <w:p w14:paraId="5F2C825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991F9BC"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Bảng giá tạm tạo lúc 2026-10-13 13:37:35; đã dọn sau kiểm thử.</w:t>
            </w:r>
          </w:p>
        </w:tc>
      </w:tr>
    </w:tbl>
    <w:p w14:paraId="5E37EBEE" w14:textId="77777777" w:rsidR="002315C4" w:rsidRPr="00A50B65" w:rsidRDefault="002315C4" w:rsidP="002315C4">
      <w:pPr>
        <w:rPr>
          <w:rFonts w:asciiTheme="majorHAnsi" w:hAnsiTheme="majorHAnsi" w:cstheme="majorHAnsi"/>
          <w:lang w:val="vi-VN"/>
        </w:rPr>
      </w:pPr>
    </w:p>
    <w:p w14:paraId="2262F2F7" w14:textId="027EFB00" w:rsidR="002315C4" w:rsidRPr="00A50B65" w:rsidRDefault="00963F27" w:rsidP="002315C4">
      <w:pPr>
        <w:keepNext/>
        <w:rPr>
          <w:rFonts w:asciiTheme="majorHAnsi" w:hAnsiTheme="majorHAnsi" w:cstheme="majorHAnsi"/>
          <w:lang w:val="vi-VN"/>
        </w:rPr>
      </w:pPr>
      <w:r w:rsidRPr="00054485">
        <w:rPr>
          <w:lang w:val="vi-VN"/>
        </w:rPr>
        <w:lastRenderedPageBreak/>
        <w:t>Bảng 60. Từ chối đơn giá bằng 0 hoặc âm</w:t>
      </w:r>
    </w:p>
    <w:tbl>
      <w:tblPr>
        <w:tblStyle w:val="LiBang"/>
        <w:tblW w:w="0" w:type="auto"/>
        <w:jc w:val="center"/>
        <w:tblLook w:val="04A0" w:firstRow="1" w:lastRow="0" w:firstColumn="1" w:lastColumn="0" w:noHBand="0" w:noVBand="1"/>
      </w:tblPr>
      <w:tblGrid>
        <w:gridCol w:w="1802"/>
        <w:gridCol w:w="6969"/>
      </w:tblGrid>
      <w:tr w:rsidR="00ED5D2C" w:rsidRPr="00054485" w14:paraId="1E43B97E" w14:textId="77777777" w:rsidTr="00ED5D2C">
        <w:trPr>
          <w:jc w:val="center"/>
        </w:trPr>
        <w:tc>
          <w:tcPr>
            <w:tcW w:w="2088" w:type="dxa"/>
            <w:tcMar>
              <w:top w:w="45" w:type="dxa"/>
              <w:left w:w="70" w:type="dxa"/>
              <w:bottom w:w="45" w:type="dxa"/>
              <w:right w:w="70" w:type="dxa"/>
            </w:tcMar>
          </w:tcPr>
          <w:p w14:paraId="490FA6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86037A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giá điện</w:t>
            </w:r>
          </w:p>
        </w:tc>
      </w:tr>
      <w:tr w:rsidR="00ED5D2C" w:rsidRPr="00A50B65" w14:paraId="0A1442FA" w14:textId="77777777" w:rsidTr="00ED5D2C">
        <w:trPr>
          <w:jc w:val="center"/>
        </w:trPr>
        <w:tc>
          <w:tcPr>
            <w:tcW w:w="2088" w:type="dxa"/>
            <w:tcMar>
              <w:top w:w="45" w:type="dxa"/>
              <w:left w:w="70" w:type="dxa"/>
              <w:bottom w:w="45" w:type="dxa"/>
              <w:right w:w="70" w:type="dxa"/>
            </w:tcMar>
          </w:tcPr>
          <w:p w14:paraId="272FD6B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714BF57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0; -1</w:t>
            </w:r>
          </w:p>
        </w:tc>
      </w:tr>
      <w:tr w:rsidR="00ED5D2C" w:rsidRPr="00054485" w14:paraId="5536FE9D" w14:textId="77777777" w:rsidTr="00ED5D2C">
        <w:trPr>
          <w:jc w:val="center"/>
        </w:trPr>
        <w:tc>
          <w:tcPr>
            <w:tcW w:w="2088" w:type="dxa"/>
            <w:tcMar>
              <w:top w:w="45" w:type="dxa"/>
              <w:left w:w="70" w:type="dxa"/>
              <w:bottom w:w="45" w:type="dxa"/>
              <w:right w:w="70" w:type="dxa"/>
            </w:tcMar>
          </w:tcPr>
          <w:p w14:paraId="465A309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D06B41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đơn giá 0/âm ở một bậc → lưu</w:t>
            </w:r>
          </w:p>
        </w:tc>
      </w:tr>
      <w:tr w:rsidR="00ED5D2C" w:rsidRPr="00054485" w14:paraId="0AA23C06" w14:textId="77777777" w:rsidTr="00ED5D2C">
        <w:trPr>
          <w:jc w:val="center"/>
        </w:trPr>
        <w:tc>
          <w:tcPr>
            <w:tcW w:w="2088" w:type="dxa"/>
            <w:tcMar>
              <w:top w:w="45" w:type="dxa"/>
              <w:left w:w="70" w:type="dxa"/>
              <w:bottom w:w="45" w:type="dxa"/>
              <w:right w:w="70" w:type="dxa"/>
            </w:tcMar>
          </w:tcPr>
          <w:p w14:paraId="39D2B25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63107D4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 bộ giá không hợp lệ; thông báo đơn giá phải lớn hơn 0.</w:t>
            </w:r>
          </w:p>
        </w:tc>
      </w:tr>
      <w:tr w:rsidR="00ED5D2C" w:rsidRPr="00A50B65" w14:paraId="294AEF11" w14:textId="77777777" w:rsidTr="00ED5D2C">
        <w:trPr>
          <w:jc w:val="center"/>
        </w:trPr>
        <w:tc>
          <w:tcPr>
            <w:tcW w:w="2088" w:type="dxa"/>
            <w:tcMar>
              <w:top w:w="45" w:type="dxa"/>
              <w:left w:w="70" w:type="dxa"/>
              <w:bottom w:w="45" w:type="dxa"/>
              <w:right w:w="70" w:type="dxa"/>
            </w:tcMar>
          </w:tcPr>
          <w:p w14:paraId="0CE56D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893630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BB80E5E" w14:textId="77777777" w:rsidTr="00ED5D2C">
        <w:trPr>
          <w:jc w:val="center"/>
        </w:trPr>
        <w:tc>
          <w:tcPr>
            <w:tcW w:w="2088" w:type="dxa"/>
            <w:tcMar>
              <w:top w:w="45" w:type="dxa"/>
              <w:left w:w="70" w:type="dxa"/>
              <w:bottom w:w="45" w:type="dxa"/>
              <w:right w:w="70" w:type="dxa"/>
            </w:tcMar>
          </w:tcPr>
          <w:p w14:paraId="3AC22BC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4615570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A50B65" w14:paraId="1B0D6B45" w14:textId="77777777" w:rsidTr="00ED5D2C">
        <w:trPr>
          <w:jc w:val="center"/>
        </w:trPr>
        <w:tc>
          <w:tcPr>
            <w:tcW w:w="2088" w:type="dxa"/>
            <w:tcMar>
              <w:top w:w="45" w:type="dxa"/>
              <w:left w:w="70" w:type="dxa"/>
              <w:bottom w:w="45" w:type="dxa"/>
              <w:right w:w="70" w:type="dxa"/>
            </w:tcMar>
          </w:tcPr>
          <w:p w14:paraId="1F0C04C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B208EA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Đơn giá 0 bị từ chối ở lượt kiểm tra trước, nhưng đơn giá -1 ở lượt này bị chuẩn hóa/lưu thành 0.001 và ứng dụng báo “Thêm thành công”. Vi phạm yêu cầu không nhận đơn giá âm.</w:t>
            </w:r>
          </w:p>
        </w:tc>
      </w:tr>
      <w:tr w:rsidR="00ED5D2C" w:rsidRPr="00A50B65" w14:paraId="38751DCD" w14:textId="77777777" w:rsidTr="00ED5D2C">
        <w:trPr>
          <w:jc w:val="center"/>
        </w:trPr>
        <w:tc>
          <w:tcPr>
            <w:tcW w:w="2088" w:type="dxa"/>
            <w:tcMar>
              <w:top w:w="45" w:type="dxa"/>
              <w:left w:w="70" w:type="dxa"/>
              <w:bottom w:w="45" w:type="dxa"/>
              <w:right w:w="70" w:type="dxa"/>
            </w:tcMar>
          </w:tcPr>
          <w:p w14:paraId="6CD8FE4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BA0875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đạt</w:t>
            </w:r>
          </w:p>
        </w:tc>
      </w:tr>
      <w:tr w:rsidR="00ED5D2C" w:rsidRPr="00A50B65" w14:paraId="4F1AF3FA" w14:textId="77777777" w:rsidTr="00ED5D2C">
        <w:trPr>
          <w:jc w:val="center"/>
        </w:trPr>
        <w:tc>
          <w:tcPr>
            <w:tcW w:w="2088" w:type="dxa"/>
            <w:tcMar>
              <w:top w:w="45" w:type="dxa"/>
              <w:left w:w="70" w:type="dxa"/>
              <w:bottom w:w="45" w:type="dxa"/>
              <w:right w:w="70" w:type="dxa"/>
            </w:tcMar>
          </w:tcPr>
          <w:p w14:paraId="00050B5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C915948" w14:textId="77777777" w:rsidR="002315C4" w:rsidRPr="00A50B65" w:rsidRDefault="002315C4" w:rsidP="004606AD">
            <w:pPr>
              <w:rPr>
                <w:rFonts w:asciiTheme="majorHAnsi" w:hAnsiTheme="majorHAnsi" w:cstheme="majorHAnsi"/>
                <w:sz w:val="26"/>
                <w:szCs w:val="26"/>
              </w:rPr>
            </w:pPr>
          </w:p>
        </w:tc>
      </w:tr>
      <w:tr w:rsidR="00ED5D2C" w:rsidRPr="00054485" w14:paraId="7651D8C4" w14:textId="77777777" w:rsidTr="00ED5D2C">
        <w:trPr>
          <w:jc w:val="center"/>
        </w:trPr>
        <w:tc>
          <w:tcPr>
            <w:tcW w:w="2088" w:type="dxa"/>
            <w:tcMar>
              <w:top w:w="45" w:type="dxa"/>
              <w:left w:w="70" w:type="dxa"/>
              <w:bottom w:w="45" w:type="dxa"/>
              <w:right w:w="70" w:type="dxa"/>
            </w:tcMar>
          </w:tcPr>
          <w:p w14:paraId="580E96D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2BD617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Hai dòng test mabac 138–139 đã được xóa sau khi đối chiếu đúng nội dung, timestamp, không có tham chiếu trong tinhdien, và xác minh không còn.</w:t>
            </w:r>
          </w:p>
        </w:tc>
      </w:tr>
    </w:tbl>
    <w:p w14:paraId="3CF5C7AC" w14:textId="77777777" w:rsidR="002315C4" w:rsidRPr="00A50B65" w:rsidRDefault="002315C4" w:rsidP="002315C4">
      <w:pPr>
        <w:rPr>
          <w:rFonts w:asciiTheme="majorHAnsi" w:hAnsiTheme="majorHAnsi" w:cstheme="majorHAnsi"/>
          <w:lang w:val="vi-VN"/>
        </w:rPr>
      </w:pPr>
    </w:p>
    <w:p w14:paraId="3BF9DDB0" w14:textId="1CEC7CE6" w:rsidR="002315C4" w:rsidRPr="00A50B65" w:rsidRDefault="00963F27" w:rsidP="002315C4">
      <w:pPr>
        <w:keepNext/>
        <w:rPr>
          <w:rFonts w:asciiTheme="majorHAnsi" w:hAnsiTheme="majorHAnsi" w:cstheme="majorHAnsi"/>
          <w:lang w:val="vi-VN"/>
        </w:rPr>
      </w:pPr>
      <w:r w:rsidRPr="00054485">
        <w:rPr>
          <w:lang w:val="vi-VN"/>
        </w:rPr>
        <w:t>Bảng 61. Từ chối khoảng kWh bắt đầu lớn hơn hoặc bằng kết thúc</w:t>
      </w:r>
    </w:p>
    <w:tbl>
      <w:tblPr>
        <w:tblStyle w:val="LiBang"/>
        <w:tblW w:w="0" w:type="auto"/>
        <w:jc w:val="center"/>
        <w:tblLook w:val="04A0" w:firstRow="1" w:lastRow="0" w:firstColumn="1" w:lastColumn="0" w:noHBand="0" w:noVBand="1"/>
      </w:tblPr>
      <w:tblGrid>
        <w:gridCol w:w="1813"/>
        <w:gridCol w:w="6958"/>
      </w:tblGrid>
      <w:tr w:rsidR="00ED5D2C" w:rsidRPr="00054485" w14:paraId="430FA765" w14:textId="77777777" w:rsidTr="00ED5D2C">
        <w:trPr>
          <w:jc w:val="center"/>
        </w:trPr>
        <w:tc>
          <w:tcPr>
            <w:tcW w:w="2088" w:type="dxa"/>
            <w:tcMar>
              <w:top w:w="45" w:type="dxa"/>
              <w:left w:w="70" w:type="dxa"/>
              <w:bottom w:w="45" w:type="dxa"/>
              <w:right w:w="70" w:type="dxa"/>
            </w:tcMar>
          </w:tcPr>
          <w:p w14:paraId="7BBA785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BA84F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giá điện</w:t>
            </w:r>
          </w:p>
        </w:tc>
      </w:tr>
      <w:tr w:rsidR="00ED5D2C" w:rsidRPr="00A50B65" w14:paraId="7F192770" w14:textId="77777777" w:rsidTr="00ED5D2C">
        <w:trPr>
          <w:jc w:val="center"/>
        </w:trPr>
        <w:tc>
          <w:tcPr>
            <w:tcW w:w="2088" w:type="dxa"/>
            <w:tcMar>
              <w:top w:w="45" w:type="dxa"/>
              <w:left w:w="70" w:type="dxa"/>
              <w:bottom w:w="45" w:type="dxa"/>
              <w:right w:w="70" w:type="dxa"/>
            </w:tcMar>
          </w:tcPr>
          <w:p w14:paraId="4A9595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7889DC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Từ 200 đến 200; từ 250 đến 200</w:t>
            </w:r>
          </w:p>
        </w:tc>
      </w:tr>
      <w:tr w:rsidR="00ED5D2C" w:rsidRPr="00054485" w14:paraId="6D84C5B4" w14:textId="77777777" w:rsidTr="00ED5D2C">
        <w:trPr>
          <w:jc w:val="center"/>
        </w:trPr>
        <w:tc>
          <w:tcPr>
            <w:tcW w:w="2088" w:type="dxa"/>
            <w:tcMar>
              <w:top w:w="45" w:type="dxa"/>
              <w:left w:w="70" w:type="dxa"/>
              <w:bottom w:w="45" w:type="dxa"/>
              <w:right w:w="70" w:type="dxa"/>
            </w:tcMar>
          </w:tcPr>
          <w:p w14:paraId="030AFF9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57FBAF6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khoảng không hợp lệ → lưu</w:t>
            </w:r>
          </w:p>
        </w:tc>
      </w:tr>
      <w:tr w:rsidR="00ED5D2C" w:rsidRPr="00054485" w14:paraId="45F5C84A" w14:textId="77777777" w:rsidTr="00ED5D2C">
        <w:trPr>
          <w:jc w:val="center"/>
        </w:trPr>
        <w:tc>
          <w:tcPr>
            <w:tcW w:w="2088" w:type="dxa"/>
            <w:tcMar>
              <w:top w:w="45" w:type="dxa"/>
              <w:left w:w="70" w:type="dxa"/>
              <w:bottom w:w="45" w:type="dxa"/>
              <w:right w:w="70" w:type="dxa"/>
            </w:tcMar>
          </w:tcPr>
          <w:p w14:paraId="19A17F9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63A82DE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 báo lỗi khoảng bắt đầu phải nhỏ hơn khoảng kết thúc.</w:t>
            </w:r>
          </w:p>
        </w:tc>
      </w:tr>
      <w:tr w:rsidR="00ED5D2C" w:rsidRPr="00A50B65" w14:paraId="7248787A" w14:textId="77777777" w:rsidTr="00ED5D2C">
        <w:trPr>
          <w:jc w:val="center"/>
        </w:trPr>
        <w:tc>
          <w:tcPr>
            <w:tcW w:w="2088" w:type="dxa"/>
            <w:tcMar>
              <w:top w:w="45" w:type="dxa"/>
              <w:left w:w="70" w:type="dxa"/>
              <w:bottom w:w="45" w:type="dxa"/>
              <w:right w:w="70" w:type="dxa"/>
            </w:tcMar>
          </w:tcPr>
          <w:p w14:paraId="0111A2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C9DF18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24D27E4" w14:textId="77777777" w:rsidTr="00ED5D2C">
        <w:trPr>
          <w:jc w:val="center"/>
        </w:trPr>
        <w:tc>
          <w:tcPr>
            <w:tcW w:w="2088" w:type="dxa"/>
            <w:tcMar>
              <w:top w:w="45" w:type="dxa"/>
              <w:left w:w="70" w:type="dxa"/>
              <w:bottom w:w="45" w:type="dxa"/>
              <w:right w:w="70" w:type="dxa"/>
            </w:tcMar>
          </w:tcPr>
          <w:p w14:paraId="6142C5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59AE645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F8ABB82" w14:textId="77777777" w:rsidTr="00ED5D2C">
        <w:trPr>
          <w:jc w:val="center"/>
        </w:trPr>
        <w:tc>
          <w:tcPr>
            <w:tcW w:w="2088" w:type="dxa"/>
            <w:tcMar>
              <w:top w:w="45" w:type="dxa"/>
              <w:left w:w="70" w:type="dxa"/>
              <w:bottom w:w="45" w:type="dxa"/>
              <w:right w:w="70" w:type="dxa"/>
            </w:tcMar>
          </w:tcPr>
          <w:p w14:paraId="350023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14E9A85"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Khoảng bằng nhau 200–200 và khoảng giảm 250–200 đều bị từ chối với thông báo điểm đầu phải nhỏ hơn điểm cuối.</w:t>
            </w:r>
          </w:p>
        </w:tc>
      </w:tr>
      <w:tr w:rsidR="00ED5D2C" w:rsidRPr="00A50B65" w14:paraId="5FA7C208" w14:textId="77777777" w:rsidTr="00ED5D2C">
        <w:trPr>
          <w:jc w:val="center"/>
        </w:trPr>
        <w:tc>
          <w:tcPr>
            <w:tcW w:w="2088" w:type="dxa"/>
            <w:tcMar>
              <w:top w:w="45" w:type="dxa"/>
              <w:left w:w="70" w:type="dxa"/>
              <w:bottom w:w="45" w:type="dxa"/>
              <w:right w:w="70" w:type="dxa"/>
            </w:tcMar>
          </w:tcPr>
          <w:p w14:paraId="28481FE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1FBB04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126A0CB7" w14:textId="77777777" w:rsidTr="00ED5D2C">
        <w:trPr>
          <w:jc w:val="center"/>
        </w:trPr>
        <w:tc>
          <w:tcPr>
            <w:tcW w:w="2088" w:type="dxa"/>
            <w:tcMar>
              <w:top w:w="45" w:type="dxa"/>
              <w:left w:w="70" w:type="dxa"/>
              <w:bottom w:w="45" w:type="dxa"/>
              <w:right w:w="70" w:type="dxa"/>
            </w:tcMar>
          </w:tcPr>
          <w:p w14:paraId="41CB862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7E62018" w14:textId="77777777" w:rsidR="002315C4" w:rsidRPr="00A50B65" w:rsidRDefault="002315C4" w:rsidP="004606AD">
            <w:pPr>
              <w:rPr>
                <w:rFonts w:asciiTheme="majorHAnsi" w:hAnsiTheme="majorHAnsi" w:cstheme="majorHAnsi"/>
                <w:sz w:val="26"/>
                <w:szCs w:val="26"/>
              </w:rPr>
            </w:pPr>
          </w:p>
        </w:tc>
      </w:tr>
      <w:tr w:rsidR="00ED5D2C" w:rsidRPr="00054485" w14:paraId="0F5BE095" w14:textId="77777777" w:rsidTr="00ED5D2C">
        <w:trPr>
          <w:jc w:val="center"/>
        </w:trPr>
        <w:tc>
          <w:tcPr>
            <w:tcW w:w="2088" w:type="dxa"/>
            <w:tcMar>
              <w:top w:w="45" w:type="dxa"/>
              <w:left w:w="70" w:type="dxa"/>
              <w:bottom w:w="45" w:type="dxa"/>
              <w:right w:w="70" w:type="dxa"/>
            </w:tcMar>
          </w:tcPr>
          <w:p w14:paraId="097693B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50D6EAE"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Không phát sinh bảng giá sai từ hai lần kiểm tra.</w:t>
            </w:r>
          </w:p>
        </w:tc>
      </w:tr>
    </w:tbl>
    <w:p w14:paraId="52C35FA9" w14:textId="77777777" w:rsidR="002315C4" w:rsidRPr="00A50B65" w:rsidRDefault="002315C4" w:rsidP="002315C4">
      <w:pPr>
        <w:rPr>
          <w:rFonts w:asciiTheme="majorHAnsi" w:hAnsiTheme="majorHAnsi" w:cstheme="majorHAnsi"/>
          <w:lang w:val="vi-VN"/>
        </w:rPr>
      </w:pPr>
    </w:p>
    <w:p w14:paraId="2C39C4B1" w14:textId="075059D2" w:rsidR="002315C4" w:rsidRPr="00A50B65" w:rsidRDefault="00963F27" w:rsidP="002315C4">
      <w:pPr>
        <w:keepNext/>
        <w:rPr>
          <w:rFonts w:asciiTheme="majorHAnsi" w:hAnsiTheme="majorHAnsi" w:cstheme="majorHAnsi"/>
          <w:lang w:val="vi-VN"/>
        </w:rPr>
      </w:pPr>
      <w:r w:rsidRPr="00054485">
        <w:rPr>
          <w:lang w:val="vi-VN"/>
        </w:rPr>
        <w:lastRenderedPageBreak/>
        <w:t>Bảng 62. Từ chối dữ liệu số không hợp lệ</w:t>
      </w:r>
    </w:p>
    <w:tbl>
      <w:tblPr>
        <w:tblStyle w:val="LiBang"/>
        <w:tblW w:w="0" w:type="auto"/>
        <w:jc w:val="center"/>
        <w:tblLook w:val="04A0" w:firstRow="1" w:lastRow="0" w:firstColumn="1" w:lastColumn="0" w:noHBand="0" w:noVBand="1"/>
      </w:tblPr>
      <w:tblGrid>
        <w:gridCol w:w="1801"/>
        <w:gridCol w:w="6970"/>
      </w:tblGrid>
      <w:tr w:rsidR="00ED5D2C" w:rsidRPr="00054485" w14:paraId="5AD21420" w14:textId="77777777" w:rsidTr="00ED5D2C">
        <w:trPr>
          <w:jc w:val="center"/>
        </w:trPr>
        <w:tc>
          <w:tcPr>
            <w:tcW w:w="2088" w:type="dxa"/>
            <w:tcMar>
              <w:top w:w="45" w:type="dxa"/>
              <w:left w:w="70" w:type="dxa"/>
              <w:bottom w:w="45" w:type="dxa"/>
              <w:right w:w="70" w:type="dxa"/>
            </w:tcMar>
          </w:tcPr>
          <w:p w14:paraId="3F3B7C2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6817242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giá điện</w:t>
            </w:r>
          </w:p>
        </w:tc>
      </w:tr>
      <w:tr w:rsidR="00ED5D2C" w:rsidRPr="00054485" w14:paraId="7CF2E845" w14:textId="77777777" w:rsidTr="00ED5D2C">
        <w:trPr>
          <w:jc w:val="center"/>
        </w:trPr>
        <w:tc>
          <w:tcPr>
            <w:tcW w:w="2088" w:type="dxa"/>
            <w:tcMar>
              <w:top w:w="45" w:type="dxa"/>
              <w:left w:w="70" w:type="dxa"/>
              <w:bottom w:w="45" w:type="dxa"/>
              <w:right w:w="70" w:type="dxa"/>
            </w:tcMar>
          </w:tcPr>
          <w:p w14:paraId="485AFF6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605860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Từ kWh='abc'; đơn giá='x'</w:t>
            </w:r>
          </w:p>
        </w:tc>
      </w:tr>
      <w:tr w:rsidR="00ED5D2C" w:rsidRPr="00054485" w14:paraId="5FE8EFA1" w14:textId="77777777" w:rsidTr="00ED5D2C">
        <w:trPr>
          <w:jc w:val="center"/>
        </w:trPr>
        <w:tc>
          <w:tcPr>
            <w:tcW w:w="2088" w:type="dxa"/>
            <w:tcMar>
              <w:top w:w="45" w:type="dxa"/>
              <w:left w:w="70" w:type="dxa"/>
              <w:bottom w:w="45" w:type="dxa"/>
              <w:right w:w="70" w:type="dxa"/>
            </w:tcMar>
          </w:tcPr>
          <w:p w14:paraId="0DC58E5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6EF2490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chữ vào trường số → lưu</w:t>
            </w:r>
          </w:p>
        </w:tc>
      </w:tr>
      <w:tr w:rsidR="00ED5D2C" w:rsidRPr="00054485" w14:paraId="2086DA66" w14:textId="77777777" w:rsidTr="00ED5D2C">
        <w:trPr>
          <w:jc w:val="center"/>
        </w:trPr>
        <w:tc>
          <w:tcPr>
            <w:tcW w:w="2088" w:type="dxa"/>
            <w:tcMar>
              <w:top w:w="45" w:type="dxa"/>
              <w:left w:w="70" w:type="dxa"/>
              <w:bottom w:w="45" w:type="dxa"/>
              <w:right w:w="70" w:type="dxa"/>
            </w:tcMar>
          </w:tcPr>
          <w:p w14:paraId="063DDC0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E2E47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bị từ chối; không phát sinh lỗi PHP/SQL thô.</w:t>
            </w:r>
          </w:p>
        </w:tc>
      </w:tr>
      <w:tr w:rsidR="00ED5D2C" w:rsidRPr="00A50B65" w14:paraId="58BFF582" w14:textId="77777777" w:rsidTr="00ED5D2C">
        <w:trPr>
          <w:jc w:val="center"/>
        </w:trPr>
        <w:tc>
          <w:tcPr>
            <w:tcW w:w="2088" w:type="dxa"/>
            <w:tcMar>
              <w:top w:w="45" w:type="dxa"/>
              <w:left w:w="70" w:type="dxa"/>
              <w:bottom w:w="45" w:type="dxa"/>
              <w:right w:w="70" w:type="dxa"/>
            </w:tcMar>
          </w:tcPr>
          <w:p w14:paraId="707545F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E0AA09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8C806D5" w14:textId="77777777" w:rsidTr="00ED5D2C">
        <w:trPr>
          <w:jc w:val="center"/>
        </w:trPr>
        <w:tc>
          <w:tcPr>
            <w:tcW w:w="2088" w:type="dxa"/>
            <w:tcMar>
              <w:top w:w="45" w:type="dxa"/>
              <w:left w:w="70" w:type="dxa"/>
              <w:bottom w:w="45" w:type="dxa"/>
              <w:right w:w="70" w:type="dxa"/>
            </w:tcMar>
          </w:tcPr>
          <w:p w14:paraId="573A539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3A5C01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70F17EFA" w14:textId="77777777" w:rsidTr="00ED5D2C">
        <w:trPr>
          <w:jc w:val="center"/>
        </w:trPr>
        <w:tc>
          <w:tcPr>
            <w:tcW w:w="2088" w:type="dxa"/>
            <w:tcMar>
              <w:top w:w="45" w:type="dxa"/>
              <w:left w:w="70" w:type="dxa"/>
              <w:bottom w:w="45" w:type="dxa"/>
              <w:right w:w="70" w:type="dxa"/>
            </w:tcMar>
          </w:tcPr>
          <w:p w14:paraId="6CBADB3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779A666"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Ký tự chữ không nhập được vào trường đơn giá kiểu số; trường số chỉ nhận dữ liệu số qua bàn phím.</w:t>
            </w:r>
          </w:p>
        </w:tc>
      </w:tr>
      <w:tr w:rsidR="00ED5D2C" w:rsidRPr="00A50B65" w14:paraId="5FE6FE02" w14:textId="77777777" w:rsidTr="00ED5D2C">
        <w:trPr>
          <w:jc w:val="center"/>
        </w:trPr>
        <w:tc>
          <w:tcPr>
            <w:tcW w:w="2088" w:type="dxa"/>
            <w:tcMar>
              <w:top w:w="45" w:type="dxa"/>
              <w:left w:w="70" w:type="dxa"/>
              <w:bottom w:w="45" w:type="dxa"/>
              <w:right w:w="70" w:type="dxa"/>
            </w:tcMar>
          </w:tcPr>
          <w:p w14:paraId="7BA13A8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3500544"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642BA47A" w14:textId="77777777" w:rsidTr="00ED5D2C">
        <w:trPr>
          <w:jc w:val="center"/>
        </w:trPr>
        <w:tc>
          <w:tcPr>
            <w:tcW w:w="2088" w:type="dxa"/>
            <w:tcMar>
              <w:top w:w="45" w:type="dxa"/>
              <w:left w:w="70" w:type="dxa"/>
              <w:bottom w:w="45" w:type="dxa"/>
              <w:right w:w="70" w:type="dxa"/>
            </w:tcMar>
          </w:tcPr>
          <w:p w14:paraId="3BAB79C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C6AB196" w14:textId="77777777" w:rsidR="002315C4" w:rsidRPr="00A50B65" w:rsidRDefault="002315C4" w:rsidP="004606AD">
            <w:pPr>
              <w:rPr>
                <w:rFonts w:asciiTheme="majorHAnsi" w:hAnsiTheme="majorHAnsi" w:cstheme="majorHAnsi"/>
                <w:sz w:val="26"/>
                <w:szCs w:val="26"/>
              </w:rPr>
            </w:pPr>
          </w:p>
        </w:tc>
      </w:tr>
      <w:tr w:rsidR="00ED5D2C" w:rsidRPr="00054485" w14:paraId="60A5F2DA" w14:textId="77777777" w:rsidTr="00ED5D2C">
        <w:trPr>
          <w:jc w:val="center"/>
        </w:trPr>
        <w:tc>
          <w:tcPr>
            <w:tcW w:w="2088" w:type="dxa"/>
            <w:tcMar>
              <w:top w:w="45" w:type="dxa"/>
              <w:left w:w="70" w:type="dxa"/>
              <w:bottom w:w="45" w:type="dxa"/>
              <w:right w:w="70" w:type="dxa"/>
            </w:tcMar>
          </w:tcPr>
          <w:p w14:paraId="7951C61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512A5905"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Không lưu dòng giá không hợp lệ.</w:t>
            </w:r>
          </w:p>
        </w:tc>
      </w:tr>
    </w:tbl>
    <w:p w14:paraId="59626D76" w14:textId="77777777" w:rsidR="002315C4" w:rsidRPr="00A50B65" w:rsidRDefault="002315C4" w:rsidP="002315C4">
      <w:pPr>
        <w:rPr>
          <w:rFonts w:asciiTheme="majorHAnsi" w:hAnsiTheme="majorHAnsi" w:cstheme="majorHAnsi"/>
          <w:lang w:val="vi-VN"/>
        </w:rPr>
      </w:pPr>
    </w:p>
    <w:p w14:paraId="300E20A9" w14:textId="39CDA7E9" w:rsidR="002315C4" w:rsidRPr="00A50B65" w:rsidRDefault="00963F27" w:rsidP="002315C4">
      <w:pPr>
        <w:keepNext/>
        <w:rPr>
          <w:rFonts w:asciiTheme="majorHAnsi" w:hAnsiTheme="majorHAnsi" w:cstheme="majorHAnsi"/>
          <w:lang w:val="vi-VN"/>
        </w:rPr>
      </w:pPr>
      <w:r w:rsidRPr="00054485">
        <w:rPr>
          <w:lang w:val="vi-VN"/>
        </w:rPr>
        <w:t>Bảng 63. Từ chối trường bắt buộc bị bỏ trống</w:t>
      </w:r>
    </w:p>
    <w:tbl>
      <w:tblPr>
        <w:tblStyle w:val="LiBang"/>
        <w:tblW w:w="0" w:type="auto"/>
        <w:jc w:val="center"/>
        <w:tblLook w:val="04A0" w:firstRow="1" w:lastRow="0" w:firstColumn="1" w:lastColumn="0" w:noHBand="0" w:noVBand="1"/>
      </w:tblPr>
      <w:tblGrid>
        <w:gridCol w:w="1806"/>
        <w:gridCol w:w="6965"/>
      </w:tblGrid>
      <w:tr w:rsidR="00ED5D2C" w:rsidRPr="00054485" w14:paraId="66CBE94B" w14:textId="77777777" w:rsidTr="00ED5D2C">
        <w:trPr>
          <w:jc w:val="center"/>
        </w:trPr>
        <w:tc>
          <w:tcPr>
            <w:tcW w:w="2088" w:type="dxa"/>
            <w:tcMar>
              <w:top w:w="45" w:type="dxa"/>
              <w:left w:w="70" w:type="dxa"/>
              <w:bottom w:w="45" w:type="dxa"/>
              <w:right w:w="70" w:type="dxa"/>
            </w:tcMar>
          </w:tcPr>
          <w:p w14:paraId="2907B03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700DA8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giá điện</w:t>
            </w:r>
          </w:p>
        </w:tc>
      </w:tr>
      <w:tr w:rsidR="00ED5D2C" w:rsidRPr="00054485" w14:paraId="5C7DE0C2" w14:textId="77777777" w:rsidTr="00ED5D2C">
        <w:trPr>
          <w:jc w:val="center"/>
        </w:trPr>
        <w:tc>
          <w:tcPr>
            <w:tcW w:w="2088" w:type="dxa"/>
            <w:tcMar>
              <w:top w:w="45" w:type="dxa"/>
              <w:left w:w="70" w:type="dxa"/>
              <w:bottom w:w="45" w:type="dxa"/>
              <w:right w:w="70" w:type="dxa"/>
            </w:tcMar>
          </w:tcPr>
          <w:p w14:paraId="37C1DF4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23A06C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Thiếu tên bậc, từ kWh, đến kWh hoặc đơn giá</w:t>
            </w:r>
          </w:p>
        </w:tc>
      </w:tr>
      <w:tr w:rsidR="00ED5D2C" w:rsidRPr="00054485" w14:paraId="1A8A1367" w14:textId="77777777" w:rsidTr="00ED5D2C">
        <w:trPr>
          <w:jc w:val="center"/>
        </w:trPr>
        <w:tc>
          <w:tcPr>
            <w:tcW w:w="2088" w:type="dxa"/>
            <w:tcMar>
              <w:top w:w="45" w:type="dxa"/>
              <w:left w:w="70" w:type="dxa"/>
              <w:bottom w:w="45" w:type="dxa"/>
              <w:right w:w="70" w:type="dxa"/>
            </w:tcMar>
          </w:tcPr>
          <w:p w14:paraId="6424575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61371E1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Bỏ trống từng trường → lưu</w:t>
            </w:r>
          </w:p>
        </w:tc>
      </w:tr>
      <w:tr w:rsidR="00ED5D2C" w:rsidRPr="00054485" w14:paraId="3DC8833D" w14:textId="77777777" w:rsidTr="00ED5D2C">
        <w:trPr>
          <w:jc w:val="center"/>
        </w:trPr>
        <w:tc>
          <w:tcPr>
            <w:tcW w:w="2088" w:type="dxa"/>
            <w:tcMar>
              <w:top w:w="45" w:type="dxa"/>
              <w:left w:w="70" w:type="dxa"/>
              <w:bottom w:w="45" w:type="dxa"/>
              <w:right w:w="70" w:type="dxa"/>
            </w:tcMar>
          </w:tcPr>
          <w:p w14:paraId="3E170EF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15A6DF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 thông báo trường bắt buộc.</w:t>
            </w:r>
          </w:p>
        </w:tc>
      </w:tr>
      <w:tr w:rsidR="00ED5D2C" w:rsidRPr="00A50B65" w14:paraId="5DC40FA5" w14:textId="77777777" w:rsidTr="00ED5D2C">
        <w:trPr>
          <w:jc w:val="center"/>
        </w:trPr>
        <w:tc>
          <w:tcPr>
            <w:tcW w:w="2088" w:type="dxa"/>
            <w:tcMar>
              <w:top w:w="45" w:type="dxa"/>
              <w:left w:w="70" w:type="dxa"/>
              <w:bottom w:w="45" w:type="dxa"/>
              <w:right w:w="70" w:type="dxa"/>
            </w:tcMar>
          </w:tcPr>
          <w:p w14:paraId="505FA2D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FF7BAB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BB8137A" w14:textId="77777777" w:rsidTr="00ED5D2C">
        <w:trPr>
          <w:jc w:val="center"/>
        </w:trPr>
        <w:tc>
          <w:tcPr>
            <w:tcW w:w="2088" w:type="dxa"/>
            <w:tcMar>
              <w:top w:w="45" w:type="dxa"/>
              <w:left w:w="70" w:type="dxa"/>
              <w:bottom w:w="45" w:type="dxa"/>
              <w:right w:w="70" w:type="dxa"/>
            </w:tcMar>
          </w:tcPr>
          <w:p w14:paraId="45991A4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D9156B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8CE0FD7" w14:textId="77777777" w:rsidTr="00ED5D2C">
        <w:trPr>
          <w:jc w:val="center"/>
        </w:trPr>
        <w:tc>
          <w:tcPr>
            <w:tcW w:w="2088" w:type="dxa"/>
            <w:tcMar>
              <w:top w:w="45" w:type="dxa"/>
              <w:left w:w="70" w:type="dxa"/>
              <w:bottom w:w="45" w:type="dxa"/>
              <w:right w:w="70" w:type="dxa"/>
            </w:tcMar>
          </w:tcPr>
          <w:p w14:paraId="0FD0123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C580BEB"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Gửi form bảng giá để trống bị trình duyệt chặn do trường bắt buộc; không lưu dữ liệu.</w:t>
            </w:r>
          </w:p>
        </w:tc>
      </w:tr>
      <w:tr w:rsidR="00ED5D2C" w:rsidRPr="00A50B65" w14:paraId="22E22BA5" w14:textId="77777777" w:rsidTr="00ED5D2C">
        <w:trPr>
          <w:jc w:val="center"/>
        </w:trPr>
        <w:tc>
          <w:tcPr>
            <w:tcW w:w="2088" w:type="dxa"/>
            <w:tcMar>
              <w:top w:w="45" w:type="dxa"/>
              <w:left w:w="70" w:type="dxa"/>
              <w:bottom w:w="45" w:type="dxa"/>
              <w:right w:w="70" w:type="dxa"/>
            </w:tcMar>
          </w:tcPr>
          <w:p w14:paraId="344259F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08113D1"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000B26A4" w14:textId="77777777" w:rsidTr="00ED5D2C">
        <w:trPr>
          <w:jc w:val="center"/>
        </w:trPr>
        <w:tc>
          <w:tcPr>
            <w:tcW w:w="2088" w:type="dxa"/>
            <w:tcMar>
              <w:top w:w="45" w:type="dxa"/>
              <w:left w:w="70" w:type="dxa"/>
              <w:bottom w:w="45" w:type="dxa"/>
              <w:right w:w="70" w:type="dxa"/>
            </w:tcMar>
          </w:tcPr>
          <w:p w14:paraId="59B1100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8C03055" w14:textId="77777777" w:rsidR="002315C4" w:rsidRPr="00A50B65" w:rsidRDefault="002315C4" w:rsidP="004606AD">
            <w:pPr>
              <w:rPr>
                <w:rFonts w:asciiTheme="majorHAnsi" w:hAnsiTheme="majorHAnsi" w:cstheme="majorHAnsi"/>
                <w:sz w:val="26"/>
                <w:szCs w:val="26"/>
              </w:rPr>
            </w:pPr>
          </w:p>
        </w:tc>
      </w:tr>
      <w:tr w:rsidR="00ED5D2C" w:rsidRPr="00A50B65" w14:paraId="08900B1B" w14:textId="77777777" w:rsidTr="00ED5D2C">
        <w:trPr>
          <w:jc w:val="center"/>
        </w:trPr>
        <w:tc>
          <w:tcPr>
            <w:tcW w:w="2088" w:type="dxa"/>
            <w:tcMar>
              <w:top w:w="45" w:type="dxa"/>
              <w:left w:w="70" w:type="dxa"/>
              <w:bottom w:w="45" w:type="dxa"/>
              <w:right w:w="70" w:type="dxa"/>
            </w:tcMar>
          </w:tcPr>
          <w:p w14:paraId="46D61B7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1EE9C0A4"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Quan sát validation của form trên trình duyệt.</w:t>
            </w:r>
          </w:p>
        </w:tc>
      </w:tr>
    </w:tbl>
    <w:p w14:paraId="1906AEC7" w14:textId="77777777" w:rsidR="002315C4" w:rsidRPr="00A50B65" w:rsidRDefault="002315C4" w:rsidP="002315C4">
      <w:pPr>
        <w:rPr>
          <w:rFonts w:asciiTheme="majorHAnsi" w:hAnsiTheme="majorHAnsi" w:cstheme="majorHAnsi"/>
        </w:rPr>
      </w:pPr>
    </w:p>
    <w:p w14:paraId="306BC2F7" w14:textId="489D5C71" w:rsidR="002315C4" w:rsidRPr="00A50B65" w:rsidRDefault="00963F27" w:rsidP="002315C4">
      <w:pPr>
        <w:keepNext/>
        <w:rPr>
          <w:rFonts w:asciiTheme="majorHAnsi" w:hAnsiTheme="majorHAnsi" w:cstheme="majorHAnsi"/>
        </w:rPr>
      </w:pPr>
      <w:r>
        <w:t>Bảng 64. Từ chối ngày áp dụng trong tương lai</w:t>
      </w:r>
    </w:p>
    <w:tbl>
      <w:tblPr>
        <w:tblStyle w:val="LiBang"/>
        <w:tblW w:w="0" w:type="auto"/>
        <w:jc w:val="center"/>
        <w:tblLook w:val="04A0" w:firstRow="1" w:lastRow="0" w:firstColumn="1" w:lastColumn="0" w:noHBand="0" w:noVBand="1"/>
      </w:tblPr>
      <w:tblGrid>
        <w:gridCol w:w="1811"/>
        <w:gridCol w:w="6960"/>
      </w:tblGrid>
      <w:tr w:rsidR="00ED5D2C" w:rsidRPr="00054485" w14:paraId="2EF6E1EA" w14:textId="77777777" w:rsidTr="00ED5D2C">
        <w:trPr>
          <w:jc w:val="center"/>
        </w:trPr>
        <w:tc>
          <w:tcPr>
            <w:tcW w:w="2088" w:type="dxa"/>
            <w:tcMar>
              <w:top w:w="45" w:type="dxa"/>
              <w:left w:w="70" w:type="dxa"/>
              <w:bottom w:w="45" w:type="dxa"/>
              <w:right w:w="70" w:type="dxa"/>
            </w:tcMar>
          </w:tcPr>
          <w:p w14:paraId="312339D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F6E21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giá điện</w:t>
            </w:r>
          </w:p>
        </w:tc>
      </w:tr>
      <w:tr w:rsidR="00ED5D2C" w:rsidRPr="00A50B65" w14:paraId="20097D50" w14:textId="77777777" w:rsidTr="00ED5D2C">
        <w:trPr>
          <w:jc w:val="center"/>
        </w:trPr>
        <w:tc>
          <w:tcPr>
            <w:tcW w:w="2088" w:type="dxa"/>
            <w:tcMar>
              <w:top w:w="45" w:type="dxa"/>
              <w:left w:w="70" w:type="dxa"/>
              <w:bottom w:w="45" w:type="dxa"/>
              <w:right w:w="70" w:type="dxa"/>
            </w:tcMar>
          </w:tcPr>
          <w:p w14:paraId="5045A0F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Dữ liệu kiểm thử</w:t>
            </w:r>
          </w:p>
        </w:tc>
        <w:tc>
          <w:tcPr>
            <w:tcW w:w="8568" w:type="dxa"/>
            <w:tcMar>
              <w:top w:w="45" w:type="dxa"/>
              <w:left w:w="70" w:type="dxa"/>
              <w:bottom w:w="45" w:type="dxa"/>
              <w:right w:w="70" w:type="dxa"/>
            </w:tcMar>
          </w:tcPr>
          <w:p w14:paraId="1A3C8D6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Ngày ngày mai</w:t>
            </w:r>
          </w:p>
        </w:tc>
      </w:tr>
      <w:tr w:rsidR="00ED5D2C" w:rsidRPr="00054485" w14:paraId="7ED9A981" w14:textId="77777777" w:rsidTr="00ED5D2C">
        <w:trPr>
          <w:jc w:val="center"/>
        </w:trPr>
        <w:tc>
          <w:tcPr>
            <w:tcW w:w="2088" w:type="dxa"/>
            <w:tcMar>
              <w:top w:w="45" w:type="dxa"/>
              <w:left w:w="70" w:type="dxa"/>
              <w:bottom w:w="45" w:type="dxa"/>
              <w:right w:w="70" w:type="dxa"/>
            </w:tcMar>
          </w:tcPr>
          <w:p w14:paraId="271938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D8D3FE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ngày áp dụng tương lai → lưu</w:t>
            </w:r>
          </w:p>
        </w:tc>
      </w:tr>
      <w:tr w:rsidR="00ED5D2C" w:rsidRPr="00054485" w14:paraId="0F89B672" w14:textId="77777777" w:rsidTr="00ED5D2C">
        <w:trPr>
          <w:jc w:val="center"/>
        </w:trPr>
        <w:tc>
          <w:tcPr>
            <w:tcW w:w="2088" w:type="dxa"/>
            <w:tcMar>
              <w:top w:w="45" w:type="dxa"/>
              <w:left w:w="70" w:type="dxa"/>
              <w:bottom w:w="45" w:type="dxa"/>
              <w:right w:w="70" w:type="dxa"/>
            </w:tcMar>
          </w:tcPr>
          <w:p w14:paraId="7F48AE3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250C45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 thông báo ngày áp dụng phải không lớn hơn ngày hiện tại.</w:t>
            </w:r>
          </w:p>
        </w:tc>
      </w:tr>
      <w:tr w:rsidR="00ED5D2C" w:rsidRPr="00A50B65" w14:paraId="3FB28F19" w14:textId="77777777" w:rsidTr="00ED5D2C">
        <w:trPr>
          <w:jc w:val="center"/>
        </w:trPr>
        <w:tc>
          <w:tcPr>
            <w:tcW w:w="2088" w:type="dxa"/>
            <w:tcMar>
              <w:top w:w="45" w:type="dxa"/>
              <w:left w:w="70" w:type="dxa"/>
              <w:bottom w:w="45" w:type="dxa"/>
              <w:right w:w="70" w:type="dxa"/>
            </w:tcMar>
          </w:tcPr>
          <w:p w14:paraId="3128EFA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A7EDB5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537DBA23" w14:textId="77777777" w:rsidTr="00ED5D2C">
        <w:trPr>
          <w:jc w:val="center"/>
        </w:trPr>
        <w:tc>
          <w:tcPr>
            <w:tcW w:w="2088" w:type="dxa"/>
            <w:tcMar>
              <w:top w:w="45" w:type="dxa"/>
              <w:left w:w="70" w:type="dxa"/>
              <w:bottom w:w="45" w:type="dxa"/>
              <w:right w:w="70" w:type="dxa"/>
            </w:tcMar>
          </w:tcPr>
          <w:p w14:paraId="402885C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DA0F90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4D93CA0D" w14:textId="77777777" w:rsidTr="00ED5D2C">
        <w:trPr>
          <w:jc w:val="center"/>
        </w:trPr>
        <w:tc>
          <w:tcPr>
            <w:tcW w:w="2088" w:type="dxa"/>
            <w:tcMar>
              <w:top w:w="45" w:type="dxa"/>
              <w:left w:w="70" w:type="dxa"/>
              <w:bottom w:w="45" w:type="dxa"/>
              <w:right w:w="70" w:type="dxa"/>
            </w:tcMar>
          </w:tcPr>
          <w:p w14:paraId="195AA6A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45B861FC"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Form không có trường ngày áp dụng; máy chủ tự gán thời điểm hiện tại nên không nhập được ngày tương lai qua giao diện.</w:t>
            </w:r>
          </w:p>
        </w:tc>
      </w:tr>
      <w:tr w:rsidR="00ED5D2C" w:rsidRPr="00A50B65" w14:paraId="314A8B55" w14:textId="77777777" w:rsidTr="00ED5D2C">
        <w:trPr>
          <w:jc w:val="center"/>
        </w:trPr>
        <w:tc>
          <w:tcPr>
            <w:tcW w:w="2088" w:type="dxa"/>
            <w:tcMar>
              <w:top w:w="45" w:type="dxa"/>
              <w:left w:w="70" w:type="dxa"/>
              <w:bottom w:w="45" w:type="dxa"/>
              <w:right w:w="70" w:type="dxa"/>
            </w:tcMar>
          </w:tcPr>
          <w:p w14:paraId="39BB35D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E0CEF70"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Blocked</w:t>
            </w:r>
          </w:p>
        </w:tc>
      </w:tr>
      <w:tr w:rsidR="00ED5D2C" w:rsidRPr="00A50B65" w14:paraId="6A772A3D" w14:textId="77777777" w:rsidTr="00ED5D2C">
        <w:trPr>
          <w:jc w:val="center"/>
        </w:trPr>
        <w:tc>
          <w:tcPr>
            <w:tcW w:w="2088" w:type="dxa"/>
            <w:tcMar>
              <w:top w:w="45" w:type="dxa"/>
              <w:left w:w="70" w:type="dxa"/>
              <w:bottom w:w="45" w:type="dxa"/>
              <w:right w:w="70" w:type="dxa"/>
            </w:tcMar>
          </w:tcPr>
          <w:p w14:paraId="13D0081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ED2DD0E" w14:textId="77777777" w:rsidR="002315C4" w:rsidRPr="00A50B65" w:rsidRDefault="002315C4" w:rsidP="004606AD">
            <w:pPr>
              <w:rPr>
                <w:rFonts w:asciiTheme="majorHAnsi" w:hAnsiTheme="majorHAnsi" w:cstheme="majorHAnsi"/>
                <w:sz w:val="26"/>
                <w:szCs w:val="26"/>
              </w:rPr>
            </w:pPr>
          </w:p>
        </w:tc>
      </w:tr>
      <w:tr w:rsidR="00ED5D2C" w:rsidRPr="00054485" w14:paraId="074F9F74" w14:textId="77777777" w:rsidTr="00ED5D2C">
        <w:trPr>
          <w:jc w:val="center"/>
        </w:trPr>
        <w:tc>
          <w:tcPr>
            <w:tcW w:w="2088" w:type="dxa"/>
            <w:tcMar>
              <w:top w:w="45" w:type="dxa"/>
              <w:left w:w="70" w:type="dxa"/>
              <w:bottom w:w="45" w:type="dxa"/>
              <w:right w:w="70" w:type="dxa"/>
            </w:tcMar>
          </w:tcPr>
          <w:p w14:paraId="789C634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299F4C3"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Blocked vì không có điểm nhập liệu trên UI; ngày tạo do ứng dụng tự sinh.</w:t>
            </w:r>
          </w:p>
        </w:tc>
      </w:tr>
    </w:tbl>
    <w:p w14:paraId="14A4EAFA" w14:textId="77777777" w:rsidR="002315C4" w:rsidRPr="00A50B65" w:rsidRDefault="002315C4" w:rsidP="002315C4">
      <w:pPr>
        <w:rPr>
          <w:rFonts w:asciiTheme="majorHAnsi" w:hAnsiTheme="majorHAnsi" w:cstheme="majorHAnsi"/>
          <w:lang w:val="vi-VN"/>
        </w:rPr>
      </w:pPr>
    </w:p>
    <w:p w14:paraId="15D73763" w14:textId="2176A035" w:rsidR="002315C4" w:rsidRPr="00A50B65" w:rsidRDefault="00963F27" w:rsidP="002315C4">
      <w:pPr>
        <w:keepNext/>
        <w:rPr>
          <w:rFonts w:asciiTheme="majorHAnsi" w:hAnsiTheme="majorHAnsi" w:cstheme="majorHAnsi"/>
          <w:lang w:val="vi-VN"/>
        </w:rPr>
      </w:pPr>
      <w:r w:rsidRPr="00054485">
        <w:rPr>
          <w:lang w:val="vi-VN"/>
        </w:rPr>
        <w:t>Bảng 65. Kiểm tra khoảng bậc bị chồng lấn hoặc có khoảng trống</w:t>
      </w:r>
    </w:p>
    <w:tbl>
      <w:tblPr>
        <w:tblStyle w:val="LiBang"/>
        <w:tblW w:w="0" w:type="auto"/>
        <w:jc w:val="center"/>
        <w:tblLook w:val="04A0" w:firstRow="1" w:lastRow="0" w:firstColumn="1" w:lastColumn="0" w:noHBand="0" w:noVBand="1"/>
      </w:tblPr>
      <w:tblGrid>
        <w:gridCol w:w="1802"/>
        <w:gridCol w:w="6969"/>
      </w:tblGrid>
      <w:tr w:rsidR="00ED5D2C" w:rsidRPr="00A50B65" w14:paraId="58BED72B" w14:textId="77777777" w:rsidTr="00ED5D2C">
        <w:trPr>
          <w:jc w:val="center"/>
        </w:trPr>
        <w:tc>
          <w:tcPr>
            <w:tcW w:w="2088" w:type="dxa"/>
            <w:tcMar>
              <w:top w:w="45" w:type="dxa"/>
              <w:left w:w="70" w:type="dxa"/>
              <w:bottom w:w="45" w:type="dxa"/>
              <w:right w:w="70" w:type="dxa"/>
            </w:tcMar>
          </w:tcPr>
          <w:p w14:paraId="7C749E2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0E3A85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bộ giá</w:t>
            </w:r>
          </w:p>
        </w:tc>
      </w:tr>
      <w:tr w:rsidR="00ED5D2C" w:rsidRPr="00A50B65" w14:paraId="609B82BA" w14:textId="77777777" w:rsidTr="00ED5D2C">
        <w:trPr>
          <w:jc w:val="center"/>
        </w:trPr>
        <w:tc>
          <w:tcPr>
            <w:tcW w:w="2088" w:type="dxa"/>
            <w:tcMar>
              <w:top w:w="45" w:type="dxa"/>
              <w:left w:w="70" w:type="dxa"/>
              <w:bottom w:w="45" w:type="dxa"/>
              <w:right w:w="70" w:type="dxa"/>
            </w:tcMar>
          </w:tcPr>
          <w:p w14:paraId="2C516F3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B24DF6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Bậc 1: 0–100; bậc 2: 90–200 hoặc 101–200</w:t>
            </w:r>
          </w:p>
        </w:tc>
      </w:tr>
      <w:tr w:rsidR="00ED5D2C" w:rsidRPr="00054485" w14:paraId="5CE70C4D" w14:textId="77777777" w:rsidTr="00ED5D2C">
        <w:trPr>
          <w:jc w:val="center"/>
        </w:trPr>
        <w:tc>
          <w:tcPr>
            <w:tcW w:w="2088" w:type="dxa"/>
            <w:tcMar>
              <w:top w:w="45" w:type="dxa"/>
              <w:left w:w="70" w:type="dxa"/>
              <w:bottom w:w="45" w:type="dxa"/>
              <w:right w:w="70" w:type="dxa"/>
            </w:tcMar>
          </w:tcPr>
          <w:p w14:paraId="48F313A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044DD3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bộ bậc chồng lấn/khoảng trống → lưu</w:t>
            </w:r>
          </w:p>
        </w:tc>
      </w:tr>
      <w:tr w:rsidR="00ED5D2C" w:rsidRPr="00054485" w14:paraId="072ACAFC" w14:textId="77777777" w:rsidTr="00ED5D2C">
        <w:trPr>
          <w:jc w:val="center"/>
        </w:trPr>
        <w:tc>
          <w:tcPr>
            <w:tcW w:w="2088" w:type="dxa"/>
            <w:tcMar>
              <w:top w:w="45" w:type="dxa"/>
              <w:left w:w="70" w:type="dxa"/>
              <w:bottom w:w="45" w:type="dxa"/>
              <w:right w:w="70" w:type="dxa"/>
            </w:tcMar>
          </w:tcPr>
          <w:p w14:paraId="26CFBB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A66071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Hệ thống phải từ chối hoặc có quy tắc rõ ràng; không tính trùng/thiếu kWh. Ghi nhận nếu chỉ kiểm tra từng bậc riêng lẻ.</w:t>
            </w:r>
          </w:p>
        </w:tc>
      </w:tr>
      <w:tr w:rsidR="00ED5D2C" w:rsidRPr="00A50B65" w14:paraId="0EC16E87" w14:textId="77777777" w:rsidTr="00ED5D2C">
        <w:trPr>
          <w:jc w:val="center"/>
        </w:trPr>
        <w:tc>
          <w:tcPr>
            <w:tcW w:w="2088" w:type="dxa"/>
            <w:tcMar>
              <w:top w:w="45" w:type="dxa"/>
              <w:left w:w="70" w:type="dxa"/>
              <w:bottom w:w="45" w:type="dxa"/>
              <w:right w:w="70" w:type="dxa"/>
            </w:tcMar>
          </w:tcPr>
          <w:p w14:paraId="0FB9DFE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68D000F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49E52F3" w14:textId="77777777" w:rsidTr="00ED5D2C">
        <w:trPr>
          <w:jc w:val="center"/>
        </w:trPr>
        <w:tc>
          <w:tcPr>
            <w:tcW w:w="2088" w:type="dxa"/>
            <w:tcMar>
              <w:top w:w="45" w:type="dxa"/>
              <w:left w:w="70" w:type="dxa"/>
              <w:bottom w:w="45" w:type="dxa"/>
              <w:right w:w="70" w:type="dxa"/>
            </w:tcMar>
          </w:tcPr>
          <w:p w14:paraId="2DB9FB6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52ED4C8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0F84C68C" w14:textId="77777777" w:rsidTr="00ED5D2C">
        <w:trPr>
          <w:jc w:val="center"/>
        </w:trPr>
        <w:tc>
          <w:tcPr>
            <w:tcW w:w="2088" w:type="dxa"/>
            <w:tcMar>
              <w:top w:w="45" w:type="dxa"/>
              <w:left w:w="70" w:type="dxa"/>
              <w:bottom w:w="45" w:type="dxa"/>
              <w:right w:w="70" w:type="dxa"/>
            </w:tcMar>
          </w:tcPr>
          <w:p w14:paraId="78E1280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70C9F9E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Bộ bậc chồng lấn (bậc 1: 0–200; bậc 2 bắt đầu 150) được ứng dụng chấp nhận và báo “Thêm thành công”, thay vì từ chối hoặc cảnh báo quy tắc khoảng bậc.</w:t>
            </w:r>
          </w:p>
        </w:tc>
      </w:tr>
      <w:tr w:rsidR="00ED5D2C" w:rsidRPr="00A50B65" w14:paraId="14E20DDF" w14:textId="77777777" w:rsidTr="00ED5D2C">
        <w:trPr>
          <w:jc w:val="center"/>
        </w:trPr>
        <w:tc>
          <w:tcPr>
            <w:tcW w:w="2088" w:type="dxa"/>
            <w:tcMar>
              <w:top w:w="45" w:type="dxa"/>
              <w:left w:w="70" w:type="dxa"/>
              <w:bottom w:w="45" w:type="dxa"/>
              <w:right w:w="70" w:type="dxa"/>
            </w:tcMar>
          </w:tcPr>
          <w:p w14:paraId="73C1A22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67796D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đạt</w:t>
            </w:r>
          </w:p>
        </w:tc>
      </w:tr>
      <w:tr w:rsidR="00ED5D2C" w:rsidRPr="00A50B65" w14:paraId="5E053B53" w14:textId="77777777" w:rsidTr="00ED5D2C">
        <w:trPr>
          <w:jc w:val="center"/>
        </w:trPr>
        <w:tc>
          <w:tcPr>
            <w:tcW w:w="2088" w:type="dxa"/>
            <w:tcMar>
              <w:top w:w="45" w:type="dxa"/>
              <w:left w:w="70" w:type="dxa"/>
              <w:bottom w:w="45" w:type="dxa"/>
              <w:right w:w="70" w:type="dxa"/>
            </w:tcMar>
          </w:tcPr>
          <w:p w14:paraId="3F3AE91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20D29B1" w14:textId="77777777" w:rsidR="002315C4" w:rsidRPr="00A50B65" w:rsidRDefault="002315C4" w:rsidP="004606AD">
            <w:pPr>
              <w:rPr>
                <w:rFonts w:asciiTheme="majorHAnsi" w:hAnsiTheme="majorHAnsi" w:cstheme="majorHAnsi"/>
                <w:sz w:val="26"/>
                <w:szCs w:val="26"/>
              </w:rPr>
            </w:pPr>
          </w:p>
        </w:tc>
      </w:tr>
      <w:tr w:rsidR="00ED5D2C" w:rsidRPr="00054485" w14:paraId="46EAAABE" w14:textId="77777777" w:rsidTr="00ED5D2C">
        <w:trPr>
          <w:jc w:val="center"/>
        </w:trPr>
        <w:tc>
          <w:tcPr>
            <w:tcW w:w="2088" w:type="dxa"/>
            <w:tcMar>
              <w:top w:w="45" w:type="dxa"/>
              <w:left w:w="70" w:type="dxa"/>
              <w:bottom w:w="45" w:type="dxa"/>
              <w:right w:w="70" w:type="dxa"/>
            </w:tcMar>
          </w:tcPr>
          <w:p w14:paraId="09C1B8B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7D73A7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Hai dòng test  ma bac 136–137 đã được dọn trong lượt kiểm thử trước; không còn dữ liệu test.</w:t>
            </w:r>
          </w:p>
        </w:tc>
      </w:tr>
    </w:tbl>
    <w:p w14:paraId="33A507C0" w14:textId="77777777" w:rsidR="002315C4" w:rsidRPr="00A50B65" w:rsidRDefault="002315C4" w:rsidP="002315C4">
      <w:pPr>
        <w:rPr>
          <w:rFonts w:asciiTheme="majorHAnsi" w:hAnsiTheme="majorHAnsi" w:cstheme="majorHAnsi"/>
          <w:lang w:val="vi-VN"/>
        </w:rPr>
      </w:pPr>
    </w:p>
    <w:p w14:paraId="5D272A96" w14:textId="68C56590" w:rsidR="002315C4" w:rsidRPr="00A50B65" w:rsidRDefault="00963F27" w:rsidP="002315C4">
      <w:pPr>
        <w:keepNext/>
        <w:rPr>
          <w:rFonts w:asciiTheme="majorHAnsi" w:hAnsiTheme="majorHAnsi" w:cstheme="majorHAnsi"/>
          <w:lang w:val="vi-VN"/>
        </w:rPr>
      </w:pPr>
      <w:r w:rsidRPr="00054485">
        <w:rPr>
          <w:lang w:val="vi-VN"/>
        </w:rPr>
        <w:t>Bảng 66. Kiểm tra bậc cuối không giới hạn trên</w:t>
      </w:r>
    </w:p>
    <w:tbl>
      <w:tblPr>
        <w:tblStyle w:val="LiBang"/>
        <w:tblW w:w="0" w:type="auto"/>
        <w:jc w:val="center"/>
        <w:tblLook w:val="04A0" w:firstRow="1" w:lastRow="0" w:firstColumn="1" w:lastColumn="0" w:noHBand="0" w:noVBand="1"/>
      </w:tblPr>
      <w:tblGrid>
        <w:gridCol w:w="1775"/>
        <w:gridCol w:w="6996"/>
      </w:tblGrid>
      <w:tr w:rsidR="00ED5D2C" w:rsidRPr="00A50B65" w14:paraId="6FAC088C" w14:textId="77777777" w:rsidTr="00ED5D2C">
        <w:trPr>
          <w:jc w:val="center"/>
        </w:trPr>
        <w:tc>
          <w:tcPr>
            <w:tcW w:w="2088" w:type="dxa"/>
            <w:tcMar>
              <w:top w:w="45" w:type="dxa"/>
              <w:left w:w="70" w:type="dxa"/>
              <w:bottom w:w="45" w:type="dxa"/>
              <w:right w:w="70" w:type="dxa"/>
            </w:tcMar>
          </w:tcPr>
          <w:p w14:paraId="4299B48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DAF786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bộ giá</w:t>
            </w:r>
          </w:p>
        </w:tc>
      </w:tr>
      <w:tr w:rsidR="00ED5D2C" w:rsidRPr="00054485" w14:paraId="0BB6C0DE" w14:textId="77777777" w:rsidTr="00ED5D2C">
        <w:trPr>
          <w:jc w:val="center"/>
        </w:trPr>
        <w:tc>
          <w:tcPr>
            <w:tcW w:w="2088" w:type="dxa"/>
            <w:tcMar>
              <w:top w:w="45" w:type="dxa"/>
              <w:left w:w="70" w:type="dxa"/>
              <w:bottom w:w="45" w:type="dxa"/>
              <w:right w:w="70" w:type="dxa"/>
            </w:tcMar>
          </w:tcPr>
          <w:p w14:paraId="35D0D4F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Dữ liệu kiểm thử</w:t>
            </w:r>
          </w:p>
        </w:tc>
        <w:tc>
          <w:tcPr>
            <w:tcW w:w="8568" w:type="dxa"/>
            <w:tcMar>
              <w:top w:w="45" w:type="dxa"/>
              <w:left w:w="70" w:type="dxa"/>
              <w:bottom w:w="45" w:type="dxa"/>
              <w:right w:w="70" w:type="dxa"/>
            </w:tcMar>
          </w:tcPr>
          <w:p w14:paraId="278746E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Bậc cuối chọn 'Trở lên'</w:t>
            </w:r>
          </w:p>
        </w:tc>
      </w:tr>
      <w:tr w:rsidR="00ED5D2C" w:rsidRPr="00054485" w14:paraId="56E59FC6" w14:textId="77777777" w:rsidTr="00ED5D2C">
        <w:trPr>
          <w:jc w:val="center"/>
        </w:trPr>
        <w:tc>
          <w:tcPr>
            <w:tcW w:w="2088" w:type="dxa"/>
            <w:tcMar>
              <w:top w:w="45" w:type="dxa"/>
              <w:left w:w="70" w:type="dxa"/>
              <w:bottom w:w="45" w:type="dxa"/>
              <w:right w:w="70" w:type="dxa"/>
            </w:tcMar>
          </w:tcPr>
          <w:p w14:paraId="7D11AEA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A67459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Tạo bộ giá có bậc cuối 'Trở lên' → lưu → tính hóa đơn sản lượng lớn</w:t>
            </w:r>
          </w:p>
        </w:tc>
      </w:tr>
      <w:tr w:rsidR="00ED5D2C" w:rsidRPr="00054485" w14:paraId="4D65FC6B" w14:textId="77777777" w:rsidTr="00ED5D2C">
        <w:trPr>
          <w:jc w:val="center"/>
        </w:trPr>
        <w:tc>
          <w:tcPr>
            <w:tcW w:w="2088" w:type="dxa"/>
            <w:tcMar>
              <w:top w:w="45" w:type="dxa"/>
              <w:left w:w="70" w:type="dxa"/>
              <w:bottom w:w="45" w:type="dxa"/>
              <w:right w:w="70" w:type="dxa"/>
            </w:tcMar>
          </w:tcPr>
          <w:p w14:paraId="422F5AA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DB6805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Bậc cuối được lưu và áp dụng cho phần tiêu thụ vượt ngưỡng; không phát sinh lỗi.</w:t>
            </w:r>
          </w:p>
        </w:tc>
      </w:tr>
      <w:tr w:rsidR="00ED5D2C" w:rsidRPr="00A50B65" w14:paraId="6EF17605" w14:textId="77777777" w:rsidTr="00ED5D2C">
        <w:trPr>
          <w:jc w:val="center"/>
        </w:trPr>
        <w:tc>
          <w:tcPr>
            <w:tcW w:w="2088" w:type="dxa"/>
            <w:tcMar>
              <w:top w:w="45" w:type="dxa"/>
              <w:left w:w="70" w:type="dxa"/>
              <w:bottom w:w="45" w:type="dxa"/>
              <w:right w:w="70" w:type="dxa"/>
            </w:tcMar>
          </w:tcPr>
          <w:p w14:paraId="5C916FE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27F0BB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59654A00" w14:textId="77777777" w:rsidTr="00ED5D2C">
        <w:trPr>
          <w:jc w:val="center"/>
        </w:trPr>
        <w:tc>
          <w:tcPr>
            <w:tcW w:w="2088" w:type="dxa"/>
            <w:tcMar>
              <w:top w:w="45" w:type="dxa"/>
              <w:left w:w="70" w:type="dxa"/>
              <w:bottom w:w="45" w:type="dxa"/>
              <w:right w:w="70" w:type="dxa"/>
            </w:tcMar>
          </w:tcPr>
          <w:p w14:paraId="4049986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26861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7FF51A6" w14:textId="77777777" w:rsidTr="00ED5D2C">
        <w:trPr>
          <w:jc w:val="center"/>
        </w:trPr>
        <w:tc>
          <w:tcPr>
            <w:tcW w:w="2088" w:type="dxa"/>
            <w:tcMar>
              <w:top w:w="45" w:type="dxa"/>
              <w:left w:w="70" w:type="dxa"/>
              <w:bottom w:w="45" w:type="dxa"/>
              <w:right w:w="70" w:type="dxa"/>
            </w:tcMar>
          </w:tcPr>
          <w:p w14:paraId="1DD4BA7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05033B1C"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Với 250 kWh: bậc 1 100 kWh=100.000, bậc 2 100 kWh=120.000, bậc 3 50 kWh=70.000; tiền điện 290.000, VAT 29.000, tổng 319.000 VNĐ.</w:t>
            </w:r>
          </w:p>
        </w:tc>
      </w:tr>
      <w:tr w:rsidR="00ED5D2C" w:rsidRPr="00A50B65" w14:paraId="61310ABB" w14:textId="77777777" w:rsidTr="00ED5D2C">
        <w:trPr>
          <w:jc w:val="center"/>
        </w:trPr>
        <w:tc>
          <w:tcPr>
            <w:tcW w:w="2088" w:type="dxa"/>
            <w:tcMar>
              <w:top w:w="45" w:type="dxa"/>
              <w:left w:w="70" w:type="dxa"/>
              <w:bottom w:w="45" w:type="dxa"/>
              <w:right w:w="70" w:type="dxa"/>
            </w:tcMar>
          </w:tcPr>
          <w:p w14:paraId="48EC3B2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29A60596"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4F892647" w14:textId="77777777" w:rsidTr="00ED5D2C">
        <w:trPr>
          <w:jc w:val="center"/>
        </w:trPr>
        <w:tc>
          <w:tcPr>
            <w:tcW w:w="2088" w:type="dxa"/>
            <w:tcMar>
              <w:top w:w="45" w:type="dxa"/>
              <w:left w:w="70" w:type="dxa"/>
              <w:bottom w:w="45" w:type="dxa"/>
              <w:right w:w="70" w:type="dxa"/>
            </w:tcMar>
          </w:tcPr>
          <w:p w14:paraId="31758D7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05C0C66E" w14:textId="77777777" w:rsidR="002315C4" w:rsidRPr="00A50B65" w:rsidRDefault="002315C4" w:rsidP="004606AD">
            <w:pPr>
              <w:rPr>
                <w:rFonts w:asciiTheme="majorHAnsi" w:hAnsiTheme="majorHAnsi" w:cstheme="majorHAnsi"/>
                <w:sz w:val="26"/>
                <w:szCs w:val="26"/>
              </w:rPr>
            </w:pPr>
          </w:p>
        </w:tc>
      </w:tr>
      <w:tr w:rsidR="00ED5D2C" w:rsidRPr="00054485" w14:paraId="0B5746B8" w14:textId="77777777" w:rsidTr="00ED5D2C">
        <w:trPr>
          <w:jc w:val="center"/>
        </w:trPr>
        <w:tc>
          <w:tcPr>
            <w:tcW w:w="2088" w:type="dxa"/>
            <w:tcMar>
              <w:top w:w="45" w:type="dxa"/>
              <w:left w:w="70" w:type="dxa"/>
              <w:bottom w:w="45" w:type="dxa"/>
              <w:right w:w="70" w:type="dxa"/>
            </w:tcMar>
          </w:tcPr>
          <w:p w14:paraId="5B8E541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E3D28E8"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Đối chiếu phân bổ 100/100/50 kWh với giá 1.000/1.200/1.400 VNĐ/kWh.</w:t>
            </w:r>
          </w:p>
        </w:tc>
      </w:tr>
    </w:tbl>
    <w:p w14:paraId="2E40ACD4" w14:textId="77777777" w:rsidR="002315C4" w:rsidRPr="00A50B65" w:rsidRDefault="002315C4" w:rsidP="002315C4">
      <w:pPr>
        <w:rPr>
          <w:rFonts w:asciiTheme="majorHAnsi" w:hAnsiTheme="majorHAnsi" w:cstheme="majorHAnsi"/>
          <w:lang w:val="vi-VN"/>
        </w:rPr>
      </w:pPr>
    </w:p>
    <w:p w14:paraId="02330C66" w14:textId="2B8BD165" w:rsidR="002315C4" w:rsidRPr="00A50B65" w:rsidRDefault="00963F27" w:rsidP="002315C4">
      <w:pPr>
        <w:keepNext/>
        <w:rPr>
          <w:rFonts w:asciiTheme="majorHAnsi" w:hAnsiTheme="majorHAnsi" w:cstheme="majorHAnsi"/>
          <w:lang w:val="vi-VN"/>
        </w:rPr>
      </w:pPr>
      <w:r w:rsidRPr="00054485">
        <w:rPr>
          <w:lang w:val="vi-VN"/>
        </w:rPr>
        <w:t>Bảng 67. Kiểm tra đơn giá có dấu phân cách</w:t>
      </w:r>
    </w:p>
    <w:tbl>
      <w:tblPr>
        <w:tblStyle w:val="LiBang"/>
        <w:tblW w:w="0" w:type="auto"/>
        <w:jc w:val="center"/>
        <w:tblLook w:val="04A0" w:firstRow="1" w:lastRow="0" w:firstColumn="1" w:lastColumn="0" w:noHBand="0" w:noVBand="1"/>
      </w:tblPr>
      <w:tblGrid>
        <w:gridCol w:w="1805"/>
        <w:gridCol w:w="6966"/>
      </w:tblGrid>
      <w:tr w:rsidR="00ED5D2C" w:rsidRPr="00054485" w14:paraId="382079D3" w14:textId="77777777" w:rsidTr="00ED5D2C">
        <w:trPr>
          <w:jc w:val="center"/>
        </w:trPr>
        <w:tc>
          <w:tcPr>
            <w:tcW w:w="2088" w:type="dxa"/>
            <w:tcMar>
              <w:top w:w="45" w:type="dxa"/>
              <w:left w:w="70" w:type="dxa"/>
              <w:bottom w:w="45" w:type="dxa"/>
              <w:right w:w="70" w:type="dxa"/>
            </w:tcMar>
          </w:tcPr>
          <w:p w14:paraId="7B6F4E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8177CE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thêm giá điện</w:t>
            </w:r>
          </w:p>
        </w:tc>
      </w:tr>
      <w:tr w:rsidR="00ED5D2C" w:rsidRPr="00A50B65" w14:paraId="7BDBA229" w14:textId="77777777" w:rsidTr="00ED5D2C">
        <w:trPr>
          <w:jc w:val="center"/>
        </w:trPr>
        <w:tc>
          <w:tcPr>
            <w:tcW w:w="2088" w:type="dxa"/>
            <w:tcMar>
              <w:top w:w="45" w:type="dxa"/>
              <w:left w:w="70" w:type="dxa"/>
              <w:bottom w:w="45" w:type="dxa"/>
              <w:right w:w="70" w:type="dxa"/>
            </w:tcMar>
          </w:tcPr>
          <w:p w14:paraId="50EE528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1E07B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1000; 1.000; 1000.5 tùy quy tắc nhập</w:t>
            </w:r>
          </w:p>
        </w:tc>
      </w:tr>
      <w:tr w:rsidR="00ED5D2C" w:rsidRPr="00054485" w14:paraId="7C55C455" w14:textId="77777777" w:rsidTr="00ED5D2C">
        <w:trPr>
          <w:jc w:val="center"/>
        </w:trPr>
        <w:tc>
          <w:tcPr>
            <w:tcW w:w="2088" w:type="dxa"/>
            <w:tcMar>
              <w:top w:w="45" w:type="dxa"/>
              <w:left w:w="70" w:type="dxa"/>
              <w:bottom w:w="45" w:type="dxa"/>
              <w:right w:w="70" w:type="dxa"/>
            </w:tcMar>
          </w:tcPr>
          <w:p w14:paraId="33E9061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D9A87B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Thử nhập đơn giá với/không có dấu phân cách</w:t>
            </w:r>
          </w:p>
        </w:tc>
      </w:tr>
      <w:tr w:rsidR="00ED5D2C" w:rsidRPr="00054485" w14:paraId="108DA953" w14:textId="77777777" w:rsidTr="00ED5D2C">
        <w:trPr>
          <w:jc w:val="center"/>
        </w:trPr>
        <w:tc>
          <w:tcPr>
            <w:tcW w:w="2088" w:type="dxa"/>
            <w:tcMar>
              <w:top w:w="45" w:type="dxa"/>
              <w:left w:w="70" w:type="dxa"/>
              <w:bottom w:w="45" w:type="dxa"/>
              <w:right w:w="70" w:type="dxa"/>
            </w:tcMar>
          </w:tcPr>
          <w:p w14:paraId="0159E1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03DDE7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Hệ thống hiểu đúng giá trị số hoặc từ chối định dạng không hỗ trợ; không lưu sai đơn giá.</w:t>
            </w:r>
          </w:p>
        </w:tc>
      </w:tr>
      <w:tr w:rsidR="00ED5D2C" w:rsidRPr="00A50B65" w14:paraId="183D50E1" w14:textId="77777777" w:rsidTr="00ED5D2C">
        <w:trPr>
          <w:jc w:val="center"/>
        </w:trPr>
        <w:tc>
          <w:tcPr>
            <w:tcW w:w="2088" w:type="dxa"/>
            <w:tcMar>
              <w:top w:w="45" w:type="dxa"/>
              <w:left w:w="70" w:type="dxa"/>
              <w:bottom w:w="45" w:type="dxa"/>
              <w:right w:w="70" w:type="dxa"/>
            </w:tcMar>
          </w:tcPr>
          <w:p w14:paraId="25A5857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9FE9F9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598B3FD" w14:textId="77777777" w:rsidTr="00ED5D2C">
        <w:trPr>
          <w:jc w:val="center"/>
        </w:trPr>
        <w:tc>
          <w:tcPr>
            <w:tcW w:w="2088" w:type="dxa"/>
            <w:tcMar>
              <w:top w:w="45" w:type="dxa"/>
              <w:left w:w="70" w:type="dxa"/>
              <w:bottom w:w="45" w:type="dxa"/>
              <w:right w:w="70" w:type="dxa"/>
            </w:tcMar>
          </w:tcPr>
          <w:p w14:paraId="0354863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5CAE4BA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0499D2AF" w14:textId="77777777" w:rsidTr="00ED5D2C">
        <w:trPr>
          <w:jc w:val="center"/>
        </w:trPr>
        <w:tc>
          <w:tcPr>
            <w:tcW w:w="2088" w:type="dxa"/>
            <w:tcMar>
              <w:top w:w="45" w:type="dxa"/>
              <w:left w:w="70" w:type="dxa"/>
              <w:bottom w:w="45" w:type="dxa"/>
              <w:right w:w="70" w:type="dxa"/>
            </w:tcMar>
          </w:tcPr>
          <w:p w14:paraId="6E3DC0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20E2B24"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Nhập đơn giá 1000.5 bị formatter đổi thành 10.005 mà không cảnh báo hoặc từ chối; không lưu lần nhập này.</w:t>
            </w:r>
          </w:p>
        </w:tc>
      </w:tr>
      <w:tr w:rsidR="00ED5D2C" w:rsidRPr="00A50B65" w14:paraId="20882AC7" w14:textId="77777777" w:rsidTr="00ED5D2C">
        <w:trPr>
          <w:jc w:val="center"/>
        </w:trPr>
        <w:tc>
          <w:tcPr>
            <w:tcW w:w="2088" w:type="dxa"/>
            <w:tcMar>
              <w:top w:w="45" w:type="dxa"/>
              <w:left w:w="70" w:type="dxa"/>
              <w:bottom w:w="45" w:type="dxa"/>
              <w:right w:w="70" w:type="dxa"/>
            </w:tcMar>
          </w:tcPr>
          <w:p w14:paraId="1C34257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78D3DCA"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Không đạt</w:t>
            </w:r>
          </w:p>
        </w:tc>
      </w:tr>
      <w:tr w:rsidR="00ED5D2C" w:rsidRPr="00A50B65" w14:paraId="14170D07" w14:textId="77777777" w:rsidTr="00ED5D2C">
        <w:trPr>
          <w:jc w:val="center"/>
        </w:trPr>
        <w:tc>
          <w:tcPr>
            <w:tcW w:w="2088" w:type="dxa"/>
            <w:tcMar>
              <w:top w:w="45" w:type="dxa"/>
              <w:left w:w="70" w:type="dxa"/>
              <w:bottom w:w="45" w:type="dxa"/>
              <w:right w:w="70" w:type="dxa"/>
            </w:tcMar>
          </w:tcPr>
          <w:p w14:paraId="22DDD73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395C799" w14:textId="77777777" w:rsidR="002315C4" w:rsidRPr="00A50B65" w:rsidRDefault="002315C4" w:rsidP="004606AD">
            <w:pPr>
              <w:rPr>
                <w:rFonts w:asciiTheme="majorHAnsi" w:hAnsiTheme="majorHAnsi" w:cstheme="majorHAnsi"/>
                <w:sz w:val="26"/>
                <w:szCs w:val="26"/>
              </w:rPr>
            </w:pPr>
          </w:p>
        </w:tc>
      </w:tr>
      <w:tr w:rsidR="00ED5D2C" w:rsidRPr="00054485" w14:paraId="1292691D" w14:textId="77777777" w:rsidTr="00ED5D2C">
        <w:trPr>
          <w:jc w:val="center"/>
        </w:trPr>
        <w:tc>
          <w:tcPr>
            <w:tcW w:w="2088" w:type="dxa"/>
            <w:tcMar>
              <w:top w:w="45" w:type="dxa"/>
              <w:left w:w="70" w:type="dxa"/>
              <w:bottom w:w="45" w:type="dxa"/>
              <w:right w:w="70" w:type="dxa"/>
            </w:tcMar>
          </w:tcPr>
          <w:p w14:paraId="535B943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B51F78A"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Sai định dạng số thập phân có thể gây nhập nhầm giá; giá test đã được dọn.</w:t>
            </w:r>
          </w:p>
        </w:tc>
      </w:tr>
    </w:tbl>
    <w:p w14:paraId="15D73A4E" w14:textId="77777777" w:rsidR="002315C4" w:rsidRPr="00A50B65" w:rsidRDefault="002315C4" w:rsidP="002315C4">
      <w:pPr>
        <w:rPr>
          <w:rFonts w:asciiTheme="majorHAnsi" w:hAnsiTheme="majorHAnsi" w:cstheme="majorHAnsi"/>
          <w:lang w:val="vi-VN"/>
        </w:rPr>
      </w:pPr>
    </w:p>
    <w:p w14:paraId="7CE481B9"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Tính tiền điện</w:t>
      </w:r>
    </w:p>
    <w:p w14:paraId="655189AB" w14:textId="453A9A84" w:rsidR="002315C4" w:rsidRPr="00A50B65" w:rsidRDefault="00963F27" w:rsidP="002315C4">
      <w:pPr>
        <w:keepNext/>
        <w:rPr>
          <w:rFonts w:asciiTheme="majorHAnsi" w:hAnsiTheme="majorHAnsi" w:cstheme="majorHAnsi"/>
          <w:lang w:val="vi-VN"/>
        </w:rPr>
      </w:pPr>
      <w:r w:rsidRPr="00054485">
        <w:rPr>
          <w:lang w:val="vi-VN"/>
        </w:rPr>
        <w:t>Bảng 68. Chọn điện kế để nhập chỉ số</w:t>
      </w:r>
    </w:p>
    <w:tbl>
      <w:tblPr>
        <w:tblStyle w:val="LiBang"/>
        <w:tblW w:w="0" w:type="auto"/>
        <w:jc w:val="center"/>
        <w:tblLook w:val="04A0" w:firstRow="1" w:lastRow="0" w:firstColumn="1" w:lastColumn="0" w:noHBand="0" w:noVBand="1"/>
      </w:tblPr>
      <w:tblGrid>
        <w:gridCol w:w="1803"/>
        <w:gridCol w:w="6968"/>
      </w:tblGrid>
      <w:tr w:rsidR="00ED5D2C" w:rsidRPr="00054485" w14:paraId="306B5B13" w14:textId="77777777" w:rsidTr="00ED5D2C">
        <w:trPr>
          <w:jc w:val="center"/>
        </w:trPr>
        <w:tc>
          <w:tcPr>
            <w:tcW w:w="2088" w:type="dxa"/>
            <w:tcMar>
              <w:top w:w="45" w:type="dxa"/>
              <w:left w:w="70" w:type="dxa"/>
              <w:bottom w:w="45" w:type="dxa"/>
              <w:right w:w="70" w:type="dxa"/>
            </w:tcMar>
          </w:tcPr>
          <w:p w14:paraId="041B61E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986B8C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có điện kế hoạt động</w:t>
            </w:r>
          </w:p>
        </w:tc>
      </w:tr>
      <w:tr w:rsidR="00ED5D2C" w:rsidRPr="00054485" w14:paraId="382BB126" w14:textId="77777777" w:rsidTr="00ED5D2C">
        <w:trPr>
          <w:jc w:val="center"/>
        </w:trPr>
        <w:tc>
          <w:tcPr>
            <w:tcW w:w="2088" w:type="dxa"/>
            <w:tcMar>
              <w:top w:w="45" w:type="dxa"/>
              <w:left w:w="70" w:type="dxa"/>
              <w:bottom w:w="45" w:type="dxa"/>
              <w:right w:w="70" w:type="dxa"/>
            </w:tcMar>
          </w:tcPr>
          <w:p w14:paraId="2191A4E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Dữ liệu kiểm thử</w:t>
            </w:r>
          </w:p>
        </w:tc>
        <w:tc>
          <w:tcPr>
            <w:tcW w:w="8568" w:type="dxa"/>
            <w:tcMar>
              <w:top w:w="45" w:type="dxa"/>
              <w:left w:w="70" w:type="dxa"/>
              <w:bottom w:w="45" w:type="dxa"/>
              <w:right w:w="70" w:type="dxa"/>
            </w:tcMar>
          </w:tcPr>
          <w:p w14:paraId="6B6FB97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điện kế mẫu hoặc test</w:t>
            </w:r>
          </w:p>
        </w:tc>
      </w:tr>
      <w:tr w:rsidR="00ED5D2C" w:rsidRPr="00054485" w14:paraId="06ED3B14" w14:textId="77777777" w:rsidTr="00ED5D2C">
        <w:trPr>
          <w:jc w:val="center"/>
        </w:trPr>
        <w:tc>
          <w:tcPr>
            <w:tcW w:w="2088" w:type="dxa"/>
            <w:tcMar>
              <w:top w:w="45" w:type="dxa"/>
              <w:left w:w="70" w:type="dxa"/>
              <w:bottom w:w="45" w:type="dxa"/>
              <w:right w:w="70" w:type="dxa"/>
            </w:tcMar>
          </w:tcPr>
          <w:p w14:paraId="7F37D6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C2307C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chức năng tính điện → chọn điện kế</w:t>
            </w:r>
          </w:p>
        </w:tc>
      </w:tr>
      <w:tr w:rsidR="00ED5D2C" w:rsidRPr="00054485" w14:paraId="461EF528" w14:textId="77777777" w:rsidTr="00ED5D2C">
        <w:trPr>
          <w:jc w:val="center"/>
        </w:trPr>
        <w:tc>
          <w:tcPr>
            <w:tcW w:w="2088" w:type="dxa"/>
            <w:tcMar>
              <w:top w:w="45" w:type="dxa"/>
              <w:left w:w="70" w:type="dxa"/>
              <w:bottom w:w="45" w:type="dxa"/>
              <w:right w:w="70" w:type="dxa"/>
            </w:tcMar>
          </w:tcPr>
          <w:p w14:paraId="5600181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5CA8786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đúng điện kế và chỉ số/kỳ trước nếu có.</w:t>
            </w:r>
          </w:p>
        </w:tc>
      </w:tr>
      <w:tr w:rsidR="00ED5D2C" w:rsidRPr="00A50B65" w14:paraId="45DF02F9" w14:textId="77777777" w:rsidTr="00ED5D2C">
        <w:trPr>
          <w:jc w:val="center"/>
        </w:trPr>
        <w:tc>
          <w:tcPr>
            <w:tcW w:w="2088" w:type="dxa"/>
            <w:tcMar>
              <w:top w:w="45" w:type="dxa"/>
              <w:left w:w="70" w:type="dxa"/>
              <w:bottom w:w="45" w:type="dxa"/>
              <w:right w:w="70" w:type="dxa"/>
            </w:tcMar>
          </w:tcPr>
          <w:p w14:paraId="2CAFEA2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3B6C63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051CEAE4" w14:textId="77777777" w:rsidTr="00ED5D2C">
        <w:trPr>
          <w:jc w:val="center"/>
        </w:trPr>
        <w:tc>
          <w:tcPr>
            <w:tcW w:w="2088" w:type="dxa"/>
            <w:tcMar>
              <w:top w:w="45" w:type="dxa"/>
              <w:left w:w="70" w:type="dxa"/>
              <w:bottom w:w="45" w:type="dxa"/>
              <w:right w:w="70" w:type="dxa"/>
            </w:tcMar>
          </w:tcPr>
          <w:p w14:paraId="1781DFF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C7950C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030760AF" w14:textId="77777777" w:rsidTr="00ED5D2C">
        <w:trPr>
          <w:jc w:val="center"/>
        </w:trPr>
        <w:tc>
          <w:tcPr>
            <w:tcW w:w="2088" w:type="dxa"/>
            <w:tcMar>
              <w:top w:w="45" w:type="dxa"/>
              <w:left w:w="70" w:type="dxa"/>
              <w:bottom w:w="45" w:type="dxa"/>
              <w:right w:w="70" w:type="dxa"/>
            </w:tcMar>
          </w:tcPr>
          <w:p w14:paraId="416BE56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34C5936"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Chọn điện kế test mở đúng form tính tiền; chưa có hóa đơn trước nên chỉ số đầu và kỳ trước để trống.</w:t>
            </w:r>
          </w:p>
        </w:tc>
      </w:tr>
      <w:tr w:rsidR="00ED5D2C" w:rsidRPr="00A50B65" w14:paraId="2521C1DC" w14:textId="77777777" w:rsidTr="00ED5D2C">
        <w:trPr>
          <w:jc w:val="center"/>
        </w:trPr>
        <w:tc>
          <w:tcPr>
            <w:tcW w:w="2088" w:type="dxa"/>
            <w:tcMar>
              <w:top w:w="45" w:type="dxa"/>
              <w:left w:w="70" w:type="dxa"/>
              <w:bottom w:w="45" w:type="dxa"/>
              <w:right w:w="70" w:type="dxa"/>
            </w:tcMar>
          </w:tcPr>
          <w:p w14:paraId="4D14DAE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341F0579"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7273DDFA" w14:textId="77777777" w:rsidTr="00ED5D2C">
        <w:trPr>
          <w:jc w:val="center"/>
        </w:trPr>
        <w:tc>
          <w:tcPr>
            <w:tcW w:w="2088" w:type="dxa"/>
            <w:tcMar>
              <w:top w:w="45" w:type="dxa"/>
              <w:left w:w="70" w:type="dxa"/>
              <w:bottom w:w="45" w:type="dxa"/>
              <w:right w:w="70" w:type="dxa"/>
            </w:tcMar>
          </w:tcPr>
          <w:p w14:paraId="1B16D2A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59C9102" w14:textId="77777777" w:rsidR="002315C4" w:rsidRPr="00A50B65" w:rsidRDefault="002315C4" w:rsidP="004606AD">
            <w:pPr>
              <w:rPr>
                <w:rFonts w:asciiTheme="majorHAnsi" w:hAnsiTheme="majorHAnsi" w:cstheme="majorHAnsi"/>
                <w:sz w:val="26"/>
                <w:szCs w:val="26"/>
              </w:rPr>
            </w:pPr>
          </w:p>
        </w:tc>
      </w:tr>
      <w:tr w:rsidR="00ED5D2C" w:rsidRPr="00054485" w14:paraId="06AF117E" w14:textId="77777777" w:rsidTr="00ED5D2C">
        <w:trPr>
          <w:jc w:val="center"/>
        </w:trPr>
        <w:tc>
          <w:tcPr>
            <w:tcW w:w="2088" w:type="dxa"/>
            <w:tcMar>
              <w:top w:w="45" w:type="dxa"/>
              <w:left w:w="70" w:type="dxa"/>
              <w:bottom w:w="45" w:type="dxa"/>
              <w:right w:w="70" w:type="dxa"/>
            </w:tcMar>
          </w:tcPr>
          <w:p w14:paraId="6217C15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4623599"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Xác nhận trên điện kế tạm 00000031; dữ liệu nghiệp vụ tạo cho ca tiếp theo đã được dọn.</w:t>
            </w:r>
          </w:p>
        </w:tc>
      </w:tr>
    </w:tbl>
    <w:p w14:paraId="053EB943" w14:textId="77777777" w:rsidR="002315C4" w:rsidRPr="00A50B65" w:rsidRDefault="002315C4" w:rsidP="002315C4">
      <w:pPr>
        <w:rPr>
          <w:rFonts w:asciiTheme="majorHAnsi" w:hAnsiTheme="majorHAnsi" w:cstheme="majorHAnsi"/>
          <w:lang w:val="vi-VN"/>
        </w:rPr>
      </w:pPr>
    </w:p>
    <w:p w14:paraId="5255F271" w14:textId="357193E4" w:rsidR="002315C4" w:rsidRPr="00A50B65" w:rsidRDefault="00963F27" w:rsidP="002315C4">
      <w:pPr>
        <w:keepNext/>
        <w:rPr>
          <w:rFonts w:asciiTheme="majorHAnsi" w:hAnsiTheme="majorHAnsi" w:cstheme="majorHAnsi"/>
          <w:lang w:val="vi-VN"/>
        </w:rPr>
      </w:pPr>
      <w:r w:rsidRPr="00054485">
        <w:rPr>
          <w:lang w:val="vi-VN"/>
        </w:rPr>
        <w:t>Bảng 69. Tính sản lượng cơ bản</w:t>
      </w:r>
    </w:p>
    <w:tbl>
      <w:tblPr>
        <w:tblStyle w:val="LiBang"/>
        <w:tblW w:w="0" w:type="auto"/>
        <w:jc w:val="center"/>
        <w:tblLook w:val="04A0" w:firstRow="1" w:lastRow="0" w:firstColumn="1" w:lastColumn="0" w:noHBand="0" w:noVBand="1"/>
      </w:tblPr>
      <w:tblGrid>
        <w:gridCol w:w="1800"/>
        <w:gridCol w:w="6971"/>
      </w:tblGrid>
      <w:tr w:rsidR="00ED5D2C" w:rsidRPr="00054485" w14:paraId="7553B0AA" w14:textId="77777777" w:rsidTr="00ED5D2C">
        <w:trPr>
          <w:jc w:val="center"/>
        </w:trPr>
        <w:tc>
          <w:tcPr>
            <w:tcW w:w="2088" w:type="dxa"/>
            <w:tcMar>
              <w:top w:w="45" w:type="dxa"/>
              <w:left w:w="70" w:type="dxa"/>
              <w:bottom w:w="45" w:type="dxa"/>
              <w:right w:w="70" w:type="dxa"/>
            </w:tcMar>
          </w:tcPr>
          <w:p w14:paraId="4642AE3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7236E8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chọn điện kế và bảng giá hợp lệ</w:t>
            </w:r>
          </w:p>
        </w:tc>
      </w:tr>
      <w:tr w:rsidR="00ED5D2C" w:rsidRPr="00054485" w14:paraId="56B48DA0" w14:textId="77777777" w:rsidTr="00ED5D2C">
        <w:trPr>
          <w:jc w:val="center"/>
        </w:trPr>
        <w:tc>
          <w:tcPr>
            <w:tcW w:w="2088" w:type="dxa"/>
            <w:tcMar>
              <w:top w:w="45" w:type="dxa"/>
              <w:left w:w="70" w:type="dxa"/>
              <w:bottom w:w="45" w:type="dxa"/>
              <w:right w:w="70" w:type="dxa"/>
            </w:tcMar>
          </w:tcPr>
          <w:p w14:paraId="26AD6D7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64DEE1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Chỉ số đầu 100; chỉ số cuối 150</w:t>
            </w:r>
          </w:p>
        </w:tc>
      </w:tr>
      <w:tr w:rsidR="00ED5D2C" w:rsidRPr="00054485" w14:paraId="58F3AD16" w14:textId="77777777" w:rsidTr="00ED5D2C">
        <w:trPr>
          <w:jc w:val="center"/>
        </w:trPr>
        <w:tc>
          <w:tcPr>
            <w:tcW w:w="2088" w:type="dxa"/>
            <w:tcMar>
              <w:top w:w="45" w:type="dxa"/>
              <w:left w:w="70" w:type="dxa"/>
              <w:bottom w:w="45" w:type="dxa"/>
              <w:right w:w="70" w:type="dxa"/>
            </w:tcMar>
          </w:tcPr>
          <w:p w14:paraId="67AA0AB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169F54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chỉ số đầu/cuối → yêu cầu tính</w:t>
            </w:r>
          </w:p>
        </w:tc>
      </w:tr>
      <w:tr w:rsidR="00ED5D2C" w:rsidRPr="00054485" w14:paraId="43ED4EB1" w14:textId="77777777" w:rsidTr="00ED5D2C">
        <w:trPr>
          <w:jc w:val="center"/>
        </w:trPr>
        <w:tc>
          <w:tcPr>
            <w:tcW w:w="2088" w:type="dxa"/>
            <w:tcMar>
              <w:top w:w="45" w:type="dxa"/>
              <w:left w:w="70" w:type="dxa"/>
              <w:bottom w:w="45" w:type="dxa"/>
              <w:right w:w="70" w:type="dxa"/>
            </w:tcMar>
          </w:tcPr>
          <w:p w14:paraId="17440E5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8E713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Sản lượng hiển thị là 50 kWh.</w:t>
            </w:r>
          </w:p>
        </w:tc>
      </w:tr>
      <w:tr w:rsidR="00ED5D2C" w:rsidRPr="00A50B65" w14:paraId="210A1D4A" w14:textId="77777777" w:rsidTr="00ED5D2C">
        <w:trPr>
          <w:jc w:val="center"/>
        </w:trPr>
        <w:tc>
          <w:tcPr>
            <w:tcW w:w="2088" w:type="dxa"/>
            <w:tcMar>
              <w:top w:w="45" w:type="dxa"/>
              <w:left w:w="70" w:type="dxa"/>
              <w:bottom w:w="45" w:type="dxa"/>
              <w:right w:w="70" w:type="dxa"/>
            </w:tcMar>
          </w:tcPr>
          <w:p w14:paraId="01F0C10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C2922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20374F3" w14:textId="77777777" w:rsidTr="00ED5D2C">
        <w:trPr>
          <w:jc w:val="center"/>
        </w:trPr>
        <w:tc>
          <w:tcPr>
            <w:tcW w:w="2088" w:type="dxa"/>
            <w:tcMar>
              <w:top w:w="45" w:type="dxa"/>
              <w:left w:w="70" w:type="dxa"/>
              <w:bottom w:w="45" w:type="dxa"/>
              <w:right w:w="70" w:type="dxa"/>
            </w:tcMar>
          </w:tcPr>
          <w:p w14:paraId="1C126EB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A2D96E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45A76896" w14:textId="77777777" w:rsidTr="00ED5D2C">
        <w:trPr>
          <w:jc w:val="center"/>
        </w:trPr>
        <w:tc>
          <w:tcPr>
            <w:tcW w:w="2088" w:type="dxa"/>
            <w:tcMar>
              <w:top w:w="45" w:type="dxa"/>
              <w:left w:w="70" w:type="dxa"/>
              <w:bottom w:w="45" w:type="dxa"/>
              <w:right w:w="70" w:type="dxa"/>
            </w:tcMar>
          </w:tcPr>
          <w:p w14:paraId="29AA599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073CE19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Chỉ số 3000 → 3050 cho sản lượng 50 kWh; tiền điện 50.000 VNĐ, VAT 5.000 VNĐ, tổng 55.000 VNĐ.</w:t>
            </w:r>
          </w:p>
        </w:tc>
      </w:tr>
      <w:tr w:rsidR="00ED5D2C" w:rsidRPr="00A50B65" w14:paraId="3DAE3E51" w14:textId="77777777" w:rsidTr="00ED5D2C">
        <w:trPr>
          <w:jc w:val="center"/>
        </w:trPr>
        <w:tc>
          <w:tcPr>
            <w:tcW w:w="2088" w:type="dxa"/>
            <w:tcMar>
              <w:top w:w="45" w:type="dxa"/>
              <w:left w:w="70" w:type="dxa"/>
              <w:bottom w:w="45" w:type="dxa"/>
              <w:right w:w="70" w:type="dxa"/>
            </w:tcMar>
          </w:tcPr>
          <w:p w14:paraId="426414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484975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57964918" w14:textId="77777777" w:rsidTr="00ED5D2C">
        <w:trPr>
          <w:jc w:val="center"/>
        </w:trPr>
        <w:tc>
          <w:tcPr>
            <w:tcW w:w="2088" w:type="dxa"/>
            <w:tcMar>
              <w:top w:w="45" w:type="dxa"/>
              <w:left w:w="70" w:type="dxa"/>
              <w:bottom w:w="45" w:type="dxa"/>
              <w:right w:w="70" w:type="dxa"/>
            </w:tcMar>
          </w:tcPr>
          <w:p w14:paraId="60998A3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D58ED58" w14:textId="77777777" w:rsidR="002315C4" w:rsidRPr="00A50B65" w:rsidRDefault="002315C4" w:rsidP="004606AD">
            <w:pPr>
              <w:rPr>
                <w:rFonts w:asciiTheme="majorHAnsi" w:hAnsiTheme="majorHAnsi" w:cstheme="majorHAnsi"/>
                <w:sz w:val="26"/>
                <w:szCs w:val="26"/>
              </w:rPr>
            </w:pPr>
          </w:p>
        </w:tc>
      </w:tr>
      <w:tr w:rsidR="00ED5D2C" w:rsidRPr="00054485" w14:paraId="2DCB8D0A" w14:textId="77777777" w:rsidTr="00ED5D2C">
        <w:trPr>
          <w:jc w:val="center"/>
        </w:trPr>
        <w:tc>
          <w:tcPr>
            <w:tcW w:w="2088" w:type="dxa"/>
            <w:tcMar>
              <w:top w:w="45" w:type="dxa"/>
              <w:left w:w="70" w:type="dxa"/>
              <w:bottom w:w="45" w:type="dxa"/>
              <w:right w:w="70" w:type="dxa"/>
            </w:tcMar>
          </w:tcPr>
          <w:p w14:paraId="3B7F0EF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146CD2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Bậc 1 đơn giá 1.000 VNĐ/kWh; không bấm Thêm hóa đơn nên không tạo dữ liệu mới.</w:t>
            </w:r>
          </w:p>
        </w:tc>
      </w:tr>
    </w:tbl>
    <w:p w14:paraId="74EE88A7" w14:textId="77777777" w:rsidR="002315C4" w:rsidRPr="00A50B65" w:rsidRDefault="002315C4" w:rsidP="002315C4">
      <w:pPr>
        <w:rPr>
          <w:rFonts w:asciiTheme="majorHAnsi" w:hAnsiTheme="majorHAnsi" w:cstheme="majorHAnsi"/>
          <w:lang w:val="vi-VN"/>
        </w:rPr>
      </w:pPr>
    </w:p>
    <w:p w14:paraId="7DFD6E91" w14:textId="75B3959A" w:rsidR="002315C4" w:rsidRPr="00A50B65" w:rsidRDefault="00963F27" w:rsidP="002315C4">
      <w:pPr>
        <w:keepNext/>
        <w:rPr>
          <w:rFonts w:asciiTheme="majorHAnsi" w:hAnsiTheme="majorHAnsi" w:cstheme="majorHAnsi"/>
          <w:lang w:val="vi-VN"/>
        </w:rPr>
      </w:pPr>
      <w:r w:rsidRPr="00054485">
        <w:rPr>
          <w:lang w:val="vi-VN"/>
        </w:rPr>
        <w:t>Bảng 70. Từ chối chỉ số cuối nhỏ hơn chỉ số đầu</w:t>
      </w:r>
    </w:p>
    <w:tbl>
      <w:tblPr>
        <w:tblStyle w:val="LiBang"/>
        <w:tblW w:w="0" w:type="auto"/>
        <w:jc w:val="center"/>
        <w:tblLook w:val="04A0" w:firstRow="1" w:lastRow="0" w:firstColumn="1" w:lastColumn="0" w:noHBand="0" w:noVBand="1"/>
      </w:tblPr>
      <w:tblGrid>
        <w:gridCol w:w="1804"/>
        <w:gridCol w:w="6967"/>
      </w:tblGrid>
      <w:tr w:rsidR="00ED5D2C" w:rsidRPr="00A50B65" w14:paraId="01A3A6FC" w14:textId="77777777" w:rsidTr="00ED5D2C">
        <w:trPr>
          <w:jc w:val="center"/>
        </w:trPr>
        <w:tc>
          <w:tcPr>
            <w:tcW w:w="2088" w:type="dxa"/>
            <w:tcMar>
              <w:top w:w="45" w:type="dxa"/>
              <w:left w:w="70" w:type="dxa"/>
              <w:bottom w:w="45" w:type="dxa"/>
              <w:right w:w="70" w:type="dxa"/>
            </w:tcMar>
          </w:tcPr>
          <w:p w14:paraId="7E87B3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6F5755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chọn điện kế</w:t>
            </w:r>
          </w:p>
        </w:tc>
      </w:tr>
      <w:tr w:rsidR="00ED5D2C" w:rsidRPr="00A50B65" w14:paraId="17838180" w14:textId="77777777" w:rsidTr="00ED5D2C">
        <w:trPr>
          <w:jc w:val="center"/>
        </w:trPr>
        <w:tc>
          <w:tcPr>
            <w:tcW w:w="2088" w:type="dxa"/>
            <w:tcMar>
              <w:top w:w="45" w:type="dxa"/>
              <w:left w:w="70" w:type="dxa"/>
              <w:bottom w:w="45" w:type="dxa"/>
              <w:right w:w="70" w:type="dxa"/>
            </w:tcMar>
          </w:tcPr>
          <w:p w14:paraId="7E49C8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F93E34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Chỉ số đầu 150; cuối 100</w:t>
            </w:r>
          </w:p>
        </w:tc>
      </w:tr>
      <w:tr w:rsidR="00ED5D2C" w:rsidRPr="00054485" w14:paraId="7B13F9DA" w14:textId="77777777" w:rsidTr="00ED5D2C">
        <w:trPr>
          <w:jc w:val="center"/>
        </w:trPr>
        <w:tc>
          <w:tcPr>
            <w:tcW w:w="2088" w:type="dxa"/>
            <w:tcMar>
              <w:top w:w="45" w:type="dxa"/>
              <w:left w:w="70" w:type="dxa"/>
              <w:bottom w:w="45" w:type="dxa"/>
              <w:right w:w="70" w:type="dxa"/>
            </w:tcMar>
          </w:tcPr>
          <w:p w14:paraId="2B0BC97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Các bước thực hiện</w:t>
            </w:r>
          </w:p>
        </w:tc>
        <w:tc>
          <w:tcPr>
            <w:tcW w:w="8568" w:type="dxa"/>
            <w:tcMar>
              <w:top w:w="45" w:type="dxa"/>
              <w:left w:w="70" w:type="dxa"/>
              <w:bottom w:w="45" w:type="dxa"/>
              <w:right w:w="70" w:type="dxa"/>
            </w:tcMar>
          </w:tcPr>
          <w:p w14:paraId="7E3CBC6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chỉ số → tính/lập hóa đơn</w:t>
            </w:r>
          </w:p>
        </w:tc>
      </w:tr>
      <w:tr w:rsidR="00ED5D2C" w:rsidRPr="00054485" w14:paraId="259D3B1D" w14:textId="77777777" w:rsidTr="00ED5D2C">
        <w:trPr>
          <w:jc w:val="center"/>
        </w:trPr>
        <w:tc>
          <w:tcPr>
            <w:tcW w:w="2088" w:type="dxa"/>
            <w:tcMar>
              <w:top w:w="45" w:type="dxa"/>
              <w:left w:w="70" w:type="dxa"/>
              <w:bottom w:w="45" w:type="dxa"/>
              <w:right w:w="70" w:type="dxa"/>
            </w:tcMar>
          </w:tcPr>
          <w:p w14:paraId="486522F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6AFA766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tạo hóa đơn có sản lượng âm; thông báo chỉ số cuối không hợp lệ.</w:t>
            </w:r>
          </w:p>
        </w:tc>
      </w:tr>
      <w:tr w:rsidR="00ED5D2C" w:rsidRPr="00A50B65" w14:paraId="364F95A0" w14:textId="77777777" w:rsidTr="00ED5D2C">
        <w:trPr>
          <w:jc w:val="center"/>
        </w:trPr>
        <w:tc>
          <w:tcPr>
            <w:tcW w:w="2088" w:type="dxa"/>
            <w:tcMar>
              <w:top w:w="45" w:type="dxa"/>
              <w:left w:w="70" w:type="dxa"/>
              <w:bottom w:w="45" w:type="dxa"/>
              <w:right w:w="70" w:type="dxa"/>
            </w:tcMar>
          </w:tcPr>
          <w:p w14:paraId="1BF19E6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F55B6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DD6669F" w14:textId="77777777" w:rsidTr="00ED5D2C">
        <w:trPr>
          <w:jc w:val="center"/>
        </w:trPr>
        <w:tc>
          <w:tcPr>
            <w:tcW w:w="2088" w:type="dxa"/>
            <w:tcMar>
              <w:top w:w="45" w:type="dxa"/>
              <w:left w:w="70" w:type="dxa"/>
              <w:bottom w:w="45" w:type="dxa"/>
              <w:right w:w="70" w:type="dxa"/>
            </w:tcMar>
          </w:tcPr>
          <w:p w14:paraId="262BDA5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B65074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9960D8A" w14:textId="77777777" w:rsidTr="00ED5D2C">
        <w:trPr>
          <w:jc w:val="center"/>
        </w:trPr>
        <w:tc>
          <w:tcPr>
            <w:tcW w:w="2088" w:type="dxa"/>
            <w:tcMar>
              <w:top w:w="45" w:type="dxa"/>
              <w:left w:w="70" w:type="dxa"/>
              <w:bottom w:w="45" w:type="dxa"/>
              <w:right w:w="70" w:type="dxa"/>
            </w:tcMar>
          </w:tcPr>
          <w:p w14:paraId="552BC49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0B21C52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Chỉ số cuối 2999 nhỏ hơn chỉ số đầu 3000 bị chặn bằng cảnh báo “Đến số Kwh phải lớn hơn Từ số Kwh”; tiếp tục có cảnh báo sản lượng không hợp lệ.</w:t>
            </w:r>
          </w:p>
        </w:tc>
      </w:tr>
      <w:tr w:rsidR="00ED5D2C" w:rsidRPr="00A50B65" w14:paraId="67D9EEB7" w14:textId="77777777" w:rsidTr="00ED5D2C">
        <w:trPr>
          <w:jc w:val="center"/>
        </w:trPr>
        <w:tc>
          <w:tcPr>
            <w:tcW w:w="2088" w:type="dxa"/>
            <w:tcMar>
              <w:top w:w="45" w:type="dxa"/>
              <w:left w:w="70" w:type="dxa"/>
              <w:bottom w:w="45" w:type="dxa"/>
              <w:right w:w="70" w:type="dxa"/>
            </w:tcMar>
          </w:tcPr>
          <w:p w14:paraId="7C9237D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074B1E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79FB14EF" w14:textId="77777777" w:rsidTr="00ED5D2C">
        <w:trPr>
          <w:jc w:val="center"/>
        </w:trPr>
        <w:tc>
          <w:tcPr>
            <w:tcW w:w="2088" w:type="dxa"/>
            <w:tcMar>
              <w:top w:w="45" w:type="dxa"/>
              <w:left w:w="70" w:type="dxa"/>
              <w:bottom w:w="45" w:type="dxa"/>
              <w:right w:w="70" w:type="dxa"/>
            </w:tcMar>
          </w:tcPr>
          <w:p w14:paraId="2EA7CFB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6D8E5F6" w14:textId="77777777" w:rsidR="002315C4" w:rsidRPr="00A50B65" w:rsidRDefault="002315C4" w:rsidP="004606AD">
            <w:pPr>
              <w:rPr>
                <w:rFonts w:asciiTheme="majorHAnsi" w:hAnsiTheme="majorHAnsi" w:cstheme="majorHAnsi"/>
                <w:sz w:val="26"/>
                <w:szCs w:val="26"/>
              </w:rPr>
            </w:pPr>
          </w:p>
        </w:tc>
      </w:tr>
      <w:tr w:rsidR="00ED5D2C" w:rsidRPr="00054485" w14:paraId="4E26158F" w14:textId="77777777" w:rsidTr="00ED5D2C">
        <w:trPr>
          <w:jc w:val="center"/>
        </w:trPr>
        <w:tc>
          <w:tcPr>
            <w:tcW w:w="2088" w:type="dxa"/>
            <w:tcMar>
              <w:top w:w="45" w:type="dxa"/>
              <w:left w:w="70" w:type="dxa"/>
              <w:bottom w:w="45" w:type="dxa"/>
              <w:right w:w="70" w:type="dxa"/>
            </w:tcMar>
          </w:tcPr>
          <w:p w14:paraId="305F1DB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C03F04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lập hóa đơn. Console đồng thời ghi nhận lỗi JavaScript khi xử lý form tính điện.</w:t>
            </w:r>
          </w:p>
        </w:tc>
      </w:tr>
    </w:tbl>
    <w:p w14:paraId="2615DE26" w14:textId="77777777" w:rsidR="002315C4" w:rsidRPr="00A50B65" w:rsidRDefault="002315C4" w:rsidP="002315C4">
      <w:pPr>
        <w:rPr>
          <w:rFonts w:asciiTheme="majorHAnsi" w:hAnsiTheme="majorHAnsi" w:cstheme="majorHAnsi"/>
          <w:lang w:val="vi-VN"/>
        </w:rPr>
      </w:pPr>
    </w:p>
    <w:p w14:paraId="2FF8316C" w14:textId="2426FE10" w:rsidR="002315C4" w:rsidRPr="00963F27" w:rsidRDefault="00963F27" w:rsidP="002315C4">
      <w:pPr>
        <w:keepNext/>
        <w:rPr>
          <w:rFonts w:asciiTheme="majorHAnsi" w:hAnsiTheme="majorHAnsi" w:cstheme="majorHAnsi"/>
          <w:lang w:val="vi-VN"/>
        </w:rPr>
      </w:pPr>
      <w:r w:rsidRPr="00054485">
        <w:rPr>
          <w:lang w:val="vi-VN"/>
        </w:rPr>
        <w:t>Bảng 71. Kiểm tra hai chỉ số bằng nhau</w:t>
      </w:r>
    </w:p>
    <w:tbl>
      <w:tblPr>
        <w:tblStyle w:val="LiBang"/>
        <w:tblW w:w="0" w:type="auto"/>
        <w:jc w:val="center"/>
        <w:tblLook w:val="04A0" w:firstRow="1" w:lastRow="0" w:firstColumn="1" w:lastColumn="0" w:noHBand="0" w:noVBand="1"/>
      </w:tblPr>
      <w:tblGrid>
        <w:gridCol w:w="1803"/>
        <w:gridCol w:w="6968"/>
      </w:tblGrid>
      <w:tr w:rsidR="00ED5D2C" w:rsidRPr="00A50B65" w14:paraId="49E92B37" w14:textId="77777777" w:rsidTr="00ED5D2C">
        <w:trPr>
          <w:jc w:val="center"/>
        </w:trPr>
        <w:tc>
          <w:tcPr>
            <w:tcW w:w="2088" w:type="dxa"/>
            <w:tcMar>
              <w:top w:w="45" w:type="dxa"/>
              <w:left w:w="70" w:type="dxa"/>
              <w:bottom w:w="45" w:type="dxa"/>
              <w:right w:w="70" w:type="dxa"/>
            </w:tcMar>
          </w:tcPr>
          <w:p w14:paraId="5F8CB9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4A21AC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chọn điện kế</w:t>
            </w:r>
          </w:p>
        </w:tc>
      </w:tr>
      <w:tr w:rsidR="00ED5D2C" w:rsidRPr="00A50B65" w14:paraId="58E0B0E5" w14:textId="77777777" w:rsidTr="00ED5D2C">
        <w:trPr>
          <w:jc w:val="center"/>
        </w:trPr>
        <w:tc>
          <w:tcPr>
            <w:tcW w:w="2088" w:type="dxa"/>
            <w:tcMar>
              <w:top w:w="45" w:type="dxa"/>
              <w:left w:w="70" w:type="dxa"/>
              <w:bottom w:w="45" w:type="dxa"/>
              <w:right w:w="70" w:type="dxa"/>
            </w:tcMar>
          </w:tcPr>
          <w:p w14:paraId="112BB34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48A4E0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Chỉ số đầu 100; cuối 100</w:t>
            </w:r>
          </w:p>
        </w:tc>
      </w:tr>
      <w:tr w:rsidR="00ED5D2C" w:rsidRPr="00054485" w14:paraId="270C24D1" w14:textId="77777777" w:rsidTr="00ED5D2C">
        <w:trPr>
          <w:jc w:val="center"/>
        </w:trPr>
        <w:tc>
          <w:tcPr>
            <w:tcW w:w="2088" w:type="dxa"/>
            <w:tcMar>
              <w:top w:w="45" w:type="dxa"/>
              <w:left w:w="70" w:type="dxa"/>
              <w:bottom w:w="45" w:type="dxa"/>
              <w:right w:w="70" w:type="dxa"/>
            </w:tcMar>
          </w:tcPr>
          <w:p w14:paraId="3EEF24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74B83C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hai chỉ số bằng nhau → tính</w:t>
            </w:r>
          </w:p>
        </w:tc>
      </w:tr>
      <w:tr w:rsidR="00ED5D2C" w:rsidRPr="00054485" w14:paraId="0F0427E4" w14:textId="77777777" w:rsidTr="00ED5D2C">
        <w:trPr>
          <w:jc w:val="center"/>
        </w:trPr>
        <w:tc>
          <w:tcPr>
            <w:tcW w:w="2088" w:type="dxa"/>
            <w:tcMar>
              <w:top w:w="45" w:type="dxa"/>
              <w:left w:w="70" w:type="dxa"/>
              <w:bottom w:w="45" w:type="dxa"/>
              <w:right w:w="70" w:type="dxa"/>
            </w:tcMar>
          </w:tcPr>
          <w:p w14:paraId="17ED3B9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3131B1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Áp dụng quy tắc đã định: từ chối tiêu thụ 0 hoặc xử lý minh bạch; không tạo tổng tiền sai/âm.</w:t>
            </w:r>
          </w:p>
        </w:tc>
      </w:tr>
      <w:tr w:rsidR="00ED5D2C" w:rsidRPr="00A50B65" w14:paraId="071FC2FF" w14:textId="77777777" w:rsidTr="00ED5D2C">
        <w:trPr>
          <w:jc w:val="center"/>
        </w:trPr>
        <w:tc>
          <w:tcPr>
            <w:tcW w:w="2088" w:type="dxa"/>
            <w:tcMar>
              <w:top w:w="45" w:type="dxa"/>
              <w:left w:w="70" w:type="dxa"/>
              <w:bottom w:w="45" w:type="dxa"/>
              <w:right w:w="70" w:type="dxa"/>
            </w:tcMar>
          </w:tcPr>
          <w:p w14:paraId="2D7B0F1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64FE340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DC1404B" w14:textId="77777777" w:rsidTr="00ED5D2C">
        <w:trPr>
          <w:jc w:val="center"/>
        </w:trPr>
        <w:tc>
          <w:tcPr>
            <w:tcW w:w="2088" w:type="dxa"/>
            <w:tcMar>
              <w:top w:w="45" w:type="dxa"/>
              <w:left w:w="70" w:type="dxa"/>
              <w:bottom w:w="45" w:type="dxa"/>
              <w:right w:w="70" w:type="dxa"/>
            </w:tcMar>
          </w:tcPr>
          <w:p w14:paraId="6888762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562A3F0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5E20EC4E" w14:textId="77777777" w:rsidTr="00ED5D2C">
        <w:trPr>
          <w:jc w:val="center"/>
        </w:trPr>
        <w:tc>
          <w:tcPr>
            <w:tcW w:w="2088" w:type="dxa"/>
            <w:tcMar>
              <w:top w:w="45" w:type="dxa"/>
              <w:left w:w="70" w:type="dxa"/>
              <w:bottom w:w="45" w:type="dxa"/>
              <w:right w:w="70" w:type="dxa"/>
            </w:tcMar>
          </w:tcPr>
          <w:p w14:paraId="69CC590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F80754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Hai chỉ số cùng bằng 3000 tạo sản lượng 0; nút tính tiền trả cảnh báo sản lượng không được nhỏ hơn hoặc bằng 0.</w:t>
            </w:r>
          </w:p>
        </w:tc>
      </w:tr>
      <w:tr w:rsidR="00ED5D2C" w:rsidRPr="00A50B65" w14:paraId="00D387F2" w14:textId="77777777" w:rsidTr="00ED5D2C">
        <w:trPr>
          <w:jc w:val="center"/>
        </w:trPr>
        <w:tc>
          <w:tcPr>
            <w:tcW w:w="2088" w:type="dxa"/>
            <w:tcMar>
              <w:top w:w="45" w:type="dxa"/>
              <w:left w:w="70" w:type="dxa"/>
              <w:bottom w:w="45" w:type="dxa"/>
              <w:right w:w="70" w:type="dxa"/>
            </w:tcMar>
          </w:tcPr>
          <w:p w14:paraId="3016444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147214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B1D7B78" w14:textId="77777777" w:rsidTr="00ED5D2C">
        <w:trPr>
          <w:jc w:val="center"/>
        </w:trPr>
        <w:tc>
          <w:tcPr>
            <w:tcW w:w="2088" w:type="dxa"/>
            <w:tcMar>
              <w:top w:w="45" w:type="dxa"/>
              <w:left w:w="70" w:type="dxa"/>
              <w:bottom w:w="45" w:type="dxa"/>
              <w:right w:w="70" w:type="dxa"/>
            </w:tcMar>
          </w:tcPr>
          <w:p w14:paraId="4E12ED6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72AAC36" w14:textId="77777777" w:rsidR="002315C4" w:rsidRPr="00A50B65" w:rsidRDefault="002315C4" w:rsidP="004606AD">
            <w:pPr>
              <w:rPr>
                <w:rFonts w:asciiTheme="majorHAnsi" w:hAnsiTheme="majorHAnsi" w:cstheme="majorHAnsi"/>
                <w:sz w:val="26"/>
                <w:szCs w:val="26"/>
              </w:rPr>
            </w:pPr>
          </w:p>
        </w:tc>
      </w:tr>
      <w:tr w:rsidR="00ED5D2C" w:rsidRPr="00054485" w14:paraId="67715CCD" w14:textId="77777777" w:rsidTr="00ED5D2C">
        <w:trPr>
          <w:jc w:val="center"/>
        </w:trPr>
        <w:tc>
          <w:tcPr>
            <w:tcW w:w="2088" w:type="dxa"/>
            <w:tcMar>
              <w:top w:w="45" w:type="dxa"/>
              <w:left w:w="70" w:type="dxa"/>
              <w:bottom w:w="45" w:type="dxa"/>
              <w:right w:w="70" w:type="dxa"/>
            </w:tcMar>
          </w:tcPr>
          <w:p w14:paraId="45167AF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0A79384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Nút Thêm hóa đơn bị vô hiệu sau validation; không tạo hóa đơn.</w:t>
            </w:r>
          </w:p>
        </w:tc>
      </w:tr>
    </w:tbl>
    <w:p w14:paraId="03021039" w14:textId="77777777" w:rsidR="002315C4" w:rsidRPr="00A50B65" w:rsidRDefault="002315C4" w:rsidP="002315C4">
      <w:pPr>
        <w:rPr>
          <w:rFonts w:asciiTheme="majorHAnsi" w:hAnsiTheme="majorHAnsi" w:cstheme="majorHAnsi"/>
          <w:lang w:val="vi-VN"/>
        </w:rPr>
      </w:pPr>
    </w:p>
    <w:p w14:paraId="013515D4" w14:textId="1F087383" w:rsidR="002315C4" w:rsidRPr="00A50B65" w:rsidRDefault="00963F27" w:rsidP="002315C4">
      <w:pPr>
        <w:keepNext/>
        <w:rPr>
          <w:rFonts w:asciiTheme="majorHAnsi" w:hAnsiTheme="majorHAnsi" w:cstheme="majorHAnsi"/>
          <w:lang w:val="vi-VN"/>
        </w:rPr>
      </w:pPr>
      <w:r w:rsidRPr="00054485">
        <w:rPr>
          <w:lang w:val="vi-VN"/>
        </w:rPr>
        <w:t>Bảng 72. Từ chối chỉ số âm</w:t>
      </w:r>
    </w:p>
    <w:tbl>
      <w:tblPr>
        <w:tblStyle w:val="LiBang"/>
        <w:tblW w:w="0" w:type="auto"/>
        <w:jc w:val="center"/>
        <w:tblLook w:val="04A0" w:firstRow="1" w:lastRow="0" w:firstColumn="1" w:lastColumn="0" w:noHBand="0" w:noVBand="1"/>
      </w:tblPr>
      <w:tblGrid>
        <w:gridCol w:w="1814"/>
        <w:gridCol w:w="6957"/>
      </w:tblGrid>
      <w:tr w:rsidR="00ED5D2C" w:rsidRPr="00A50B65" w14:paraId="07E26E1B" w14:textId="77777777" w:rsidTr="00ED5D2C">
        <w:trPr>
          <w:jc w:val="center"/>
        </w:trPr>
        <w:tc>
          <w:tcPr>
            <w:tcW w:w="2088" w:type="dxa"/>
            <w:tcMar>
              <w:top w:w="45" w:type="dxa"/>
              <w:left w:w="70" w:type="dxa"/>
              <w:bottom w:w="45" w:type="dxa"/>
              <w:right w:w="70" w:type="dxa"/>
            </w:tcMar>
          </w:tcPr>
          <w:p w14:paraId="6C93258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6414AA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chọn điện kế</w:t>
            </w:r>
          </w:p>
        </w:tc>
      </w:tr>
      <w:tr w:rsidR="00ED5D2C" w:rsidRPr="00054485" w14:paraId="56C1758D" w14:textId="77777777" w:rsidTr="00ED5D2C">
        <w:trPr>
          <w:jc w:val="center"/>
        </w:trPr>
        <w:tc>
          <w:tcPr>
            <w:tcW w:w="2088" w:type="dxa"/>
            <w:tcMar>
              <w:top w:w="45" w:type="dxa"/>
              <w:left w:w="70" w:type="dxa"/>
              <w:bottom w:w="45" w:type="dxa"/>
              <w:right w:w="70" w:type="dxa"/>
            </w:tcMar>
          </w:tcPr>
          <w:p w14:paraId="14A6BB3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B6898F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Chỉ số đầu -1 hoặc cuối -5</w:t>
            </w:r>
          </w:p>
        </w:tc>
      </w:tr>
      <w:tr w:rsidR="00ED5D2C" w:rsidRPr="00054485" w14:paraId="01000B33" w14:textId="77777777" w:rsidTr="00ED5D2C">
        <w:trPr>
          <w:jc w:val="center"/>
        </w:trPr>
        <w:tc>
          <w:tcPr>
            <w:tcW w:w="2088" w:type="dxa"/>
            <w:tcMar>
              <w:top w:w="45" w:type="dxa"/>
              <w:left w:w="70" w:type="dxa"/>
              <w:bottom w:w="45" w:type="dxa"/>
              <w:right w:w="70" w:type="dxa"/>
            </w:tcMar>
          </w:tcPr>
          <w:p w14:paraId="56C78E0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0A1247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chỉ số âm → tính</w:t>
            </w:r>
          </w:p>
        </w:tc>
      </w:tr>
      <w:tr w:rsidR="00ED5D2C" w:rsidRPr="00054485" w14:paraId="75E454F9" w14:textId="77777777" w:rsidTr="00ED5D2C">
        <w:trPr>
          <w:jc w:val="center"/>
        </w:trPr>
        <w:tc>
          <w:tcPr>
            <w:tcW w:w="2088" w:type="dxa"/>
            <w:tcMar>
              <w:top w:w="45" w:type="dxa"/>
              <w:left w:w="70" w:type="dxa"/>
              <w:bottom w:w="45" w:type="dxa"/>
              <w:right w:w="70" w:type="dxa"/>
            </w:tcMar>
          </w:tcPr>
          <w:p w14:paraId="79BA589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Kết quả mong đợi</w:t>
            </w:r>
          </w:p>
        </w:tc>
        <w:tc>
          <w:tcPr>
            <w:tcW w:w="8568" w:type="dxa"/>
            <w:tcMar>
              <w:top w:w="45" w:type="dxa"/>
              <w:left w:w="70" w:type="dxa"/>
              <w:bottom w:w="45" w:type="dxa"/>
              <w:right w:w="70" w:type="dxa"/>
            </w:tcMar>
          </w:tcPr>
          <w:p w14:paraId="7CE4F05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chấp nhận chỉ số âm; không tạo hóa đơn.</w:t>
            </w:r>
          </w:p>
        </w:tc>
      </w:tr>
      <w:tr w:rsidR="00ED5D2C" w:rsidRPr="00A50B65" w14:paraId="28529328" w14:textId="77777777" w:rsidTr="00ED5D2C">
        <w:trPr>
          <w:jc w:val="center"/>
        </w:trPr>
        <w:tc>
          <w:tcPr>
            <w:tcW w:w="2088" w:type="dxa"/>
            <w:tcMar>
              <w:top w:w="45" w:type="dxa"/>
              <w:left w:w="70" w:type="dxa"/>
              <w:bottom w:w="45" w:type="dxa"/>
              <w:right w:w="70" w:type="dxa"/>
            </w:tcMar>
          </w:tcPr>
          <w:p w14:paraId="539CD6E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42ED654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833A006" w14:textId="77777777" w:rsidTr="00ED5D2C">
        <w:trPr>
          <w:jc w:val="center"/>
        </w:trPr>
        <w:tc>
          <w:tcPr>
            <w:tcW w:w="2088" w:type="dxa"/>
            <w:tcMar>
              <w:top w:w="45" w:type="dxa"/>
              <w:left w:w="70" w:type="dxa"/>
              <w:bottom w:w="45" w:type="dxa"/>
              <w:right w:w="70" w:type="dxa"/>
            </w:tcMar>
          </w:tcPr>
          <w:p w14:paraId="02E43AE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8B378F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375D0D1" w14:textId="77777777" w:rsidTr="00ED5D2C">
        <w:trPr>
          <w:jc w:val="center"/>
        </w:trPr>
        <w:tc>
          <w:tcPr>
            <w:tcW w:w="2088" w:type="dxa"/>
            <w:tcMar>
              <w:top w:w="45" w:type="dxa"/>
              <w:left w:w="70" w:type="dxa"/>
              <w:bottom w:w="45" w:type="dxa"/>
              <w:right w:w="70" w:type="dxa"/>
            </w:tcMar>
          </w:tcPr>
          <w:p w14:paraId="1F8EFB4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4B4AE667"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Chỉ số đầu -1 và cuối 60 được chấp nhận để tính 61 kWh; tiền điện 61.000, VAT 6.100, tổng 67.100 VNĐ.</w:t>
            </w:r>
          </w:p>
        </w:tc>
      </w:tr>
      <w:tr w:rsidR="00ED5D2C" w:rsidRPr="00A50B65" w14:paraId="2F690E74" w14:textId="77777777" w:rsidTr="00ED5D2C">
        <w:trPr>
          <w:jc w:val="center"/>
        </w:trPr>
        <w:tc>
          <w:tcPr>
            <w:tcW w:w="2088" w:type="dxa"/>
            <w:tcMar>
              <w:top w:w="45" w:type="dxa"/>
              <w:left w:w="70" w:type="dxa"/>
              <w:bottom w:w="45" w:type="dxa"/>
              <w:right w:w="70" w:type="dxa"/>
            </w:tcMar>
          </w:tcPr>
          <w:p w14:paraId="29D89BC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5DCB718"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Không đạt</w:t>
            </w:r>
          </w:p>
        </w:tc>
      </w:tr>
      <w:tr w:rsidR="00ED5D2C" w:rsidRPr="00A50B65" w14:paraId="4218F457" w14:textId="77777777" w:rsidTr="00ED5D2C">
        <w:trPr>
          <w:jc w:val="center"/>
        </w:trPr>
        <w:tc>
          <w:tcPr>
            <w:tcW w:w="2088" w:type="dxa"/>
            <w:tcMar>
              <w:top w:w="45" w:type="dxa"/>
              <w:left w:w="70" w:type="dxa"/>
              <w:bottom w:w="45" w:type="dxa"/>
              <w:right w:w="70" w:type="dxa"/>
            </w:tcMar>
          </w:tcPr>
          <w:p w14:paraId="6C5C3FF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A0FFAE5" w14:textId="77777777" w:rsidR="002315C4" w:rsidRPr="00A50B65" w:rsidRDefault="002315C4" w:rsidP="004606AD">
            <w:pPr>
              <w:rPr>
                <w:rFonts w:asciiTheme="majorHAnsi" w:hAnsiTheme="majorHAnsi" w:cstheme="majorHAnsi"/>
                <w:sz w:val="26"/>
                <w:szCs w:val="26"/>
              </w:rPr>
            </w:pPr>
          </w:p>
        </w:tc>
      </w:tr>
      <w:tr w:rsidR="00ED5D2C" w:rsidRPr="00054485" w14:paraId="155C153D" w14:textId="77777777" w:rsidTr="00ED5D2C">
        <w:trPr>
          <w:jc w:val="center"/>
        </w:trPr>
        <w:tc>
          <w:tcPr>
            <w:tcW w:w="2088" w:type="dxa"/>
            <w:tcMar>
              <w:top w:w="45" w:type="dxa"/>
              <w:left w:w="70" w:type="dxa"/>
              <w:bottom w:w="45" w:type="dxa"/>
              <w:right w:w="70" w:type="dxa"/>
            </w:tcMar>
          </w:tcPr>
          <w:p w14:paraId="52627C9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75224D7"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Chỉ tính, không lưu hóa đơn; hệ thống chấp nhận chỉ số âm.</w:t>
            </w:r>
          </w:p>
        </w:tc>
      </w:tr>
    </w:tbl>
    <w:p w14:paraId="08A7836E" w14:textId="77777777" w:rsidR="002315C4" w:rsidRPr="00A50B65" w:rsidRDefault="002315C4" w:rsidP="002315C4">
      <w:pPr>
        <w:rPr>
          <w:rFonts w:asciiTheme="majorHAnsi" w:hAnsiTheme="majorHAnsi" w:cstheme="majorHAnsi"/>
          <w:lang w:val="vi-VN"/>
        </w:rPr>
      </w:pPr>
    </w:p>
    <w:p w14:paraId="1D69C444" w14:textId="49AA6EAC" w:rsidR="002315C4" w:rsidRPr="00A50B65" w:rsidRDefault="00963F27" w:rsidP="002315C4">
      <w:pPr>
        <w:keepNext/>
        <w:rPr>
          <w:rFonts w:asciiTheme="majorHAnsi" w:hAnsiTheme="majorHAnsi" w:cstheme="majorHAnsi"/>
          <w:lang w:val="vi-VN"/>
        </w:rPr>
      </w:pPr>
      <w:r w:rsidRPr="00054485">
        <w:rPr>
          <w:lang w:val="vi-VN"/>
        </w:rPr>
        <w:t>Bảng 73. Từ chối ký tự không phải số ở chỉ số</w:t>
      </w:r>
    </w:p>
    <w:tbl>
      <w:tblPr>
        <w:tblStyle w:val="LiBang"/>
        <w:tblW w:w="0" w:type="auto"/>
        <w:jc w:val="center"/>
        <w:tblLook w:val="04A0" w:firstRow="1" w:lastRow="0" w:firstColumn="1" w:lastColumn="0" w:noHBand="0" w:noVBand="1"/>
      </w:tblPr>
      <w:tblGrid>
        <w:gridCol w:w="1810"/>
        <w:gridCol w:w="6961"/>
      </w:tblGrid>
      <w:tr w:rsidR="00ED5D2C" w:rsidRPr="00A50B65" w14:paraId="7AF085E7" w14:textId="77777777" w:rsidTr="00ED5D2C">
        <w:trPr>
          <w:jc w:val="center"/>
        </w:trPr>
        <w:tc>
          <w:tcPr>
            <w:tcW w:w="2088" w:type="dxa"/>
            <w:tcMar>
              <w:top w:w="45" w:type="dxa"/>
              <w:left w:w="70" w:type="dxa"/>
              <w:bottom w:w="45" w:type="dxa"/>
              <w:right w:w="70" w:type="dxa"/>
            </w:tcMar>
          </w:tcPr>
          <w:p w14:paraId="7D9B2C1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44F80BF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chọn điện kế</w:t>
            </w:r>
          </w:p>
        </w:tc>
      </w:tr>
      <w:tr w:rsidR="00ED5D2C" w:rsidRPr="00A50B65" w14:paraId="633E6485" w14:textId="77777777" w:rsidTr="00ED5D2C">
        <w:trPr>
          <w:jc w:val="center"/>
        </w:trPr>
        <w:tc>
          <w:tcPr>
            <w:tcW w:w="2088" w:type="dxa"/>
            <w:tcMar>
              <w:top w:w="45" w:type="dxa"/>
              <w:left w:w="70" w:type="dxa"/>
              <w:bottom w:w="45" w:type="dxa"/>
              <w:right w:w="70" w:type="dxa"/>
            </w:tcMar>
          </w:tcPr>
          <w:p w14:paraId="784DFA6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28D568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abc; 12a; ký tự đặc biệt</w:t>
            </w:r>
          </w:p>
        </w:tc>
      </w:tr>
      <w:tr w:rsidR="00ED5D2C" w:rsidRPr="00054485" w14:paraId="240E8E98" w14:textId="77777777" w:rsidTr="00ED5D2C">
        <w:trPr>
          <w:jc w:val="center"/>
        </w:trPr>
        <w:tc>
          <w:tcPr>
            <w:tcW w:w="2088" w:type="dxa"/>
            <w:tcMar>
              <w:top w:w="45" w:type="dxa"/>
              <w:left w:w="70" w:type="dxa"/>
              <w:bottom w:w="45" w:type="dxa"/>
              <w:right w:w="70" w:type="dxa"/>
            </w:tcMar>
          </w:tcPr>
          <w:p w14:paraId="6BA3217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6C48130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giá trị không phải số → tính</w:t>
            </w:r>
          </w:p>
        </w:tc>
      </w:tr>
      <w:tr w:rsidR="00ED5D2C" w:rsidRPr="00054485" w14:paraId="1D29AE7D" w14:textId="77777777" w:rsidTr="00ED5D2C">
        <w:trPr>
          <w:jc w:val="center"/>
        </w:trPr>
        <w:tc>
          <w:tcPr>
            <w:tcW w:w="2088" w:type="dxa"/>
            <w:tcMar>
              <w:top w:w="45" w:type="dxa"/>
              <w:left w:w="70" w:type="dxa"/>
              <w:bottom w:w="45" w:type="dxa"/>
              <w:right w:w="70" w:type="dxa"/>
            </w:tcMar>
          </w:tcPr>
          <w:p w14:paraId="5D8126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EB7685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tính/lưu; có thông báo hợp lệ; không lỗi trang.</w:t>
            </w:r>
          </w:p>
        </w:tc>
      </w:tr>
      <w:tr w:rsidR="00ED5D2C" w:rsidRPr="00A50B65" w14:paraId="6687F849" w14:textId="77777777" w:rsidTr="00ED5D2C">
        <w:trPr>
          <w:jc w:val="center"/>
        </w:trPr>
        <w:tc>
          <w:tcPr>
            <w:tcW w:w="2088" w:type="dxa"/>
            <w:tcMar>
              <w:top w:w="45" w:type="dxa"/>
              <w:left w:w="70" w:type="dxa"/>
              <w:bottom w:w="45" w:type="dxa"/>
              <w:right w:w="70" w:type="dxa"/>
            </w:tcMar>
          </w:tcPr>
          <w:p w14:paraId="6317BAB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061E48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8DE5CEE" w14:textId="77777777" w:rsidTr="00ED5D2C">
        <w:trPr>
          <w:jc w:val="center"/>
        </w:trPr>
        <w:tc>
          <w:tcPr>
            <w:tcW w:w="2088" w:type="dxa"/>
            <w:tcMar>
              <w:top w:w="45" w:type="dxa"/>
              <w:left w:w="70" w:type="dxa"/>
              <w:bottom w:w="45" w:type="dxa"/>
              <w:right w:w="70" w:type="dxa"/>
            </w:tcMar>
          </w:tcPr>
          <w:p w14:paraId="094CF70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8AE116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48D365B" w14:textId="77777777" w:rsidTr="00ED5D2C">
        <w:trPr>
          <w:jc w:val="center"/>
        </w:trPr>
        <w:tc>
          <w:tcPr>
            <w:tcW w:w="2088" w:type="dxa"/>
            <w:tcMar>
              <w:top w:w="45" w:type="dxa"/>
              <w:left w:w="70" w:type="dxa"/>
              <w:bottom w:w="45" w:type="dxa"/>
              <w:right w:w="70" w:type="dxa"/>
            </w:tcMar>
          </w:tcPr>
          <w:p w14:paraId="059FFF5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61451A6"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Chữ bị chặn bởi input số; chuỗi 12a thành 12 và sản lượng hiện NaN. Không có thông báo rõ; kết quả tính trước đó vẫn còn.</w:t>
            </w:r>
          </w:p>
        </w:tc>
      </w:tr>
      <w:tr w:rsidR="00ED5D2C" w:rsidRPr="00A50B65" w14:paraId="4086807C" w14:textId="77777777" w:rsidTr="00ED5D2C">
        <w:trPr>
          <w:jc w:val="center"/>
        </w:trPr>
        <w:tc>
          <w:tcPr>
            <w:tcW w:w="2088" w:type="dxa"/>
            <w:tcMar>
              <w:top w:w="45" w:type="dxa"/>
              <w:left w:w="70" w:type="dxa"/>
              <w:bottom w:w="45" w:type="dxa"/>
              <w:right w:w="70" w:type="dxa"/>
            </w:tcMar>
          </w:tcPr>
          <w:p w14:paraId="286B0DD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2DFF91BB"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Không đạt</w:t>
            </w:r>
          </w:p>
        </w:tc>
      </w:tr>
      <w:tr w:rsidR="00ED5D2C" w:rsidRPr="00A50B65" w14:paraId="69174A37" w14:textId="77777777" w:rsidTr="00ED5D2C">
        <w:trPr>
          <w:jc w:val="center"/>
        </w:trPr>
        <w:tc>
          <w:tcPr>
            <w:tcW w:w="2088" w:type="dxa"/>
            <w:tcMar>
              <w:top w:w="45" w:type="dxa"/>
              <w:left w:w="70" w:type="dxa"/>
              <w:bottom w:w="45" w:type="dxa"/>
              <w:right w:w="70" w:type="dxa"/>
            </w:tcMar>
          </w:tcPr>
          <w:p w14:paraId="02FBEED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16056C45" w14:textId="77777777" w:rsidR="002315C4" w:rsidRPr="00A50B65" w:rsidRDefault="002315C4" w:rsidP="004606AD">
            <w:pPr>
              <w:rPr>
                <w:rFonts w:asciiTheme="majorHAnsi" w:hAnsiTheme="majorHAnsi" w:cstheme="majorHAnsi"/>
                <w:sz w:val="26"/>
                <w:szCs w:val="26"/>
              </w:rPr>
            </w:pPr>
          </w:p>
        </w:tc>
      </w:tr>
      <w:tr w:rsidR="00ED5D2C" w:rsidRPr="00054485" w14:paraId="1B5B8AB0" w14:textId="77777777" w:rsidTr="00ED5D2C">
        <w:trPr>
          <w:jc w:val="center"/>
        </w:trPr>
        <w:tc>
          <w:tcPr>
            <w:tcW w:w="2088" w:type="dxa"/>
            <w:tcMar>
              <w:top w:w="45" w:type="dxa"/>
              <w:left w:w="70" w:type="dxa"/>
              <w:bottom w:w="45" w:type="dxa"/>
              <w:right w:w="70" w:type="dxa"/>
            </w:tcMar>
          </w:tcPr>
          <w:p w14:paraId="3D8704D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FD14BF2"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Không lưu hóa đơn; giao diện không xử lý lỗi đầu vào nhất quán.</w:t>
            </w:r>
          </w:p>
        </w:tc>
      </w:tr>
    </w:tbl>
    <w:p w14:paraId="21E43A83" w14:textId="77777777" w:rsidR="002315C4" w:rsidRPr="00A50B65" w:rsidRDefault="002315C4" w:rsidP="002315C4">
      <w:pPr>
        <w:rPr>
          <w:rFonts w:asciiTheme="majorHAnsi" w:hAnsiTheme="majorHAnsi" w:cstheme="majorHAnsi"/>
          <w:lang w:val="vi-VN"/>
        </w:rPr>
      </w:pPr>
    </w:p>
    <w:p w14:paraId="4BA56C63" w14:textId="478CD075" w:rsidR="002315C4" w:rsidRPr="00A50B65" w:rsidRDefault="00963F27" w:rsidP="002315C4">
      <w:pPr>
        <w:keepNext/>
        <w:rPr>
          <w:rFonts w:asciiTheme="majorHAnsi" w:hAnsiTheme="majorHAnsi" w:cstheme="majorHAnsi"/>
          <w:lang w:val="vi-VN"/>
        </w:rPr>
      </w:pPr>
      <w:r w:rsidRPr="00054485">
        <w:rPr>
          <w:lang w:val="vi-VN"/>
        </w:rPr>
        <w:t>Bảng 74. Kiểm tra chỉ số cuối lớn hơn chỉ số cũ của điện kế</w:t>
      </w:r>
    </w:p>
    <w:tbl>
      <w:tblPr>
        <w:tblStyle w:val="LiBang"/>
        <w:tblW w:w="0" w:type="auto"/>
        <w:jc w:val="center"/>
        <w:tblLook w:val="04A0" w:firstRow="1" w:lastRow="0" w:firstColumn="1" w:lastColumn="0" w:noHBand="0" w:noVBand="1"/>
      </w:tblPr>
      <w:tblGrid>
        <w:gridCol w:w="1816"/>
        <w:gridCol w:w="6955"/>
      </w:tblGrid>
      <w:tr w:rsidR="00ED5D2C" w:rsidRPr="00054485" w14:paraId="321AC554" w14:textId="77777777" w:rsidTr="00ED5D2C">
        <w:trPr>
          <w:jc w:val="center"/>
        </w:trPr>
        <w:tc>
          <w:tcPr>
            <w:tcW w:w="2088" w:type="dxa"/>
            <w:tcMar>
              <w:top w:w="45" w:type="dxa"/>
              <w:left w:w="70" w:type="dxa"/>
              <w:bottom w:w="45" w:type="dxa"/>
              <w:right w:w="70" w:type="dxa"/>
            </w:tcMar>
          </w:tcPr>
          <w:p w14:paraId="243BDFA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800647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Điện kế đã có hóa đơn trước</w:t>
            </w:r>
          </w:p>
        </w:tc>
      </w:tr>
      <w:tr w:rsidR="00ED5D2C" w:rsidRPr="00054485" w14:paraId="2D4E33E0" w14:textId="77777777" w:rsidTr="00ED5D2C">
        <w:trPr>
          <w:jc w:val="center"/>
        </w:trPr>
        <w:tc>
          <w:tcPr>
            <w:tcW w:w="2088" w:type="dxa"/>
            <w:tcMar>
              <w:top w:w="45" w:type="dxa"/>
              <w:left w:w="70" w:type="dxa"/>
              <w:bottom w:w="45" w:type="dxa"/>
              <w:right w:w="70" w:type="dxa"/>
            </w:tcMar>
          </w:tcPr>
          <w:p w14:paraId="481105C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0176A1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Chỉ số cuối nhỏ hơn chỉ số cuối hóa đơn trước nhưng vẫn lớn hơn chỉ số đầu form</w:t>
            </w:r>
          </w:p>
        </w:tc>
      </w:tr>
      <w:tr w:rsidR="00ED5D2C" w:rsidRPr="00054485" w14:paraId="488475BB" w14:textId="77777777" w:rsidTr="00ED5D2C">
        <w:trPr>
          <w:jc w:val="center"/>
        </w:trPr>
        <w:tc>
          <w:tcPr>
            <w:tcW w:w="2088" w:type="dxa"/>
            <w:tcMar>
              <w:top w:w="45" w:type="dxa"/>
              <w:left w:w="70" w:type="dxa"/>
              <w:bottom w:w="45" w:type="dxa"/>
              <w:right w:w="70" w:type="dxa"/>
            </w:tcMar>
          </w:tcPr>
          <w:p w14:paraId="2C28D65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5B3A9C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Chọn điện kế có lịch sử → nhập chỉ số không tăng so với kỳ trước</w:t>
            </w:r>
          </w:p>
        </w:tc>
      </w:tr>
      <w:tr w:rsidR="00ED5D2C" w:rsidRPr="00054485" w14:paraId="34ED5CBA" w14:textId="77777777" w:rsidTr="00ED5D2C">
        <w:trPr>
          <w:jc w:val="center"/>
        </w:trPr>
        <w:tc>
          <w:tcPr>
            <w:tcW w:w="2088" w:type="dxa"/>
            <w:tcMar>
              <w:top w:w="45" w:type="dxa"/>
              <w:left w:w="70" w:type="dxa"/>
              <w:bottom w:w="45" w:type="dxa"/>
              <w:right w:w="70" w:type="dxa"/>
            </w:tcMar>
          </w:tcPr>
          <w:p w14:paraId="1CA5633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FDD395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Hệ thống cảnh báo/từ chối chỉ số không hợp lý hoặc quy tắc được nêu rõ; không tạo hóa đơn sai kỳ.</w:t>
            </w:r>
          </w:p>
        </w:tc>
      </w:tr>
      <w:tr w:rsidR="00ED5D2C" w:rsidRPr="00A50B65" w14:paraId="374A9439" w14:textId="77777777" w:rsidTr="00ED5D2C">
        <w:trPr>
          <w:jc w:val="center"/>
        </w:trPr>
        <w:tc>
          <w:tcPr>
            <w:tcW w:w="2088" w:type="dxa"/>
            <w:tcMar>
              <w:top w:w="45" w:type="dxa"/>
              <w:left w:w="70" w:type="dxa"/>
              <w:bottom w:w="45" w:type="dxa"/>
              <w:right w:w="70" w:type="dxa"/>
            </w:tcMar>
          </w:tcPr>
          <w:p w14:paraId="110B262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Ưu tiên</w:t>
            </w:r>
          </w:p>
        </w:tc>
        <w:tc>
          <w:tcPr>
            <w:tcW w:w="8568" w:type="dxa"/>
            <w:tcMar>
              <w:top w:w="45" w:type="dxa"/>
              <w:left w:w="70" w:type="dxa"/>
              <w:bottom w:w="45" w:type="dxa"/>
              <w:right w:w="70" w:type="dxa"/>
            </w:tcMar>
          </w:tcPr>
          <w:p w14:paraId="73C3BD8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CC9BA2B" w14:textId="77777777" w:rsidTr="00ED5D2C">
        <w:trPr>
          <w:jc w:val="center"/>
        </w:trPr>
        <w:tc>
          <w:tcPr>
            <w:tcW w:w="2088" w:type="dxa"/>
            <w:tcMar>
              <w:top w:w="45" w:type="dxa"/>
              <w:left w:w="70" w:type="dxa"/>
              <w:bottom w:w="45" w:type="dxa"/>
              <w:right w:w="70" w:type="dxa"/>
            </w:tcMar>
          </w:tcPr>
          <w:p w14:paraId="432520C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26661F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059898A5" w14:textId="77777777" w:rsidTr="00ED5D2C">
        <w:trPr>
          <w:jc w:val="center"/>
        </w:trPr>
        <w:tc>
          <w:tcPr>
            <w:tcW w:w="2088" w:type="dxa"/>
            <w:tcMar>
              <w:top w:w="45" w:type="dxa"/>
              <w:left w:w="70" w:type="dxa"/>
              <w:bottom w:w="45" w:type="dxa"/>
              <w:right w:w="70" w:type="dxa"/>
            </w:tcMar>
          </w:tcPr>
          <w:p w14:paraId="51F7D14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B2355A0"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Điện kế có chỉ số đầu khóa ở 3000; nhập cuối 2999 hiện cảnh báo và vô hiệu hóa nút thêm hóa đơn.</w:t>
            </w:r>
          </w:p>
        </w:tc>
      </w:tr>
      <w:tr w:rsidR="00ED5D2C" w:rsidRPr="00A50B65" w14:paraId="1C704FC8" w14:textId="77777777" w:rsidTr="00ED5D2C">
        <w:trPr>
          <w:jc w:val="center"/>
        </w:trPr>
        <w:tc>
          <w:tcPr>
            <w:tcW w:w="2088" w:type="dxa"/>
            <w:tcMar>
              <w:top w:w="45" w:type="dxa"/>
              <w:left w:w="70" w:type="dxa"/>
              <w:bottom w:w="45" w:type="dxa"/>
              <w:right w:w="70" w:type="dxa"/>
            </w:tcMar>
          </w:tcPr>
          <w:p w14:paraId="4A24AA4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BA5A322"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43017DC3" w14:textId="77777777" w:rsidTr="00ED5D2C">
        <w:trPr>
          <w:jc w:val="center"/>
        </w:trPr>
        <w:tc>
          <w:tcPr>
            <w:tcW w:w="2088" w:type="dxa"/>
            <w:tcMar>
              <w:top w:w="45" w:type="dxa"/>
              <w:left w:w="70" w:type="dxa"/>
              <w:bottom w:w="45" w:type="dxa"/>
              <w:right w:w="70" w:type="dxa"/>
            </w:tcMar>
          </w:tcPr>
          <w:p w14:paraId="1BB16C0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0089D6C9" w14:textId="77777777" w:rsidR="002315C4" w:rsidRPr="00A50B65" w:rsidRDefault="002315C4" w:rsidP="004606AD">
            <w:pPr>
              <w:rPr>
                <w:rFonts w:asciiTheme="majorHAnsi" w:hAnsiTheme="majorHAnsi" w:cstheme="majorHAnsi"/>
                <w:sz w:val="26"/>
                <w:szCs w:val="26"/>
              </w:rPr>
            </w:pPr>
          </w:p>
        </w:tc>
      </w:tr>
      <w:tr w:rsidR="00ED5D2C" w:rsidRPr="00054485" w14:paraId="33F6BF9A" w14:textId="77777777" w:rsidTr="00ED5D2C">
        <w:trPr>
          <w:jc w:val="center"/>
        </w:trPr>
        <w:tc>
          <w:tcPr>
            <w:tcW w:w="2088" w:type="dxa"/>
            <w:tcMar>
              <w:top w:w="45" w:type="dxa"/>
              <w:left w:w="70" w:type="dxa"/>
              <w:bottom w:w="45" w:type="dxa"/>
              <w:right w:w="70" w:type="dxa"/>
            </w:tcMar>
          </w:tcPr>
          <w:p w14:paraId="2B428A2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32BA6663"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Tổ hợp cuối nhỏ hơn số cũ nhưng lớn hơn chỉ số đầu không nhập được do chỉ số đầu tự khóa; đã kiểm tra trường hợp gần nhất và bị chặn.</w:t>
            </w:r>
          </w:p>
        </w:tc>
      </w:tr>
    </w:tbl>
    <w:p w14:paraId="1C215668" w14:textId="77777777" w:rsidR="002315C4" w:rsidRPr="00A50B65" w:rsidRDefault="002315C4" w:rsidP="002315C4">
      <w:pPr>
        <w:rPr>
          <w:rFonts w:asciiTheme="majorHAnsi" w:hAnsiTheme="majorHAnsi" w:cstheme="majorHAnsi"/>
          <w:lang w:val="vi-VN"/>
        </w:rPr>
      </w:pPr>
    </w:p>
    <w:p w14:paraId="45FC96FE" w14:textId="75577993" w:rsidR="002315C4" w:rsidRPr="00A50B65" w:rsidRDefault="00963F27" w:rsidP="002315C4">
      <w:pPr>
        <w:keepNext/>
        <w:rPr>
          <w:rFonts w:asciiTheme="majorHAnsi" w:hAnsiTheme="majorHAnsi" w:cstheme="majorHAnsi"/>
          <w:lang w:val="vi-VN"/>
        </w:rPr>
      </w:pPr>
      <w:r w:rsidRPr="00054485">
        <w:rPr>
          <w:lang w:val="vi-VN"/>
        </w:rPr>
        <w:t>Bảng 75. Tính tiền tiêu thụ hoàn toàn trong bậc 1</w:t>
      </w:r>
    </w:p>
    <w:tbl>
      <w:tblPr>
        <w:tblStyle w:val="LiBang"/>
        <w:tblW w:w="0" w:type="auto"/>
        <w:jc w:val="center"/>
        <w:tblLook w:val="04A0" w:firstRow="1" w:lastRow="0" w:firstColumn="1" w:lastColumn="0" w:noHBand="0" w:noVBand="1"/>
      </w:tblPr>
      <w:tblGrid>
        <w:gridCol w:w="1816"/>
        <w:gridCol w:w="6955"/>
      </w:tblGrid>
      <w:tr w:rsidR="00ED5D2C" w:rsidRPr="00054485" w14:paraId="45C73A78" w14:textId="77777777" w:rsidTr="00ED5D2C">
        <w:trPr>
          <w:jc w:val="center"/>
        </w:trPr>
        <w:tc>
          <w:tcPr>
            <w:tcW w:w="2088" w:type="dxa"/>
            <w:tcMar>
              <w:top w:w="45" w:type="dxa"/>
              <w:left w:w="70" w:type="dxa"/>
              <w:bottom w:w="45" w:type="dxa"/>
              <w:right w:w="70" w:type="dxa"/>
            </w:tcMar>
          </w:tcPr>
          <w:p w14:paraId="0639657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62F756B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bộ giá kiểm thử, biết chính xác đơn giá</w:t>
            </w:r>
          </w:p>
        </w:tc>
      </w:tr>
      <w:tr w:rsidR="00ED5D2C" w:rsidRPr="00A50B65" w14:paraId="03B17E22" w14:textId="77777777" w:rsidTr="00ED5D2C">
        <w:trPr>
          <w:jc w:val="center"/>
        </w:trPr>
        <w:tc>
          <w:tcPr>
            <w:tcW w:w="2088" w:type="dxa"/>
            <w:tcMar>
              <w:top w:w="45" w:type="dxa"/>
              <w:left w:w="70" w:type="dxa"/>
              <w:bottom w:w="45" w:type="dxa"/>
              <w:right w:w="70" w:type="dxa"/>
            </w:tcMar>
          </w:tcPr>
          <w:p w14:paraId="071AF51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3038877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Sản lượng nằm trong bậc 1</w:t>
            </w:r>
          </w:p>
        </w:tc>
      </w:tr>
      <w:tr w:rsidR="00ED5D2C" w:rsidRPr="00054485" w14:paraId="285F4BBE" w14:textId="77777777" w:rsidTr="00ED5D2C">
        <w:trPr>
          <w:jc w:val="center"/>
        </w:trPr>
        <w:tc>
          <w:tcPr>
            <w:tcW w:w="2088" w:type="dxa"/>
            <w:tcMar>
              <w:top w:w="45" w:type="dxa"/>
              <w:left w:w="70" w:type="dxa"/>
              <w:bottom w:w="45" w:type="dxa"/>
              <w:right w:w="70" w:type="dxa"/>
            </w:tcMar>
          </w:tcPr>
          <w:p w14:paraId="4B407DA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042206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Tính hóa đơn test → đối chiếu sản lượng × đơn giá theo cách tính của hệ thống</w:t>
            </w:r>
          </w:p>
        </w:tc>
      </w:tr>
      <w:tr w:rsidR="00ED5D2C" w:rsidRPr="00054485" w14:paraId="51DE5896" w14:textId="77777777" w:rsidTr="00ED5D2C">
        <w:trPr>
          <w:jc w:val="center"/>
        </w:trPr>
        <w:tc>
          <w:tcPr>
            <w:tcW w:w="2088" w:type="dxa"/>
            <w:tcMar>
              <w:top w:w="45" w:type="dxa"/>
              <w:left w:w="70" w:type="dxa"/>
              <w:bottom w:w="45" w:type="dxa"/>
              <w:right w:w="70" w:type="dxa"/>
            </w:tcMar>
          </w:tcPr>
          <w:p w14:paraId="6AE96E3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18355A8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Tiền điện trước thuế khớp phép tính và quy tắc làm tròn của hệ thống.</w:t>
            </w:r>
          </w:p>
        </w:tc>
      </w:tr>
      <w:tr w:rsidR="00ED5D2C" w:rsidRPr="00A50B65" w14:paraId="0860838C" w14:textId="77777777" w:rsidTr="00ED5D2C">
        <w:trPr>
          <w:jc w:val="center"/>
        </w:trPr>
        <w:tc>
          <w:tcPr>
            <w:tcW w:w="2088" w:type="dxa"/>
            <w:tcMar>
              <w:top w:w="45" w:type="dxa"/>
              <w:left w:w="70" w:type="dxa"/>
              <w:bottom w:w="45" w:type="dxa"/>
              <w:right w:w="70" w:type="dxa"/>
            </w:tcMar>
          </w:tcPr>
          <w:p w14:paraId="59F95C2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4E50AF4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045311A" w14:textId="77777777" w:rsidTr="00ED5D2C">
        <w:trPr>
          <w:jc w:val="center"/>
        </w:trPr>
        <w:tc>
          <w:tcPr>
            <w:tcW w:w="2088" w:type="dxa"/>
            <w:tcMar>
              <w:top w:w="45" w:type="dxa"/>
              <w:left w:w="70" w:type="dxa"/>
              <w:bottom w:w="45" w:type="dxa"/>
              <w:right w:w="70" w:type="dxa"/>
            </w:tcMar>
          </w:tcPr>
          <w:p w14:paraId="79A33C0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64355F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4BF285A1" w14:textId="77777777" w:rsidTr="00ED5D2C">
        <w:trPr>
          <w:jc w:val="center"/>
        </w:trPr>
        <w:tc>
          <w:tcPr>
            <w:tcW w:w="2088" w:type="dxa"/>
            <w:tcMar>
              <w:top w:w="45" w:type="dxa"/>
              <w:left w:w="70" w:type="dxa"/>
              <w:bottom w:w="45" w:type="dxa"/>
              <w:right w:w="70" w:type="dxa"/>
            </w:tcMar>
          </w:tcPr>
          <w:p w14:paraId="5979ACE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BEA05F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Phép tính 50 kWh trong bậc 1 cho 50.000 VNĐ trước thuế; kết quả khớp sản lượng × đơn giá.</w:t>
            </w:r>
          </w:p>
        </w:tc>
      </w:tr>
      <w:tr w:rsidR="00ED5D2C" w:rsidRPr="00A50B65" w14:paraId="5E4A20E3" w14:textId="77777777" w:rsidTr="00ED5D2C">
        <w:trPr>
          <w:jc w:val="center"/>
        </w:trPr>
        <w:tc>
          <w:tcPr>
            <w:tcW w:w="2088" w:type="dxa"/>
            <w:tcMar>
              <w:top w:w="45" w:type="dxa"/>
              <w:left w:w="70" w:type="dxa"/>
              <w:bottom w:w="45" w:type="dxa"/>
              <w:right w:w="70" w:type="dxa"/>
            </w:tcMar>
          </w:tcPr>
          <w:p w14:paraId="31FD493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CEF2AC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4151064" w14:textId="77777777" w:rsidTr="00ED5D2C">
        <w:trPr>
          <w:jc w:val="center"/>
        </w:trPr>
        <w:tc>
          <w:tcPr>
            <w:tcW w:w="2088" w:type="dxa"/>
            <w:tcMar>
              <w:top w:w="45" w:type="dxa"/>
              <w:left w:w="70" w:type="dxa"/>
              <w:bottom w:w="45" w:type="dxa"/>
              <w:right w:w="70" w:type="dxa"/>
            </w:tcMar>
          </w:tcPr>
          <w:p w14:paraId="5CDC8E9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14560BF2" w14:textId="77777777" w:rsidR="002315C4" w:rsidRPr="00A50B65" w:rsidRDefault="002315C4" w:rsidP="004606AD">
            <w:pPr>
              <w:rPr>
                <w:rFonts w:asciiTheme="majorHAnsi" w:hAnsiTheme="majorHAnsi" w:cstheme="majorHAnsi"/>
                <w:sz w:val="26"/>
                <w:szCs w:val="26"/>
              </w:rPr>
            </w:pPr>
          </w:p>
        </w:tc>
      </w:tr>
      <w:tr w:rsidR="00ED5D2C" w:rsidRPr="00054485" w14:paraId="47F0E1EA" w14:textId="77777777" w:rsidTr="00ED5D2C">
        <w:trPr>
          <w:jc w:val="center"/>
        </w:trPr>
        <w:tc>
          <w:tcPr>
            <w:tcW w:w="2088" w:type="dxa"/>
            <w:tcMar>
              <w:top w:w="45" w:type="dxa"/>
              <w:left w:w="70" w:type="dxa"/>
              <w:bottom w:w="45" w:type="dxa"/>
              <w:right w:w="70" w:type="dxa"/>
            </w:tcMar>
          </w:tcPr>
          <w:p w14:paraId="77229F1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063F5D7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Đối chiếu trực tiếp dòng phân bậc và tổng tiền trên form.</w:t>
            </w:r>
          </w:p>
        </w:tc>
      </w:tr>
    </w:tbl>
    <w:p w14:paraId="7F179F60" w14:textId="77777777" w:rsidR="002315C4" w:rsidRPr="00A50B65" w:rsidRDefault="002315C4" w:rsidP="002315C4">
      <w:pPr>
        <w:rPr>
          <w:rFonts w:asciiTheme="majorHAnsi" w:hAnsiTheme="majorHAnsi" w:cstheme="majorHAnsi"/>
          <w:lang w:val="vi-VN"/>
        </w:rPr>
      </w:pPr>
    </w:p>
    <w:p w14:paraId="484A301E" w14:textId="645D1BD1" w:rsidR="002315C4" w:rsidRPr="00A50B65" w:rsidRDefault="00963F27" w:rsidP="002315C4">
      <w:pPr>
        <w:keepNext/>
        <w:rPr>
          <w:rFonts w:asciiTheme="majorHAnsi" w:hAnsiTheme="majorHAnsi" w:cstheme="majorHAnsi"/>
          <w:lang w:val="vi-VN"/>
        </w:rPr>
      </w:pPr>
      <w:r w:rsidRPr="00054485">
        <w:rPr>
          <w:lang w:val="vi-VN"/>
        </w:rPr>
        <w:t>Bảng 76. Tính tiền tiêu thụ đi qua nhiều bậc</w:t>
      </w:r>
    </w:p>
    <w:tbl>
      <w:tblPr>
        <w:tblStyle w:val="LiBang"/>
        <w:tblW w:w="0" w:type="auto"/>
        <w:jc w:val="center"/>
        <w:tblLook w:val="04A0" w:firstRow="1" w:lastRow="0" w:firstColumn="1" w:lastColumn="0" w:noHBand="0" w:noVBand="1"/>
      </w:tblPr>
      <w:tblGrid>
        <w:gridCol w:w="1812"/>
        <w:gridCol w:w="6959"/>
      </w:tblGrid>
      <w:tr w:rsidR="00ED5D2C" w:rsidRPr="00054485" w14:paraId="2813FF0E" w14:textId="77777777" w:rsidTr="00ED5D2C">
        <w:trPr>
          <w:jc w:val="center"/>
        </w:trPr>
        <w:tc>
          <w:tcPr>
            <w:tcW w:w="2088" w:type="dxa"/>
            <w:tcMar>
              <w:top w:w="45" w:type="dxa"/>
              <w:left w:w="70" w:type="dxa"/>
              <w:bottom w:w="45" w:type="dxa"/>
              <w:right w:w="70" w:type="dxa"/>
            </w:tcMar>
          </w:tcPr>
          <w:p w14:paraId="6124CDA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5BF383C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bộ giá nhiều bậc hợp lệ</w:t>
            </w:r>
          </w:p>
        </w:tc>
      </w:tr>
      <w:tr w:rsidR="00ED5D2C" w:rsidRPr="00054485" w14:paraId="67A7D7CD" w14:textId="77777777" w:rsidTr="00ED5D2C">
        <w:trPr>
          <w:jc w:val="center"/>
        </w:trPr>
        <w:tc>
          <w:tcPr>
            <w:tcW w:w="2088" w:type="dxa"/>
            <w:tcMar>
              <w:top w:w="45" w:type="dxa"/>
              <w:left w:w="70" w:type="dxa"/>
              <w:bottom w:w="45" w:type="dxa"/>
              <w:right w:w="70" w:type="dxa"/>
            </w:tcMar>
          </w:tcPr>
          <w:p w14:paraId="222C7CA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FB7C25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Sản lượng vượt ít nhất 2 ngưỡng</w:t>
            </w:r>
          </w:p>
        </w:tc>
      </w:tr>
      <w:tr w:rsidR="00ED5D2C" w:rsidRPr="00054485" w14:paraId="0434B9F3" w14:textId="77777777" w:rsidTr="00ED5D2C">
        <w:trPr>
          <w:jc w:val="center"/>
        </w:trPr>
        <w:tc>
          <w:tcPr>
            <w:tcW w:w="2088" w:type="dxa"/>
            <w:tcMar>
              <w:top w:w="45" w:type="dxa"/>
              <w:left w:w="70" w:type="dxa"/>
              <w:bottom w:w="45" w:type="dxa"/>
              <w:right w:w="70" w:type="dxa"/>
            </w:tcMar>
          </w:tcPr>
          <w:p w14:paraId="2D0EBCE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9718CD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Tính hóa đơn → đối chiếu phần kWh mỗi bậc, tiền từng bậc, thuế</w:t>
            </w:r>
          </w:p>
        </w:tc>
      </w:tr>
      <w:tr w:rsidR="00ED5D2C" w:rsidRPr="00054485" w14:paraId="4AAF84AE" w14:textId="77777777" w:rsidTr="00ED5D2C">
        <w:trPr>
          <w:jc w:val="center"/>
        </w:trPr>
        <w:tc>
          <w:tcPr>
            <w:tcW w:w="2088" w:type="dxa"/>
            <w:tcMar>
              <w:top w:w="45" w:type="dxa"/>
              <w:left w:w="70" w:type="dxa"/>
              <w:bottom w:w="45" w:type="dxa"/>
              <w:right w:w="70" w:type="dxa"/>
            </w:tcMar>
          </w:tcPr>
          <w:p w14:paraId="75CE485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5B9F9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Mỗi kWh được tính đúng bậc; tổng tiền không bị bỏ sót hoặc tính trùng; thuế khớp quy tắc hiển thị.</w:t>
            </w:r>
          </w:p>
        </w:tc>
      </w:tr>
      <w:tr w:rsidR="00ED5D2C" w:rsidRPr="00A50B65" w14:paraId="661849E3" w14:textId="77777777" w:rsidTr="00ED5D2C">
        <w:trPr>
          <w:jc w:val="center"/>
        </w:trPr>
        <w:tc>
          <w:tcPr>
            <w:tcW w:w="2088" w:type="dxa"/>
            <w:tcMar>
              <w:top w:w="45" w:type="dxa"/>
              <w:left w:w="70" w:type="dxa"/>
              <w:bottom w:w="45" w:type="dxa"/>
              <w:right w:w="70" w:type="dxa"/>
            </w:tcMar>
          </w:tcPr>
          <w:p w14:paraId="4A81F5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6A2FED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F5CA20E" w14:textId="77777777" w:rsidTr="00ED5D2C">
        <w:trPr>
          <w:jc w:val="center"/>
        </w:trPr>
        <w:tc>
          <w:tcPr>
            <w:tcW w:w="2088" w:type="dxa"/>
            <w:tcMar>
              <w:top w:w="45" w:type="dxa"/>
              <w:left w:w="70" w:type="dxa"/>
              <w:bottom w:w="45" w:type="dxa"/>
              <w:right w:w="70" w:type="dxa"/>
            </w:tcMar>
          </w:tcPr>
          <w:p w14:paraId="4CD76EF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Kỹ thuật hộp đen</w:t>
            </w:r>
          </w:p>
        </w:tc>
        <w:tc>
          <w:tcPr>
            <w:tcW w:w="8568" w:type="dxa"/>
            <w:tcMar>
              <w:top w:w="45" w:type="dxa"/>
              <w:left w:w="70" w:type="dxa"/>
              <w:bottom w:w="45" w:type="dxa"/>
              <w:right w:w="70" w:type="dxa"/>
            </w:tcMar>
          </w:tcPr>
          <w:p w14:paraId="7FC9E4D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074E3B63" w14:textId="77777777" w:rsidTr="00ED5D2C">
        <w:trPr>
          <w:jc w:val="center"/>
        </w:trPr>
        <w:tc>
          <w:tcPr>
            <w:tcW w:w="2088" w:type="dxa"/>
            <w:tcMar>
              <w:top w:w="45" w:type="dxa"/>
              <w:left w:w="70" w:type="dxa"/>
              <w:bottom w:w="45" w:type="dxa"/>
              <w:right w:w="70" w:type="dxa"/>
            </w:tcMar>
          </w:tcPr>
          <w:p w14:paraId="1FC1FBD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FE6E0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150 kWh được chia thành 100 kWh × 1.000 = 100.000 VNĐ và 50 kWh × 1.200 = 60.000 VNĐ; tiền điện 160.000 VNĐ, VAT 16.000 VNĐ, tổng 176.000 VNĐ.</w:t>
            </w:r>
          </w:p>
        </w:tc>
      </w:tr>
      <w:tr w:rsidR="00ED5D2C" w:rsidRPr="00A50B65" w14:paraId="1D0B2B38" w14:textId="77777777" w:rsidTr="00ED5D2C">
        <w:trPr>
          <w:jc w:val="center"/>
        </w:trPr>
        <w:tc>
          <w:tcPr>
            <w:tcW w:w="2088" w:type="dxa"/>
            <w:tcMar>
              <w:top w:w="45" w:type="dxa"/>
              <w:left w:w="70" w:type="dxa"/>
              <w:bottom w:w="45" w:type="dxa"/>
              <w:right w:w="70" w:type="dxa"/>
            </w:tcMar>
          </w:tcPr>
          <w:p w14:paraId="5F48ED0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BBAEC6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3B7337D7" w14:textId="77777777" w:rsidTr="00ED5D2C">
        <w:trPr>
          <w:jc w:val="center"/>
        </w:trPr>
        <w:tc>
          <w:tcPr>
            <w:tcW w:w="2088" w:type="dxa"/>
            <w:tcMar>
              <w:top w:w="45" w:type="dxa"/>
              <w:left w:w="70" w:type="dxa"/>
              <w:bottom w:w="45" w:type="dxa"/>
              <w:right w:w="70" w:type="dxa"/>
            </w:tcMar>
          </w:tcPr>
          <w:p w14:paraId="5085BEF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5FCB9DE" w14:textId="77777777" w:rsidR="002315C4" w:rsidRPr="00A50B65" w:rsidRDefault="002315C4" w:rsidP="004606AD">
            <w:pPr>
              <w:rPr>
                <w:rFonts w:asciiTheme="majorHAnsi" w:hAnsiTheme="majorHAnsi" w:cstheme="majorHAnsi"/>
                <w:sz w:val="26"/>
                <w:szCs w:val="26"/>
              </w:rPr>
            </w:pPr>
          </w:p>
        </w:tc>
      </w:tr>
      <w:tr w:rsidR="00ED5D2C" w:rsidRPr="00054485" w14:paraId="03AEEA3A" w14:textId="77777777" w:rsidTr="00ED5D2C">
        <w:trPr>
          <w:jc w:val="center"/>
        </w:trPr>
        <w:tc>
          <w:tcPr>
            <w:tcW w:w="2088" w:type="dxa"/>
            <w:tcMar>
              <w:top w:w="45" w:type="dxa"/>
              <w:left w:w="70" w:type="dxa"/>
              <w:bottom w:w="45" w:type="dxa"/>
              <w:right w:w="70" w:type="dxa"/>
            </w:tcMar>
          </w:tcPr>
          <w:p w14:paraId="4E3203C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FC8C15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Đối chiếu bảng chi tiết hai bậc; không lưu hóa đơn.</w:t>
            </w:r>
          </w:p>
        </w:tc>
      </w:tr>
    </w:tbl>
    <w:p w14:paraId="685C53A9" w14:textId="77777777" w:rsidR="002315C4" w:rsidRPr="00A50B65" w:rsidRDefault="002315C4" w:rsidP="002315C4">
      <w:pPr>
        <w:rPr>
          <w:rFonts w:asciiTheme="majorHAnsi" w:hAnsiTheme="majorHAnsi" w:cstheme="majorHAnsi"/>
          <w:lang w:val="vi-VN"/>
        </w:rPr>
      </w:pPr>
    </w:p>
    <w:p w14:paraId="39027B1F" w14:textId="5A656B2E" w:rsidR="002315C4" w:rsidRPr="00A50B65" w:rsidRDefault="00963F27" w:rsidP="002315C4">
      <w:pPr>
        <w:keepNext/>
        <w:rPr>
          <w:rFonts w:asciiTheme="majorHAnsi" w:hAnsiTheme="majorHAnsi" w:cstheme="majorHAnsi"/>
          <w:lang w:val="vi-VN"/>
        </w:rPr>
      </w:pPr>
      <w:r w:rsidRPr="00054485">
        <w:rPr>
          <w:lang w:val="vi-VN"/>
        </w:rPr>
        <w:t>Bảng 77. Kiểm tra giá trị đúng ngưỡng bậc</w:t>
      </w:r>
    </w:p>
    <w:tbl>
      <w:tblPr>
        <w:tblStyle w:val="LiBang"/>
        <w:tblW w:w="0" w:type="auto"/>
        <w:jc w:val="center"/>
        <w:tblLook w:val="04A0" w:firstRow="1" w:lastRow="0" w:firstColumn="1" w:lastColumn="0" w:noHBand="0" w:noVBand="1"/>
      </w:tblPr>
      <w:tblGrid>
        <w:gridCol w:w="1740"/>
        <w:gridCol w:w="7031"/>
      </w:tblGrid>
      <w:tr w:rsidR="00ED5D2C" w:rsidRPr="00054485" w14:paraId="32325A02" w14:textId="77777777" w:rsidTr="00ED5D2C">
        <w:trPr>
          <w:jc w:val="center"/>
        </w:trPr>
        <w:tc>
          <w:tcPr>
            <w:tcW w:w="2088" w:type="dxa"/>
            <w:tcMar>
              <w:top w:w="45" w:type="dxa"/>
              <w:left w:w="70" w:type="dxa"/>
              <w:bottom w:w="45" w:type="dxa"/>
              <w:right w:w="70" w:type="dxa"/>
            </w:tcMar>
          </w:tcPr>
          <w:p w14:paraId="2F3A305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665DA93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bộ giá với ngưỡng rõ ràng</w:t>
            </w:r>
          </w:p>
        </w:tc>
      </w:tr>
      <w:tr w:rsidR="00ED5D2C" w:rsidRPr="00054485" w14:paraId="3BBB9245" w14:textId="77777777" w:rsidTr="00ED5D2C">
        <w:trPr>
          <w:jc w:val="center"/>
        </w:trPr>
        <w:tc>
          <w:tcPr>
            <w:tcW w:w="2088" w:type="dxa"/>
            <w:tcMar>
              <w:top w:w="45" w:type="dxa"/>
              <w:left w:w="70" w:type="dxa"/>
              <w:bottom w:w="45" w:type="dxa"/>
              <w:right w:w="70" w:type="dxa"/>
            </w:tcMar>
          </w:tcPr>
          <w:p w14:paraId="50B3D83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E79A4F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Sản lượng bằng ngưỡng, ngưỡng -1, ngưỡng +1</w:t>
            </w:r>
          </w:p>
        </w:tc>
      </w:tr>
      <w:tr w:rsidR="00ED5D2C" w:rsidRPr="00054485" w14:paraId="4074A0B6" w14:textId="77777777" w:rsidTr="00ED5D2C">
        <w:trPr>
          <w:jc w:val="center"/>
        </w:trPr>
        <w:tc>
          <w:tcPr>
            <w:tcW w:w="2088" w:type="dxa"/>
            <w:tcMar>
              <w:top w:w="45" w:type="dxa"/>
              <w:left w:w="70" w:type="dxa"/>
              <w:bottom w:w="45" w:type="dxa"/>
              <w:right w:w="70" w:type="dxa"/>
            </w:tcMar>
          </w:tcPr>
          <w:p w14:paraId="25E72D6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0C63F3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Tạo các phép tính riêng tại ba giá trị</w:t>
            </w:r>
          </w:p>
        </w:tc>
      </w:tr>
      <w:tr w:rsidR="00ED5D2C" w:rsidRPr="00054485" w14:paraId="4D78D2A0" w14:textId="77777777" w:rsidTr="00ED5D2C">
        <w:trPr>
          <w:jc w:val="center"/>
        </w:trPr>
        <w:tc>
          <w:tcPr>
            <w:tcW w:w="2088" w:type="dxa"/>
            <w:tcMar>
              <w:top w:w="45" w:type="dxa"/>
              <w:left w:w="70" w:type="dxa"/>
              <w:bottom w:w="45" w:type="dxa"/>
              <w:right w:w="70" w:type="dxa"/>
            </w:tcMar>
          </w:tcPr>
          <w:p w14:paraId="55463DA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2B74FB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kWh được phân vào bậc đúng; không có khoảng kWh bị tính hai lần hoặc bỏ trống.</w:t>
            </w:r>
          </w:p>
        </w:tc>
      </w:tr>
      <w:tr w:rsidR="00ED5D2C" w:rsidRPr="00A50B65" w14:paraId="52F37504" w14:textId="77777777" w:rsidTr="00ED5D2C">
        <w:trPr>
          <w:jc w:val="center"/>
        </w:trPr>
        <w:tc>
          <w:tcPr>
            <w:tcW w:w="2088" w:type="dxa"/>
            <w:tcMar>
              <w:top w:w="45" w:type="dxa"/>
              <w:left w:w="70" w:type="dxa"/>
              <w:bottom w:w="45" w:type="dxa"/>
              <w:right w:w="70" w:type="dxa"/>
            </w:tcMar>
          </w:tcPr>
          <w:p w14:paraId="2F352D1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6101B4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BFF280E" w14:textId="77777777" w:rsidTr="00ED5D2C">
        <w:trPr>
          <w:jc w:val="center"/>
        </w:trPr>
        <w:tc>
          <w:tcPr>
            <w:tcW w:w="2088" w:type="dxa"/>
            <w:tcMar>
              <w:top w:w="45" w:type="dxa"/>
              <w:left w:w="70" w:type="dxa"/>
              <w:bottom w:w="45" w:type="dxa"/>
              <w:right w:w="70" w:type="dxa"/>
            </w:tcMar>
          </w:tcPr>
          <w:p w14:paraId="60DD0ED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B8E452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Giá trị biên</w:t>
            </w:r>
          </w:p>
        </w:tc>
      </w:tr>
      <w:tr w:rsidR="00ED5D2C" w:rsidRPr="00054485" w14:paraId="00B3B753" w14:textId="77777777" w:rsidTr="00ED5D2C">
        <w:trPr>
          <w:jc w:val="center"/>
        </w:trPr>
        <w:tc>
          <w:tcPr>
            <w:tcW w:w="2088" w:type="dxa"/>
            <w:tcMar>
              <w:top w:w="45" w:type="dxa"/>
              <w:left w:w="70" w:type="dxa"/>
              <w:bottom w:w="45" w:type="dxa"/>
              <w:right w:w="70" w:type="dxa"/>
            </w:tcMar>
          </w:tcPr>
          <w:p w14:paraId="46B080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7C4BBD8D"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Kiểm tra 99/100/101 kWh: tiền điện 99.000/100.000/101.200; VAT 9.900/10.000/10.120; tổng 108.900/110.000/111.320 VNĐ.</w:t>
            </w:r>
          </w:p>
        </w:tc>
      </w:tr>
      <w:tr w:rsidR="00ED5D2C" w:rsidRPr="00A50B65" w14:paraId="7AA87F86" w14:textId="77777777" w:rsidTr="00ED5D2C">
        <w:trPr>
          <w:jc w:val="center"/>
        </w:trPr>
        <w:tc>
          <w:tcPr>
            <w:tcW w:w="2088" w:type="dxa"/>
            <w:tcMar>
              <w:top w:w="45" w:type="dxa"/>
              <w:left w:w="70" w:type="dxa"/>
              <w:bottom w:w="45" w:type="dxa"/>
              <w:right w:w="70" w:type="dxa"/>
            </w:tcMar>
          </w:tcPr>
          <w:p w14:paraId="098C8A4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FA07B56"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1E7E8B56" w14:textId="77777777" w:rsidTr="00ED5D2C">
        <w:trPr>
          <w:jc w:val="center"/>
        </w:trPr>
        <w:tc>
          <w:tcPr>
            <w:tcW w:w="2088" w:type="dxa"/>
            <w:tcMar>
              <w:top w:w="45" w:type="dxa"/>
              <w:left w:w="70" w:type="dxa"/>
              <w:bottom w:w="45" w:type="dxa"/>
              <w:right w:w="70" w:type="dxa"/>
            </w:tcMar>
          </w:tcPr>
          <w:p w14:paraId="2D3121D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0EC90DF" w14:textId="77777777" w:rsidR="002315C4" w:rsidRPr="00A50B65" w:rsidRDefault="002315C4" w:rsidP="004606AD">
            <w:pPr>
              <w:rPr>
                <w:rFonts w:asciiTheme="majorHAnsi" w:hAnsiTheme="majorHAnsi" w:cstheme="majorHAnsi"/>
                <w:sz w:val="26"/>
                <w:szCs w:val="26"/>
              </w:rPr>
            </w:pPr>
          </w:p>
        </w:tc>
      </w:tr>
      <w:tr w:rsidR="00ED5D2C" w:rsidRPr="00054485" w14:paraId="17C2AA42" w14:textId="77777777" w:rsidTr="00ED5D2C">
        <w:trPr>
          <w:jc w:val="center"/>
        </w:trPr>
        <w:tc>
          <w:tcPr>
            <w:tcW w:w="2088" w:type="dxa"/>
            <w:tcMar>
              <w:top w:w="45" w:type="dxa"/>
              <w:left w:w="70" w:type="dxa"/>
              <w:bottom w:w="45" w:type="dxa"/>
              <w:right w:w="70" w:type="dxa"/>
            </w:tcMar>
          </w:tcPr>
          <w:p w14:paraId="77B4314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56D3D5EC"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Đối chiếu đúng điểm chuyển bậc tại 101 kWh.</w:t>
            </w:r>
          </w:p>
        </w:tc>
      </w:tr>
    </w:tbl>
    <w:p w14:paraId="220A728E" w14:textId="77777777" w:rsidR="002315C4" w:rsidRPr="00A50B65" w:rsidRDefault="002315C4" w:rsidP="002315C4">
      <w:pPr>
        <w:rPr>
          <w:rFonts w:asciiTheme="majorHAnsi" w:hAnsiTheme="majorHAnsi" w:cstheme="majorHAnsi"/>
          <w:lang w:val="vi-VN"/>
        </w:rPr>
      </w:pPr>
    </w:p>
    <w:p w14:paraId="05D97D7E" w14:textId="3CA16FCF" w:rsidR="002315C4" w:rsidRPr="00963F27" w:rsidRDefault="00963F27" w:rsidP="002315C4">
      <w:pPr>
        <w:keepNext/>
        <w:rPr>
          <w:rFonts w:asciiTheme="majorHAnsi" w:hAnsiTheme="majorHAnsi" w:cstheme="majorHAnsi"/>
          <w:lang w:val="vi-VN"/>
        </w:rPr>
      </w:pPr>
      <w:r w:rsidRPr="00054485">
        <w:rPr>
          <w:lang w:val="vi-VN"/>
        </w:rPr>
        <w:t>Bảng 78. Kiểm tra thuế và tổng thanh toán</w:t>
      </w:r>
    </w:p>
    <w:tbl>
      <w:tblPr>
        <w:tblStyle w:val="LiBang"/>
        <w:tblW w:w="0" w:type="auto"/>
        <w:jc w:val="center"/>
        <w:tblLook w:val="04A0" w:firstRow="1" w:lastRow="0" w:firstColumn="1" w:lastColumn="0" w:noHBand="0" w:noVBand="1"/>
      </w:tblPr>
      <w:tblGrid>
        <w:gridCol w:w="1812"/>
        <w:gridCol w:w="6959"/>
      </w:tblGrid>
      <w:tr w:rsidR="00ED5D2C" w:rsidRPr="00054485" w14:paraId="09BED705" w14:textId="77777777" w:rsidTr="00ED5D2C">
        <w:trPr>
          <w:jc w:val="center"/>
        </w:trPr>
        <w:tc>
          <w:tcPr>
            <w:tcW w:w="2088" w:type="dxa"/>
            <w:tcMar>
              <w:top w:w="45" w:type="dxa"/>
              <w:left w:w="70" w:type="dxa"/>
              <w:bottom w:w="45" w:type="dxa"/>
              <w:right w:w="70" w:type="dxa"/>
            </w:tcMar>
          </w:tcPr>
          <w:p w14:paraId="03AFFE5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1BC8EC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dữ liệu giá và quy tắc thuế được xác nhận</w:t>
            </w:r>
          </w:p>
        </w:tc>
      </w:tr>
      <w:tr w:rsidR="00ED5D2C" w:rsidRPr="00054485" w14:paraId="5DE79929" w14:textId="77777777" w:rsidTr="00ED5D2C">
        <w:trPr>
          <w:jc w:val="center"/>
        </w:trPr>
        <w:tc>
          <w:tcPr>
            <w:tcW w:w="2088" w:type="dxa"/>
            <w:tcMar>
              <w:top w:w="45" w:type="dxa"/>
              <w:left w:w="70" w:type="dxa"/>
              <w:bottom w:w="45" w:type="dxa"/>
              <w:right w:w="70" w:type="dxa"/>
            </w:tcMar>
          </w:tcPr>
          <w:p w14:paraId="794B830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0EF785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Ví dụ tiền điện trước thuế; mức thuế hiển thị trong ứng dụng</w:t>
            </w:r>
          </w:p>
        </w:tc>
      </w:tr>
      <w:tr w:rsidR="00ED5D2C" w:rsidRPr="00054485" w14:paraId="7ADC9078" w14:textId="77777777" w:rsidTr="00ED5D2C">
        <w:trPr>
          <w:jc w:val="center"/>
        </w:trPr>
        <w:tc>
          <w:tcPr>
            <w:tcW w:w="2088" w:type="dxa"/>
            <w:tcMar>
              <w:top w:w="45" w:type="dxa"/>
              <w:left w:w="70" w:type="dxa"/>
              <w:bottom w:w="45" w:type="dxa"/>
              <w:right w:w="70" w:type="dxa"/>
            </w:tcMar>
          </w:tcPr>
          <w:p w14:paraId="18EB9CA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1E5759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Tính hóa đơn → đối chiếu tiền thuế và tổng thanh toán</w:t>
            </w:r>
          </w:p>
        </w:tc>
      </w:tr>
      <w:tr w:rsidR="00ED5D2C" w:rsidRPr="00054485" w14:paraId="3D45C3DD" w14:textId="77777777" w:rsidTr="00ED5D2C">
        <w:trPr>
          <w:jc w:val="center"/>
        </w:trPr>
        <w:tc>
          <w:tcPr>
            <w:tcW w:w="2088" w:type="dxa"/>
            <w:tcMar>
              <w:top w:w="45" w:type="dxa"/>
              <w:left w:w="70" w:type="dxa"/>
              <w:bottom w:w="45" w:type="dxa"/>
              <w:right w:w="70" w:type="dxa"/>
            </w:tcMar>
          </w:tcPr>
          <w:p w14:paraId="7A9F466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B5CAC2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Tiền thuế và tổng thanh toán khớp quy tắc nghiệp vụ; làm tròn nhất quán.</w:t>
            </w:r>
          </w:p>
        </w:tc>
      </w:tr>
      <w:tr w:rsidR="00ED5D2C" w:rsidRPr="00A50B65" w14:paraId="5C51472C" w14:textId="77777777" w:rsidTr="00ED5D2C">
        <w:trPr>
          <w:jc w:val="center"/>
        </w:trPr>
        <w:tc>
          <w:tcPr>
            <w:tcW w:w="2088" w:type="dxa"/>
            <w:tcMar>
              <w:top w:w="45" w:type="dxa"/>
              <w:left w:w="70" w:type="dxa"/>
              <w:bottom w:w="45" w:type="dxa"/>
              <w:right w:w="70" w:type="dxa"/>
            </w:tcMar>
          </w:tcPr>
          <w:p w14:paraId="3877D1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67B66B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E1D5B5A" w14:textId="77777777" w:rsidTr="00ED5D2C">
        <w:trPr>
          <w:jc w:val="center"/>
        </w:trPr>
        <w:tc>
          <w:tcPr>
            <w:tcW w:w="2088" w:type="dxa"/>
            <w:tcMar>
              <w:top w:w="45" w:type="dxa"/>
              <w:left w:w="70" w:type="dxa"/>
              <w:bottom w:w="45" w:type="dxa"/>
              <w:right w:w="70" w:type="dxa"/>
            </w:tcMar>
          </w:tcPr>
          <w:p w14:paraId="35243E5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Kỹ thuật hộp đen</w:t>
            </w:r>
          </w:p>
        </w:tc>
        <w:tc>
          <w:tcPr>
            <w:tcW w:w="8568" w:type="dxa"/>
            <w:tcMar>
              <w:top w:w="45" w:type="dxa"/>
              <w:left w:w="70" w:type="dxa"/>
              <w:bottom w:w="45" w:type="dxa"/>
              <w:right w:w="70" w:type="dxa"/>
            </w:tcMar>
          </w:tcPr>
          <w:p w14:paraId="4A77B9B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EFA728C" w14:textId="77777777" w:rsidTr="00ED5D2C">
        <w:trPr>
          <w:jc w:val="center"/>
        </w:trPr>
        <w:tc>
          <w:tcPr>
            <w:tcW w:w="2088" w:type="dxa"/>
            <w:tcMar>
              <w:top w:w="45" w:type="dxa"/>
              <w:left w:w="70" w:type="dxa"/>
              <w:bottom w:w="45" w:type="dxa"/>
              <w:right w:w="70" w:type="dxa"/>
            </w:tcMar>
          </w:tcPr>
          <w:p w14:paraId="774687C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7D3AF5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VAT bằng 10% tiền điện trước thuế và tổng thanh toán bằng tiền điện + VAT ở cả phép tính 50 kWh và 150 kWh.</w:t>
            </w:r>
          </w:p>
        </w:tc>
      </w:tr>
      <w:tr w:rsidR="00ED5D2C" w:rsidRPr="00A50B65" w14:paraId="0A105149" w14:textId="77777777" w:rsidTr="00ED5D2C">
        <w:trPr>
          <w:jc w:val="center"/>
        </w:trPr>
        <w:tc>
          <w:tcPr>
            <w:tcW w:w="2088" w:type="dxa"/>
            <w:tcMar>
              <w:top w:w="45" w:type="dxa"/>
              <w:left w:w="70" w:type="dxa"/>
              <w:bottom w:w="45" w:type="dxa"/>
              <w:right w:w="70" w:type="dxa"/>
            </w:tcMar>
          </w:tcPr>
          <w:p w14:paraId="29094BD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4AE341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33883159" w14:textId="77777777" w:rsidTr="00ED5D2C">
        <w:trPr>
          <w:jc w:val="center"/>
        </w:trPr>
        <w:tc>
          <w:tcPr>
            <w:tcW w:w="2088" w:type="dxa"/>
            <w:tcMar>
              <w:top w:w="45" w:type="dxa"/>
              <w:left w:w="70" w:type="dxa"/>
              <w:bottom w:w="45" w:type="dxa"/>
              <w:right w:w="70" w:type="dxa"/>
            </w:tcMar>
          </w:tcPr>
          <w:p w14:paraId="2F0B209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8EDBD68" w14:textId="77777777" w:rsidR="002315C4" w:rsidRPr="00A50B65" w:rsidRDefault="002315C4" w:rsidP="004606AD">
            <w:pPr>
              <w:rPr>
                <w:rFonts w:asciiTheme="majorHAnsi" w:hAnsiTheme="majorHAnsi" w:cstheme="majorHAnsi"/>
                <w:sz w:val="26"/>
                <w:szCs w:val="26"/>
              </w:rPr>
            </w:pPr>
          </w:p>
        </w:tc>
      </w:tr>
      <w:tr w:rsidR="00ED5D2C" w:rsidRPr="00A50B65" w14:paraId="2A7E519F" w14:textId="77777777" w:rsidTr="00ED5D2C">
        <w:trPr>
          <w:jc w:val="center"/>
        </w:trPr>
        <w:tc>
          <w:tcPr>
            <w:tcW w:w="2088" w:type="dxa"/>
            <w:tcMar>
              <w:top w:w="45" w:type="dxa"/>
              <w:left w:w="70" w:type="dxa"/>
              <w:bottom w:w="45" w:type="dxa"/>
              <w:right w:w="70" w:type="dxa"/>
            </w:tcMar>
          </w:tcPr>
          <w:p w14:paraId="0AD9F2C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642C4A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50 kWh: 50.000 + 5.000 = 55.000 VNĐ; 150 kWh: 160.000 + 16.000 = 176.000 VNĐ.</w:t>
            </w:r>
          </w:p>
        </w:tc>
      </w:tr>
    </w:tbl>
    <w:p w14:paraId="4B0E0146" w14:textId="77777777" w:rsidR="002315C4" w:rsidRPr="00A50B65" w:rsidRDefault="002315C4" w:rsidP="002315C4">
      <w:pPr>
        <w:rPr>
          <w:rFonts w:asciiTheme="majorHAnsi" w:hAnsiTheme="majorHAnsi" w:cstheme="majorHAnsi"/>
        </w:rPr>
      </w:pPr>
    </w:p>
    <w:p w14:paraId="7353C354" w14:textId="77777777" w:rsidR="002315C4" w:rsidRPr="00A50B65" w:rsidRDefault="002315C4" w:rsidP="002315C4">
      <w:pPr>
        <w:pStyle w:val="u2"/>
        <w:rPr>
          <w:rFonts w:asciiTheme="majorHAnsi" w:hAnsiTheme="majorHAnsi" w:cstheme="majorHAnsi"/>
          <w:b w:val="0"/>
          <w:bCs w:val="0"/>
        </w:rPr>
      </w:pPr>
      <w:r w:rsidRPr="00A50B65">
        <w:rPr>
          <w:rFonts w:asciiTheme="majorHAnsi" w:hAnsiTheme="majorHAnsi" w:cstheme="majorHAnsi"/>
          <w:b w:val="0"/>
          <w:bCs w:val="0"/>
        </w:rPr>
        <w:t>Lập hóa đơn</w:t>
      </w:r>
    </w:p>
    <w:p w14:paraId="6F7952BE" w14:textId="3646F464" w:rsidR="002315C4" w:rsidRPr="00A50B65" w:rsidRDefault="00963F27" w:rsidP="002315C4">
      <w:pPr>
        <w:keepNext/>
        <w:rPr>
          <w:rFonts w:asciiTheme="majorHAnsi" w:hAnsiTheme="majorHAnsi" w:cstheme="majorHAnsi"/>
        </w:rPr>
      </w:pPr>
      <w:r>
        <w:t>Bảng 79. Lưu hóa đơn hợp lệ</w:t>
      </w:r>
    </w:p>
    <w:tbl>
      <w:tblPr>
        <w:tblStyle w:val="LiBang"/>
        <w:tblW w:w="0" w:type="auto"/>
        <w:jc w:val="center"/>
        <w:tblLook w:val="04A0" w:firstRow="1" w:lastRow="0" w:firstColumn="1" w:lastColumn="0" w:noHBand="0" w:noVBand="1"/>
      </w:tblPr>
      <w:tblGrid>
        <w:gridCol w:w="1775"/>
        <w:gridCol w:w="6996"/>
      </w:tblGrid>
      <w:tr w:rsidR="00ED5D2C" w:rsidRPr="00054485" w14:paraId="3AE4A0F6" w14:textId="77777777" w:rsidTr="00ED5D2C">
        <w:trPr>
          <w:jc w:val="center"/>
        </w:trPr>
        <w:tc>
          <w:tcPr>
            <w:tcW w:w="2088" w:type="dxa"/>
            <w:tcMar>
              <w:top w:w="45" w:type="dxa"/>
              <w:left w:w="70" w:type="dxa"/>
              <w:bottom w:w="45" w:type="dxa"/>
              <w:right w:w="70" w:type="dxa"/>
            </w:tcMar>
          </w:tcPr>
          <w:p w14:paraId="1C682C2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637281A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tính hóa đơn đúng trên DB kiểm thử</w:t>
            </w:r>
          </w:p>
        </w:tc>
      </w:tr>
      <w:tr w:rsidR="00ED5D2C" w:rsidRPr="00054485" w14:paraId="124521E3" w14:textId="77777777" w:rsidTr="00ED5D2C">
        <w:trPr>
          <w:jc w:val="center"/>
        </w:trPr>
        <w:tc>
          <w:tcPr>
            <w:tcW w:w="2088" w:type="dxa"/>
            <w:tcMar>
              <w:top w:w="45" w:type="dxa"/>
              <w:left w:w="70" w:type="dxa"/>
              <w:bottom w:w="45" w:type="dxa"/>
              <w:right w:w="70" w:type="dxa"/>
            </w:tcMar>
          </w:tcPr>
          <w:p w14:paraId="6FFFC72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288B99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Điện kế test; chỉ số tăng hợp lệ; kỳ/ngày hợp lệ</w:t>
            </w:r>
          </w:p>
        </w:tc>
      </w:tr>
      <w:tr w:rsidR="00ED5D2C" w:rsidRPr="00054485" w14:paraId="24CB2F19" w14:textId="77777777" w:rsidTr="00ED5D2C">
        <w:trPr>
          <w:jc w:val="center"/>
        </w:trPr>
        <w:tc>
          <w:tcPr>
            <w:tcW w:w="2088" w:type="dxa"/>
            <w:tcMar>
              <w:top w:w="45" w:type="dxa"/>
              <w:left w:w="70" w:type="dxa"/>
              <w:bottom w:w="45" w:type="dxa"/>
              <w:right w:w="70" w:type="dxa"/>
            </w:tcMar>
          </w:tcPr>
          <w:p w14:paraId="0131CC3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6E754B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Hoàn tất lập hóa đơn → ghi lại mã hóa đơn → tải lại danh sách</w:t>
            </w:r>
          </w:p>
        </w:tc>
      </w:tr>
      <w:tr w:rsidR="00ED5D2C" w:rsidRPr="00054485" w14:paraId="70A66F2E" w14:textId="77777777" w:rsidTr="00ED5D2C">
        <w:trPr>
          <w:jc w:val="center"/>
        </w:trPr>
        <w:tc>
          <w:tcPr>
            <w:tcW w:w="2088" w:type="dxa"/>
            <w:tcMar>
              <w:top w:w="45" w:type="dxa"/>
              <w:left w:w="70" w:type="dxa"/>
              <w:bottom w:w="45" w:type="dxa"/>
              <w:right w:w="70" w:type="dxa"/>
            </w:tcMar>
          </w:tcPr>
          <w:p w14:paraId="21DA86E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57764E4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Hóa đơn được lưu một lần; mã hóa đơn, chỉ số, kỳ, tiền và trạng thái khớp.</w:t>
            </w:r>
          </w:p>
        </w:tc>
      </w:tr>
      <w:tr w:rsidR="00ED5D2C" w:rsidRPr="00A50B65" w14:paraId="5C271272" w14:textId="77777777" w:rsidTr="00ED5D2C">
        <w:trPr>
          <w:jc w:val="center"/>
        </w:trPr>
        <w:tc>
          <w:tcPr>
            <w:tcW w:w="2088" w:type="dxa"/>
            <w:tcMar>
              <w:top w:w="45" w:type="dxa"/>
              <w:left w:w="70" w:type="dxa"/>
              <w:bottom w:w="45" w:type="dxa"/>
              <w:right w:w="70" w:type="dxa"/>
            </w:tcMar>
          </w:tcPr>
          <w:p w14:paraId="3C04330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827063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CAA4276" w14:textId="77777777" w:rsidTr="00ED5D2C">
        <w:trPr>
          <w:jc w:val="center"/>
        </w:trPr>
        <w:tc>
          <w:tcPr>
            <w:tcW w:w="2088" w:type="dxa"/>
            <w:tcMar>
              <w:top w:w="45" w:type="dxa"/>
              <w:left w:w="70" w:type="dxa"/>
              <w:bottom w:w="45" w:type="dxa"/>
              <w:right w:w="70" w:type="dxa"/>
            </w:tcMar>
          </w:tcPr>
          <w:p w14:paraId="61FB99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C470C2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8C25F93" w14:textId="77777777" w:rsidTr="00ED5D2C">
        <w:trPr>
          <w:jc w:val="center"/>
        </w:trPr>
        <w:tc>
          <w:tcPr>
            <w:tcW w:w="2088" w:type="dxa"/>
            <w:tcMar>
              <w:top w:w="45" w:type="dxa"/>
              <w:left w:w="70" w:type="dxa"/>
              <w:bottom w:w="45" w:type="dxa"/>
              <w:right w:w="70" w:type="dxa"/>
            </w:tcMar>
          </w:tcPr>
          <w:p w14:paraId="4AC459D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9B891E8"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Lập hóa đơn 50 kWh thành công; mã 26101313544195, điện 50.000, VAT 5.000, tổng 55.000 VNĐ; liên kết đúng khách hàng và điện kế.</w:t>
            </w:r>
          </w:p>
        </w:tc>
      </w:tr>
      <w:tr w:rsidR="00ED5D2C" w:rsidRPr="00A50B65" w14:paraId="0F977290" w14:textId="77777777" w:rsidTr="00ED5D2C">
        <w:trPr>
          <w:jc w:val="center"/>
        </w:trPr>
        <w:tc>
          <w:tcPr>
            <w:tcW w:w="2088" w:type="dxa"/>
            <w:tcMar>
              <w:top w:w="45" w:type="dxa"/>
              <w:left w:w="70" w:type="dxa"/>
              <w:bottom w:w="45" w:type="dxa"/>
              <w:right w:w="70" w:type="dxa"/>
            </w:tcMar>
          </w:tcPr>
          <w:p w14:paraId="03D972A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480F575D"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40117871" w14:textId="77777777" w:rsidTr="00ED5D2C">
        <w:trPr>
          <w:jc w:val="center"/>
        </w:trPr>
        <w:tc>
          <w:tcPr>
            <w:tcW w:w="2088" w:type="dxa"/>
            <w:tcMar>
              <w:top w:w="45" w:type="dxa"/>
              <w:left w:w="70" w:type="dxa"/>
              <w:bottom w:w="45" w:type="dxa"/>
              <w:right w:w="70" w:type="dxa"/>
            </w:tcMar>
          </w:tcPr>
          <w:p w14:paraId="4012C7B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B859E2A" w14:textId="77777777" w:rsidR="002315C4" w:rsidRPr="00A50B65" w:rsidRDefault="002315C4" w:rsidP="004606AD">
            <w:pPr>
              <w:rPr>
                <w:rFonts w:asciiTheme="majorHAnsi" w:hAnsiTheme="majorHAnsi" w:cstheme="majorHAnsi"/>
                <w:sz w:val="26"/>
                <w:szCs w:val="26"/>
              </w:rPr>
            </w:pPr>
          </w:p>
        </w:tc>
      </w:tr>
      <w:tr w:rsidR="00ED5D2C" w:rsidRPr="00054485" w14:paraId="67917899" w14:textId="77777777" w:rsidTr="00ED5D2C">
        <w:trPr>
          <w:jc w:val="center"/>
        </w:trPr>
        <w:tc>
          <w:tcPr>
            <w:tcW w:w="2088" w:type="dxa"/>
            <w:tcMar>
              <w:top w:w="45" w:type="dxa"/>
              <w:left w:w="70" w:type="dxa"/>
              <w:bottom w:w="45" w:type="dxa"/>
              <w:right w:w="70" w:type="dxa"/>
            </w:tcMar>
          </w:tcPr>
          <w:p w14:paraId="79464FF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197639BB"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Trạng thái ban đầu chưa thanh toán; hóa đơn dùng cho ca trạng thái rồi đã xóa.</w:t>
            </w:r>
          </w:p>
        </w:tc>
      </w:tr>
    </w:tbl>
    <w:p w14:paraId="52CC723A" w14:textId="77777777" w:rsidR="002315C4" w:rsidRPr="00A50B65" w:rsidRDefault="002315C4" w:rsidP="002315C4">
      <w:pPr>
        <w:rPr>
          <w:rFonts w:asciiTheme="majorHAnsi" w:hAnsiTheme="majorHAnsi" w:cstheme="majorHAnsi"/>
          <w:lang w:val="vi-VN"/>
        </w:rPr>
      </w:pPr>
    </w:p>
    <w:p w14:paraId="08470373" w14:textId="12FDCF5A" w:rsidR="002315C4" w:rsidRPr="00A50B65" w:rsidRDefault="00963F27" w:rsidP="002315C4">
      <w:pPr>
        <w:keepNext/>
        <w:rPr>
          <w:rFonts w:asciiTheme="majorHAnsi" w:hAnsiTheme="majorHAnsi" w:cstheme="majorHAnsi"/>
          <w:lang w:val="vi-VN"/>
        </w:rPr>
      </w:pPr>
      <w:r w:rsidRPr="00054485">
        <w:rPr>
          <w:lang w:val="vi-VN"/>
        </w:rPr>
        <w:t>Bảng 80. Ngăn tạo trùng hóa đơn do nhấn lưu nhiều lần</w:t>
      </w:r>
    </w:p>
    <w:tbl>
      <w:tblPr>
        <w:tblStyle w:val="LiBang"/>
        <w:tblW w:w="0" w:type="auto"/>
        <w:jc w:val="center"/>
        <w:tblLook w:val="04A0" w:firstRow="1" w:lastRow="0" w:firstColumn="1" w:lastColumn="0" w:noHBand="0" w:noVBand="1"/>
      </w:tblPr>
      <w:tblGrid>
        <w:gridCol w:w="1775"/>
        <w:gridCol w:w="6996"/>
      </w:tblGrid>
      <w:tr w:rsidR="00ED5D2C" w:rsidRPr="00054485" w14:paraId="36C5D37D" w14:textId="77777777" w:rsidTr="00ED5D2C">
        <w:trPr>
          <w:jc w:val="center"/>
        </w:trPr>
        <w:tc>
          <w:tcPr>
            <w:tcW w:w="2088" w:type="dxa"/>
            <w:tcMar>
              <w:top w:w="45" w:type="dxa"/>
              <w:left w:w="70" w:type="dxa"/>
              <w:bottom w:w="45" w:type="dxa"/>
              <w:right w:w="70" w:type="dxa"/>
            </w:tcMar>
          </w:tcPr>
          <w:p w14:paraId="275C073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08E1B9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bước lưu hóa đơn; DB kiểm thử</w:t>
            </w:r>
          </w:p>
        </w:tc>
      </w:tr>
      <w:tr w:rsidR="00ED5D2C" w:rsidRPr="00054485" w14:paraId="5084E0F7" w14:textId="77777777" w:rsidTr="00ED5D2C">
        <w:trPr>
          <w:jc w:val="center"/>
        </w:trPr>
        <w:tc>
          <w:tcPr>
            <w:tcW w:w="2088" w:type="dxa"/>
            <w:tcMar>
              <w:top w:w="45" w:type="dxa"/>
              <w:left w:w="70" w:type="dxa"/>
              <w:bottom w:w="45" w:type="dxa"/>
              <w:right w:w="70" w:type="dxa"/>
            </w:tcMar>
          </w:tcPr>
          <w:p w14:paraId="5E4F358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FC4809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Bấm nút lưu/liên kết gửi form nhiều lần</w:t>
            </w:r>
          </w:p>
        </w:tc>
      </w:tr>
      <w:tr w:rsidR="00ED5D2C" w:rsidRPr="00054485" w14:paraId="1C8236AD" w14:textId="77777777" w:rsidTr="00ED5D2C">
        <w:trPr>
          <w:jc w:val="center"/>
        </w:trPr>
        <w:tc>
          <w:tcPr>
            <w:tcW w:w="2088" w:type="dxa"/>
            <w:tcMar>
              <w:top w:w="45" w:type="dxa"/>
              <w:left w:w="70" w:type="dxa"/>
              <w:bottom w:w="45" w:type="dxa"/>
              <w:right w:w="70" w:type="dxa"/>
            </w:tcMar>
          </w:tcPr>
          <w:p w14:paraId="14B7369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53B687B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Nhấn lưu nhanh nhiều lần hoặc tải lại trang sau khi gửi</w:t>
            </w:r>
          </w:p>
        </w:tc>
      </w:tr>
      <w:tr w:rsidR="00ED5D2C" w:rsidRPr="00054485" w14:paraId="3A4CDEDF" w14:textId="77777777" w:rsidTr="00ED5D2C">
        <w:trPr>
          <w:jc w:val="center"/>
        </w:trPr>
        <w:tc>
          <w:tcPr>
            <w:tcW w:w="2088" w:type="dxa"/>
            <w:tcMar>
              <w:top w:w="45" w:type="dxa"/>
              <w:left w:w="70" w:type="dxa"/>
              <w:bottom w:w="45" w:type="dxa"/>
              <w:right w:w="70" w:type="dxa"/>
            </w:tcMar>
          </w:tcPr>
          <w:p w14:paraId="4A785C9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685139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tạo nhiều hóa đơn trùng cho cùng thao tác/kỳ; nếu trình duyệt cảnh báo gửi lại thì hành vi phải an toàn.</w:t>
            </w:r>
          </w:p>
        </w:tc>
      </w:tr>
      <w:tr w:rsidR="00ED5D2C" w:rsidRPr="00A50B65" w14:paraId="4D3E320C" w14:textId="77777777" w:rsidTr="00ED5D2C">
        <w:trPr>
          <w:jc w:val="center"/>
        </w:trPr>
        <w:tc>
          <w:tcPr>
            <w:tcW w:w="2088" w:type="dxa"/>
            <w:tcMar>
              <w:top w:w="45" w:type="dxa"/>
              <w:left w:w="70" w:type="dxa"/>
              <w:bottom w:w="45" w:type="dxa"/>
              <w:right w:w="70" w:type="dxa"/>
            </w:tcMar>
          </w:tcPr>
          <w:p w14:paraId="320EDD2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Ưu tiên</w:t>
            </w:r>
          </w:p>
        </w:tc>
        <w:tc>
          <w:tcPr>
            <w:tcW w:w="8568" w:type="dxa"/>
            <w:tcMar>
              <w:top w:w="45" w:type="dxa"/>
              <w:left w:w="70" w:type="dxa"/>
              <w:bottom w:w="45" w:type="dxa"/>
              <w:right w:w="70" w:type="dxa"/>
            </w:tcMar>
          </w:tcPr>
          <w:p w14:paraId="7F46768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F4278BA" w14:textId="77777777" w:rsidTr="00ED5D2C">
        <w:trPr>
          <w:jc w:val="center"/>
        </w:trPr>
        <w:tc>
          <w:tcPr>
            <w:tcW w:w="2088" w:type="dxa"/>
            <w:tcMar>
              <w:top w:w="45" w:type="dxa"/>
              <w:left w:w="70" w:type="dxa"/>
              <w:bottom w:w="45" w:type="dxa"/>
              <w:right w:w="70" w:type="dxa"/>
            </w:tcMar>
          </w:tcPr>
          <w:p w14:paraId="6612CCE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A4B8BE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009123B" w14:textId="77777777" w:rsidTr="00ED5D2C">
        <w:trPr>
          <w:jc w:val="center"/>
        </w:trPr>
        <w:tc>
          <w:tcPr>
            <w:tcW w:w="2088" w:type="dxa"/>
            <w:tcMar>
              <w:top w:w="45" w:type="dxa"/>
              <w:left w:w="70" w:type="dxa"/>
              <w:bottom w:w="45" w:type="dxa"/>
              <w:right w:w="70" w:type="dxa"/>
            </w:tcMar>
          </w:tcPr>
          <w:p w14:paraId="741E5B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4BB2A8F8"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Nhấn nhanh nút thêm hóa đơn hai lần tạo một hóa đơn duy nhất cho mã 26101313565292; không tạo bản ghi trùng.</w:t>
            </w:r>
          </w:p>
        </w:tc>
      </w:tr>
      <w:tr w:rsidR="00ED5D2C" w:rsidRPr="00A50B65" w14:paraId="26B4804D" w14:textId="77777777" w:rsidTr="00ED5D2C">
        <w:trPr>
          <w:jc w:val="center"/>
        </w:trPr>
        <w:tc>
          <w:tcPr>
            <w:tcW w:w="2088" w:type="dxa"/>
            <w:tcMar>
              <w:top w:w="45" w:type="dxa"/>
              <w:left w:w="70" w:type="dxa"/>
              <w:bottom w:w="45" w:type="dxa"/>
              <w:right w:w="70" w:type="dxa"/>
            </w:tcMar>
          </w:tcPr>
          <w:p w14:paraId="170D16A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C2A1D57"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30616FB6" w14:textId="77777777" w:rsidTr="00ED5D2C">
        <w:trPr>
          <w:jc w:val="center"/>
        </w:trPr>
        <w:tc>
          <w:tcPr>
            <w:tcW w:w="2088" w:type="dxa"/>
            <w:tcMar>
              <w:top w:w="45" w:type="dxa"/>
              <w:left w:w="70" w:type="dxa"/>
              <w:bottom w:w="45" w:type="dxa"/>
              <w:right w:w="70" w:type="dxa"/>
            </w:tcMar>
          </w:tcPr>
          <w:p w14:paraId="75AAE0D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77F7969" w14:textId="77777777" w:rsidR="002315C4" w:rsidRPr="00A50B65" w:rsidRDefault="002315C4" w:rsidP="004606AD">
            <w:pPr>
              <w:rPr>
                <w:rFonts w:asciiTheme="majorHAnsi" w:hAnsiTheme="majorHAnsi" w:cstheme="majorHAnsi"/>
                <w:sz w:val="26"/>
                <w:szCs w:val="26"/>
              </w:rPr>
            </w:pPr>
          </w:p>
        </w:tc>
      </w:tr>
      <w:tr w:rsidR="00ED5D2C" w:rsidRPr="00054485" w14:paraId="29DBC8B7" w14:textId="77777777" w:rsidTr="00ED5D2C">
        <w:trPr>
          <w:jc w:val="center"/>
        </w:trPr>
        <w:tc>
          <w:tcPr>
            <w:tcW w:w="2088" w:type="dxa"/>
            <w:tcMar>
              <w:top w:w="45" w:type="dxa"/>
              <w:left w:w="70" w:type="dxa"/>
              <w:bottom w:w="45" w:type="dxa"/>
              <w:right w:w="70" w:type="dxa"/>
            </w:tcMar>
          </w:tcPr>
          <w:p w14:paraId="2507664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7EC2889"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Trang chi tiết chỉ có một hóa đơn; mã hóa đơn là khóa chính. Dữ liệu test đã dọn.</w:t>
            </w:r>
          </w:p>
        </w:tc>
      </w:tr>
    </w:tbl>
    <w:p w14:paraId="6FAFF01D" w14:textId="77777777" w:rsidR="002315C4" w:rsidRPr="00A50B65" w:rsidRDefault="002315C4" w:rsidP="002315C4">
      <w:pPr>
        <w:rPr>
          <w:rFonts w:asciiTheme="majorHAnsi" w:hAnsiTheme="majorHAnsi" w:cstheme="majorHAnsi"/>
          <w:lang w:val="vi-VN"/>
        </w:rPr>
      </w:pPr>
    </w:p>
    <w:p w14:paraId="4B9B8E5B" w14:textId="1149335D" w:rsidR="002315C4" w:rsidRPr="00A50B65" w:rsidRDefault="00963F27" w:rsidP="002315C4">
      <w:pPr>
        <w:keepNext/>
        <w:rPr>
          <w:rFonts w:asciiTheme="majorHAnsi" w:hAnsiTheme="majorHAnsi" w:cstheme="majorHAnsi"/>
          <w:lang w:val="vi-VN"/>
        </w:rPr>
      </w:pPr>
      <w:r w:rsidRPr="00054485">
        <w:rPr>
          <w:lang w:val="vi-VN"/>
        </w:rPr>
        <w:t>Bảng 81. Kiểm tra ngày bắt đầu lớn hơn ngày kết thúc</w:t>
      </w:r>
    </w:p>
    <w:tbl>
      <w:tblPr>
        <w:tblStyle w:val="LiBang"/>
        <w:tblW w:w="0" w:type="auto"/>
        <w:jc w:val="center"/>
        <w:tblLook w:val="04A0" w:firstRow="1" w:lastRow="0" w:firstColumn="1" w:lastColumn="0" w:noHBand="0" w:noVBand="1"/>
      </w:tblPr>
      <w:tblGrid>
        <w:gridCol w:w="1813"/>
        <w:gridCol w:w="6958"/>
      </w:tblGrid>
      <w:tr w:rsidR="00ED5D2C" w:rsidRPr="00054485" w14:paraId="36B9E248" w14:textId="77777777" w:rsidTr="00ED5D2C">
        <w:trPr>
          <w:jc w:val="center"/>
        </w:trPr>
        <w:tc>
          <w:tcPr>
            <w:tcW w:w="2088" w:type="dxa"/>
            <w:tcMar>
              <w:top w:w="45" w:type="dxa"/>
              <w:left w:w="70" w:type="dxa"/>
              <w:bottom w:w="45" w:type="dxa"/>
              <w:right w:w="70" w:type="dxa"/>
            </w:tcMar>
          </w:tcPr>
          <w:p w14:paraId="29B122C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B9037D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lập hóa đơn</w:t>
            </w:r>
          </w:p>
        </w:tc>
      </w:tr>
      <w:tr w:rsidR="00ED5D2C" w:rsidRPr="00054485" w14:paraId="332EC41A" w14:textId="77777777" w:rsidTr="00ED5D2C">
        <w:trPr>
          <w:jc w:val="center"/>
        </w:trPr>
        <w:tc>
          <w:tcPr>
            <w:tcW w:w="2088" w:type="dxa"/>
            <w:tcMar>
              <w:top w:w="45" w:type="dxa"/>
              <w:left w:w="70" w:type="dxa"/>
              <w:bottom w:w="45" w:type="dxa"/>
              <w:right w:w="70" w:type="dxa"/>
            </w:tcMar>
          </w:tcPr>
          <w:p w14:paraId="142AB5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571A0B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Từ ngày 30/05; đến ngày 01/05 cùng năm</w:t>
            </w:r>
          </w:p>
        </w:tc>
      </w:tr>
      <w:tr w:rsidR="00ED5D2C" w:rsidRPr="00054485" w14:paraId="273E0437" w14:textId="77777777" w:rsidTr="00ED5D2C">
        <w:trPr>
          <w:jc w:val="center"/>
        </w:trPr>
        <w:tc>
          <w:tcPr>
            <w:tcW w:w="2088" w:type="dxa"/>
            <w:tcMar>
              <w:top w:w="45" w:type="dxa"/>
              <w:left w:w="70" w:type="dxa"/>
              <w:bottom w:w="45" w:type="dxa"/>
              <w:right w:w="70" w:type="dxa"/>
            </w:tcMar>
          </w:tcPr>
          <w:p w14:paraId="2425E17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5C46E7F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khoảng ngày ngược → lập hóa đơn</w:t>
            </w:r>
          </w:p>
        </w:tc>
      </w:tr>
      <w:tr w:rsidR="00ED5D2C" w:rsidRPr="00054485" w14:paraId="48B397DB" w14:textId="77777777" w:rsidTr="00ED5D2C">
        <w:trPr>
          <w:jc w:val="center"/>
        </w:trPr>
        <w:tc>
          <w:tcPr>
            <w:tcW w:w="2088" w:type="dxa"/>
            <w:tcMar>
              <w:top w:w="45" w:type="dxa"/>
              <w:left w:w="70" w:type="dxa"/>
              <w:bottom w:w="45" w:type="dxa"/>
              <w:right w:w="70" w:type="dxa"/>
            </w:tcMar>
          </w:tcPr>
          <w:p w14:paraId="113473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44A127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lưu kỳ hóa đơn có khoảng ngày sai; thông báo hợp lệ.</w:t>
            </w:r>
          </w:p>
        </w:tc>
      </w:tr>
      <w:tr w:rsidR="00ED5D2C" w:rsidRPr="00A50B65" w14:paraId="7431B973" w14:textId="77777777" w:rsidTr="00ED5D2C">
        <w:trPr>
          <w:jc w:val="center"/>
        </w:trPr>
        <w:tc>
          <w:tcPr>
            <w:tcW w:w="2088" w:type="dxa"/>
            <w:tcMar>
              <w:top w:w="45" w:type="dxa"/>
              <w:left w:w="70" w:type="dxa"/>
              <w:bottom w:w="45" w:type="dxa"/>
              <w:right w:w="70" w:type="dxa"/>
            </w:tcMar>
          </w:tcPr>
          <w:p w14:paraId="2CD5759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40DE5B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395BE65" w14:textId="77777777" w:rsidTr="00ED5D2C">
        <w:trPr>
          <w:jc w:val="center"/>
        </w:trPr>
        <w:tc>
          <w:tcPr>
            <w:tcW w:w="2088" w:type="dxa"/>
            <w:tcMar>
              <w:top w:w="45" w:type="dxa"/>
              <w:left w:w="70" w:type="dxa"/>
              <w:bottom w:w="45" w:type="dxa"/>
              <w:right w:w="70" w:type="dxa"/>
            </w:tcMar>
          </w:tcPr>
          <w:p w14:paraId="32A45E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6BD9F5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0BE747DD" w14:textId="77777777" w:rsidTr="00ED5D2C">
        <w:trPr>
          <w:jc w:val="center"/>
        </w:trPr>
        <w:tc>
          <w:tcPr>
            <w:tcW w:w="2088" w:type="dxa"/>
            <w:tcMar>
              <w:top w:w="45" w:type="dxa"/>
              <w:left w:w="70" w:type="dxa"/>
              <w:bottom w:w="45" w:type="dxa"/>
              <w:right w:w="70" w:type="dxa"/>
            </w:tcMar>
          </w:tcPr>
          <w:p w14:paraId="72B5E59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47365EF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Khoảng ngày 2026-10-14 đến 2026-10-13 bị từ chối khi lưu với thông báo “Ngày bắt đầu phải nhỏ hơn ngày kết thúc”; không tạo hóa đơn.</w:t>
            </w:r>
          </w:p>
        </w:tc>
      </w:tr>
      <w:tr w:rsidR="00ED5D2C" w:rsidRPr="00A50B65" w14:paraId="4FF74B06" w14:textId="77777777" w:rsidTr="00ED5D2C">
        <w:trPr>
          <w:jc w:val="center"/>
        </w:trPr>
        <w:tc>
          <w:tcPr>
            <w:tcW w:w="2088" w:type="dxa"/>
            <w:tcMar>
              <w:top w:w="45" w:type="dxa"/>
              <w:left w:w="70" w:type="dxa"/>
              <w:bottom w:w="45" w:type="dxa"/>
              <w:right w:w="70" w:type="dxa"/>
            </w:tcMar>
          </w:tcPr>
          <w:p w14:paraId="42BC99F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86C5B4C"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41DA9DFE" w14:textId="77777777" w:rsidTr="00ED5D2C">
        <w:trPr>
          <w:jc w:val="center"/>
        </w:trPr>
        <w:tc>
          <w:tcPr>
            <w:tcW w:w="2088" w:type="dxa"/>
            <w:tcMar>
              <w:top w:w="45" w:type="dxa"/>
              <w:left w:w="70" w:type="dxa"/>
              <w:bottom w:w="45" w:type="dxa"/>
              <w:right w:w="70" w:type="dxa"/>
            </w:tcMar>
          </w:tcPr>
          <w:p w14:paraId="5D060BE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C039E3E" w14:textId="77777777" w:rsidR="002315C4" w:rsidRPr="00A50B65" w:rsidRDefault="002315C4" w:rsidP="004606AD">
            <w:pPr>
              <w:rPr>
                <w:rFonts w:asciiTheme="majorHAnsi" w:hAnsiTheme="majorHAnsi" w:cstheme="majorHAnsi"/>
                <w:sz w:val="26"/>
                <w:szCs w:val="26"/>
              </w:rPr>
            </w:pPr>
          </w:p>
        </w:tc>
      </w:tr>
      <w:tr w:rsidR="00ED5D2C" w:rsidRPr="00054485" w14:paraId="224BAC9E" w14:textId="77777777" w:rsidTr="00ED5D2C">
        <w:trPr>
          <w:jc w:val="center"/>
        </w:trPr>
        <w:tc>
          <w:tcPr>
            <w:tcW w:w="2088" w:type="dxa"/>
            <w:tcMar>
              <w:top w:w="45" w:type="dxa"/>
              <w:left w:w="70" w:type="dxa"/>
              <w:bottom w:w="45" w:type="dxa"/>
              <w:right w:w="70" w:type="dxa"/>
            </w:tcMar>
          </w:tcPr>
          <w:p w14:paraId="7AEC019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B05383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Đã thử tính trước rồi gửi lưu; máy chủ chặn ngày đảo.</w:t>
            </w:r>
          </w:p>
        </w:tc>
      </w:tr>
    </w:tbl>
    <w:p w14:paraId="4C29FA2C" w14:textId="77777777" w:rsidR="002315C4" w:rsidRPr="00A50B65" w:rsidRDefault="002315C4" w:rsidP="002315C4">
      <w:pPr>
        <w:rPr>
          <w:rFonts w:asciiTheme="majorHAnsi" w:hAnsiTheme="majorHAnsi" w:cstheme="majorHAnsi"/>
          <w:lang w:val="vi-VN"/>
        </w:rPr>
      </w:pPr>
    </w:p>
    <w:p w14:paraId="016F3C7C" w14:textId="51E17378" w:rsidR="002315C4" w:rsidRPr="00A50B65" w:rsidRDefault="00963F27" w:rsidP="002315C4">
      <w:pPr>
        <w:keepNext/>
        <w:rPr>
          <w:rFonts w:asciiTheme="majorHAnsi" w:hAnsiTheme="majorHAnsi" w:cstheme="majorHAnsi"/>
          <w:lang w:val="vi-VN"/>
        </w:rPr>
      </w:pPr>
      <w:r w:rsidRPr="00054485">
        <w:rPr>
          <w:lang w:val="vi-VN"/>
        </w:rPr>
        <w:t>Bảng 82. Kiểm tra lập hóa đơn khi chưa chọn điện kế</w:t>
      </w:r>
    </w:p>
    <w:tbl>
      <w:tblPr>
        <w:tblStyle w:val="LiBang"/>
        <w:tblW w:w="0" w:type="auto"/>
        <w:jc w:val="center"/>
        <w:tblLook w:val="04A0" w:firstRow="1" w:lastRow="0" w:firstColumn="1" w:lastColumn="0" w:noHBand="0" w:noVBand="1"/>
      </w:tblPr>
      <w:tblGrid>
        <w:gridCol w:w="1791"/>
        <w:gridCol w:w="6980"/>
      </w:tblGrid>
      <w:tr w:rsidR="00ED5D2C" w:rsidRPr="00054485" w14:paraId="5208BE5A" w14:textId="77777777" w:rsidTr="00ED5D2C">
        <w:trPr>
          <w:jc w:val="center"/>
        </w:trPr>
        <w:tc>
          <w:tcPr>
            <w:tcW w:w="2088" w:type="dxa"/>
            <w:tcMar>
              <w:top w:w="45" w:type="dxa"/>
              <w:left w:w="70" w:type="dxa"/>
              <w:bottom w:w="45" w:type="dxa"/>
              <w:right w:w="70" w:type="dxa"/>
            </w:tcMar>
          </w:tcPr>
          <w:p w14:paraId="237014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DBC0B4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form tính điện</w:t>
            </w:r>
          </w:p>
        </w:tc>
      </w:tr>
      <w:tr w:rsidR="00ED5D2C" w:rsidRPr="00A50B65" w14:paraId="33BD0FC6" w14:textId="77777777" w:rsidTr="00ED5D2C">
        <w:trPr>
          <w:jc w:val="center"/>
        </w:trPr>
        <w:tc>
          <w:tcPr>
            <w:tcW w:w="2088" w:type="dxa"/>
            <w:tcMar>
              <w:top w:w="45" w:type="dxa"/>
              <w:left w:w="70" w:type="dxa"/>
              <w:bottom w:w="45" w:type="dxa"/>
              <w:right w:w="70" w:type="dxa"/>
            </w:tcMar>
          </w:tcPr>
          <w:p w14:paraId="347B5C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7BA994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chọn điện kế</w:t>
            </w:r>
          </w:p>
        </w:tc>
      </w:tr>
      <w:tr w:rsidR="00ED5D2C" w:rsidRPr="00054485" w14:paraId="396C8166" w14:textId="77777777" w:rsidTr="00ED5D2C">
        <w:trPr>
          <w:jc w:val="center"/>
        </w:trPr>
        <w:tc>
          <w:tcPr>
            <w:tcW w:w="2088" w:type="dxa"/>
            <w:tcMar>
              <w:top w:w="45" w:type="dxa"/>
              <w:left w:w="70" w:type="dxa"/>
              <w:bottom w:w="45" w:type="dxa"/>
              <w:right w:w="70" w:type="dxa"/>
            </w:tcMar>
          </w:tcPr>
          <w:p w14:paraId="7713006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F03A20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Để trống điện kế và gửi form</w:t>
            </w:r>
          </w:p>
        </w:tc>
      </w:tr>
      <w:tr w:rsidR="00ED5D2C" w:rsidRPr="00054485" w14:paraId="7C4197D6" w14:textId="77777777" w:rsidTr="00ED5D2C">
        <w:trPr>
          <w:jc w:val="center"/>
        </w:trPr>
        <w:tc>
          <w:tcPr>
            <w:tcW w:w="2088" w:type="dxa"/>
            <w:tcMar>
              <w:top w:w="45" w:type="dxa"/>
              <w:left w:w="70" w:type="dxa"/>
              <w:bottom w:w="45" w:type="dxa"/>
              <w:right w:w="70" w:type="dxa"/>
            </w:tcMar>
          </w:tcPr>
          <w:p w14:paraId="12ACF42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101E7A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tạo hóa đơn; yêu cầu chọn điện kế.</w:t>
            </w:r>
          </w:p>
        </w:tc>
      </w:tr>
      <w:tr w:rsidR="00ED5D2C" w:rsidRPr="00A50B65" w14:paraId="5F62DFA4" w14:textId="77777777" w:rsidTr="00ED5D2C">
        <w:trPr>
          <w:jc w:val="center"/>
        </w:trPr>
        <w:tc>
          <w:tcPr>
            <w:tcW w:w="2088" w:type="dxa"/>
            <w:tcMar>
              <w:top w:w="45" w:type="dxa"/>
              <w:left w:w="70" w:type="dxa"/>
              <w:bottom w:w="45" w:type="dxa"/>
              <w:right w:w="70" w:type="dxa"/>
            </w:tcMar>
          </w:tcPr>
          <w:p w14:paraId="7B6AF33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10246C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F5224D4" w14:textId="77777777" w:rsidTr="00ED5D2C">
        <w:trPr>
          <w:jc w:val="center"/>
        </w:trPr>
        <w:tc>
          <w:tcPr>
            <w:tcW w:w="2088" w:type="dxa"/>
            <w:tcMar>
              <w:top w:w="45" w:type="dxa"/>
              <w:left w:w="70" w:type="dxa"/>
              <w:bottom w:w="45" w:type="dxa"/>
              <w:right w:w="70" w:type="dxa"/>
            </w:tcMar>
          </w:tcPr>
          <w:p w14:paraId="6F2A871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Kỹ thuật hộp đen</w:t>
            </w:r>
          </w:p>
        </w:tc>
        <w:tc>
          <w:tcPr>
            <w:tcW w:w="8568" w:type="dxa"/>
            <w:tcMar>
              <w:top w:w="45" w:type="dxa"/>
              <w:left w:w="70" w:type="dxa"/>
              <w:bottom w:w="45" w:type="dxa"/>
              <w:right w:w="70" w:type="dxa"/>
            </w:tcMar>
          </w:tcPr>
          <w:p w14:paraId="4D8E835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A441CEB" w14:textId="77777777" w:rsidTr="00ED5D2C">
        <w:trPr>
          <w:jc w:val="center"/>
        </w:trPr>
        <w:tc>
          <w:tcPr>
            <w:tcW w:w="2088" w:type="dxa"/>
            <w:tcMar>
              <w:top w:w="45" w:type="dxa"/>
              <w:left w:w="70" w:type="dxa"/>
              <w:bottom w:w="45" w:type="dxa"/>
              <w:right w:w="70" w:type="dxa"/>
            </w:tcMar>
          </w:tcPr>
          <w:p w14:paraId="3D5BD3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06BA75C1"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Không chọn điện kế rồi bấm lập hóa đơn thì hiện “Vui lòng chọn một điện kế để lập hóa đơn.”; không tạo hóa đơn.</w:t>
            </w:r>
          </w:p>
        </w:tc>
      </w:tr>
      <w:tr w:rsidR="00ED5D2C" w:rsidRPr="00A50B65" w14:paraId="01D17C9E" w14:textId="77777777" w:rsidTr="00ED5D2C">
        <w:trPr>
          <w:jc w:val="center"/>
        </w:trPr>
        <w:tc>
          <w:tcPr>
            <w:tcW w:w="2088" w:type="dxa"/>
            <w:tcMar>
              <w:top w:w="45" w:type="dxa"/>
              <w:left w:w="70" w:type="dxa"/>
              <w:bottom w:w="45" w:type="dxa"/>
              <w:right w:w="70" w:type="dxa"/>
            </w:tcMar>
          </w:tcPr>
          <w:p w14:paraId="621638D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99059CB"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6A6F366D" w14:textId="77777777" w:rsidTr="00ED5D2C">
        <w:trPr>
          <w:jc w:val="center"/>
        </w:trPr>
        <w:tc>
          <w:tcPr>
            <w:tcW w:w="2088" w:type="dxa"/>
            <w:tcMar>
              <w:top w:w="45" w:type="dxa"/>
              <w:left w:w="70" w:type="dxa"/>
              <w:bottom w:w="45" w:type="dxa"/>
              <w:right w:w="70" w:type="dxa"/>
            </w:tcMar>
          </w:tcPr>
          <w:p w14:paraId="5CA671E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86C3662" w14:textId="77777777" w:rsidR="002315C4" w:rsidRPr="00A50B65" w:rsidRDefault="002315C4" w:rsidP="004606AD">
            <w:pPr>
              <w:rPr>
                <w:rFonts w:asciiTheme="majorHAnsi" w:hAnsiTheme="majorHAnsi" w:cstheme="majorHAnsi"/>
                <w:sz w:val="26"/>
                <w:szCs w:val="26"/>
              </w:rPr>
            </w:pPr>
          </w:p>
        </w:tc>
      </w:tr>
      <w:tr w:rsidR="00ED5D2C" w:rsidRPr="00054485" w14:paraId="11315B41" w14:textId="77777777" w:rsidTr="00ED5D2C">
        <w:trPr>
          <w:jc w:val="center"/>
        </w:trPr>
        <w:tc>
          <w:tcPr>
            <w:tcW w:w="2088" w:type="dxa"/>
            <w:tcMar>
              <w:top w:w="45" w:type="dxa"/>
              <w:left w:w="70" w:type="dxa"/>
              <w:bottom w:w="45" w:type="dxa"/>
              <w:right w:w="70" w:type="dxa"/>
            </w:tcMar>
          </w:tcPr>
          <w:p w14:paraId="4787D1E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08D8B9A"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Khi mở danh sách điện kế có thêm lỗi JavaScript selectedRadio null; thao tác lập hóa đơn vẫn bị chặn.</w:t>
            </w:r>
          </w:p>
        </w:tc>
      </w:tr>
    </w:tbl>
    <w:p w14:paraId="2D868AF4" w14:textId="77777777" w:rsidR="002315C4" w:rsidRPr="00A50B65" w:rsidRDefault="002315C4" w:rsidP="002315C4">
      <w:pPr>
        <w:rPr>
          <w:rFonts w:asciiTheme="majorHAnsi" w:hAnsiTheme="majorHAnsi" w:cstheme="majorHAnsi"/>
          <w:lang w:val="vi-VN"/>
        </w:rPr>
      </w:pPr>
    </w:p>
    <w:p w14:paraId="1D8D9147" w14:textId="3A419CA4" w:rsidR="002315C4" w:rsidRPr="00963F27" w:rsidRDefault="00963F27" w:rsidP="002315C4">
      <w:pPr>
        <w:keepNext/>
        <w:rPr>
          <w:rFonts w:asciiTheme="majorHAnsi" w:hAnsiTheme="majorHAnsi" w:cstheme="majorHAnsi"/>
          <w:lang w:val="vi-VN"/>
        </w:rPr>
      </w:pPr>
      <w:r w:rsidRPr="00054485">
        <w:rPr>
          <w:lang w:val="vi-VN"/>
        </w:rPr>
        <w:t>Bảng 83. Xem danh sách hóa đơn</w:t>
      </w:r>
    </w:p>
    <w:tbl>
      <w:tblPr>
        <w:tblStyle w:val="LiBang"/>
        <w:tblW w:w="0" w:type="auto"/>
        <w:jc w:val="center"/>
        <w:tblLook w:val="04A0" w:firstRow="1" w:lastRow="0" w:firstColumn="1" w:lastColumn="0" w:noHBand="0" w:noVBand="1"/>
      </w:tblPr>
      <w:tblGrid>
        <w:gridCol w:w="1816"/>
        <w:gridCol w:w="6955"/>
      </w:tblGrid>
      <w:tr w:rsidR="00ED5D2C" w:rsidRPr="00054485" w14:paraId="60261EFA" w14:textId="77777777" w:rsidTr="00ED5D2C">
        <w:trPr>
          <w:jc w:val="center"/>
        </w:trPr>
        <w:tc>
          <w:tcPr>
            <w:tcW w:w="2088" w:type="dxa"/>
            <w:tcMar>
              <w:top w:w="45" w:type="dxa"/>
              <w:left w:w="70" w:type="dxa"/>
              <w:bottom w:w="45" w:type="dxa"/>
              <w:right w:w="70" w:type="dxa"/>
            </w:tcMar>
          </w:tcPr>
          <w:p w14:paraId="5B0B141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530E217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có hóa đơn mẫu</w:t>
            </w:r>
          </w:p>
        </w:tc>
      </w:tr>
      <w:tr w:rsidR="00ED5D2C" w:rsidRPr="00A50B65" w14:paraId="55E0BA24" w14:textId="77777777" w:rsidTr="00ED5D2C">
        <w:trPr>
          <w:jc w:val="center"/>
        </w:trPr>
        <w:tc>
          <w:tcPr>
            <w:tcW w:w="2088" w:type="dxa"/>
            <w:tcMar>
              <w:top w:w="45" w:type="dxa"/>
              <w:left w:w="70" w:type="dxa"/>
              <w:bottom w:w="45" w:type="dxa"/>
              <w:right w:w="70" w:type="dxa"/>
            </w:tcMar>
          </w:tcPr>
          <w:p w14:paraId="317F53B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7CBC10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áp dụng</w:t>
            </w:r>
          </w:p>
        </w:tc>
      </w:tr>
      <w:tr w:rsidR="00ED5D2C" w:rsidRPr="00054485" w14:paraId="55677D0D" w14:textId="77777777" w:rsidTr="00ED5D2C">
        <w:trPr>
          <w:jc w:val="center"/>
        </w:trPr>
        <w:tc>
          <w:tcPr>
            <w:tcW w:w="2088" w:type="dxa"/>
            <w:tcMar>
              <w:top w:w="45" w:type="dxa"/>
              <w:left w:w="70" w:type="dxa"/>
              <w:bottom w:w="45" w:type="dxa"/>
              <w:right w:w="70" w:type="dxa"/>
            </w:tcMar>
          </w:tcPr>
          <w:p w14:paraId="2951E3A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59738B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Quản lý hóa đơn</w:t>
            </w:r>
          </w:p>
        </w:tc>
      </w:tr>
      <w:tr w:rsidR="00ED5D2C" w:rsidRPr="00054485" w14:paraId="121E4940" w14:textId="77777777" w:rsidTr="00ED5D2C">
        <w:trPr>
          <w:jc w:val="center"/>
        </w:trPr>
        <w:tc>
          <w:tcPr>
            <w:tcW w:w="2088" w:type="dxa"/>
            <w:tcMar>
              <w:top w:w="45" w:type="dxa"/>
              <w:left w:w="70" w:type="dxa"/>
              <w:bottom w:w="45" w:type="dxa"/>
              <w:right w:w="70" w:type="dxa"/>
            </w:tcMar>
          </w:tcPr>
          <w:p w14:paraId="7E353AE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5B20BDC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Danh sách hiển thị các hóa đơn; mã, kỳ, ngày, tiền, tình trạng phù hợp dữ liệu.</w:t>
            </w:r>
          </w:p>
        </w:tc>
      </w:tr>
      <w:tr w:rsidR="00ED5D2C" w:rsidRPr="00A50B65" w14:paraId="577D29E0" w14:textId="77777777" w:rsidTr="00ED5D2C">
        <w:trPr>
          <w:jc w:val="center"/>
        </w:trPr>
        <w:tc>
          <w:tcPr>
            <w:tcW w:w="2088" w:type="dxa"/>
            <w:tcMar>
              <w:top w:w="45" w:type="dxa"/>
              <w:left w:w="70" w:type="dxa"/>
              <w:bottom w:w="45" w:type="dxa"/>
              <w:right w:w="70" w:type="dxa"/>
            </w:tcMar>
          </w:tcPr>
          <w:p w14:paraId="2EECE5A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1341E5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E9B6FC9" w14:textId="77777777" w:rsidTr="00ED5D2C">
        <w:trPr>
          <w:jc w:val="center"/>
        </w:trPr>
        <w:tc>
          <w:tcPr>
            <w:tcW w:w="2088" w:type="dxa"/>
            <w:tcMar>
              <w:top w:w="45" w:type="dxa"/>
              <w:left w:w="70" w:type="dxa"/>
              <w:bottom w:w="45" w:type="dxa"/>
              <w:right w:w="70" w:type="dxa"/>
            </w:tcMar>
          </w:tcPr>
          <w:p w14:paraId="77BC65A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1943AA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0411AE8" w14:textId="77777777" w:rsidTr="00ED5D2C">
        <w:trPr>
          <w:jc w:val="center"/>
        </w:trPr>
        <w:tc>
          <w:tcPr>
            <w:tcW w:w="2088" w:type="dxa"/>
            <w:tcMar>
              <w:top w:w="45" w:type="dxa"/>
              <w:left w:w="70" w:type="dxa"/>
              <w:bottom w:w="45" w:type="dxa"/>
              <w:right w:w="70" w:type="dxa"/>
            </w:tcMar>
          </w:tcPr>
          <w:p w14:paraId="2C1C5EA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768884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Danh sách hóa đơn mở được; dữ liệu và trạng thái thanh toán hiển thị.</w:t>
            </w:r>
          </w:p>
        </w:tc>
      </w:tr>
      <w:tr w:rsidR="00ED5D2C" w:rsidRPr="00A50B65" w14:paraId="705107EE" w14:textId="77777777" w:rsidTr="00ED5D2C">
        <w:trPr>
          <w:jc w:val="center"/>
        </w:trPr>
        <w:tc>
          <w:tcPr>
            <w:tcW w:w="2088" w:type="dxa"/>
            <w:tcMar>
              <w:top w:w="45" w:type="dxa"/>
              <w:left w:w="70" w:type="dxa"/>
              <w:bottom w:w="45" w:type="dxa"/>
              <w:right w:w="70" w:type="dxa"/>
            </w:tcMar>
          </w:tcPr>
          <w:p w14:paraId="3CB20D9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5BF8B5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088E82B4" w14:textId="77777777" w:rsidTr="00ED5D2C">
        <w:trPr>
          <w:jc w:val="center"/>
        </w:trPr>
        <w:tc>
          <w:tcPr>
            <w:tcW w:w="2088" w:type="dxa"/>
            <w:tcMar>
              <w:top w:w="45" w:type="dxa"/>
              <w:left w:w="70" w:type="dxa"/>
              <w:bottom w:w="45" w:type="dxa"/>
              <w:right w:w="70" w:type="dxa"/>
            </w:tcMar>
          </w:tcPr>
          <w:p w14:paraId="6FAA1D4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C33569C" w14:textId="77777777" w:rsidR="002315C4" w:rsidRPr="00A50B65" w:rsidRDefault="002315C4" w:rsidP="004606AD">
            <w:pPr>
              <w:rPr>
                <w:rFonts w:asciiTheme="majorHAnsi" w:hAnsiTheme="majorHAnsi" w:cstheme="majorHAnsi"/>
                <w:sz w:val="26"/>
                <w:szCs w:val="26"/>
              </w:rPr>
            </w:pPr>
          </w:p>
        </w:tc>
      </w:tr>
      <w:tr w:rsidR="00ED5D2C" w:rsidRPr="00054485" w14:paraId="75E5F39F" w14:textId="77777777" w:rsidTr="00ED5D2C">
        <w:trPr>
          <w:jc w:val="center"/>
        </w:trPr>
        <w:tc>
          <w:tcPr>
            <w:tcW w:w="2088" w:type="dxa"/>
            <w:tcMar>
              <w:top w:w="45" w:type="dxa"/>
              <w:left w:w="70" w:type="dxa"/>
              <w:bottom w:w="45" w:type="dxa"/>
              <w:right w:w="70" w:type="dxa"/>
            </w:tcMar>
          </w:tcPr>
          <w:p w14:paraId="5E38F9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AD203B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Đối chiếu giao diện danh sách.</w:t>
            </w:r>
          </w:p>
        </w:tc>
      </w:tr>
    </w:tbl>
    <w:p w14:paraId="11C02109" w14:textId="77777777" w:rsidR="002315C4" w:rsidRPr="00A50B65" w:rsidRDefault="002315C4" w:rsidP="002315C4">
      <w:pPr>
        <w:rPr>
          <w:rFonts w:asciiTheme="majorHAnsi" w:hAnsiTheme="majorHAnsi" w:cstheme="majorHAnsi"/>
          <w:lang w:val="vi-VN"/>
        </w:rPr>
      </w:pPr>
    </w:p>
    <w:p w14:paraId="12C01CEE" w14:textId="5D9E6038" w:rsidR="002315C4" w:rsidRPr="00A50B65" w:rsidRDefault="00963F27" w:rsidP="002315C4">
      <w:pPr>
        <w:keepNext/>
        <w:rPr>
          <w:rFonts w:asciiTheme="majorHAnsi" w:hAnsiTheme="majorHAnsi" w:cstheme="majorHAnsi"/>
          <w:lang w:val="vi-VN"/>
        </w:rPr>
      </w:pPr>
      <w:r w:rsidRPr="00054485">
        <w:rPr>
          <w:lang w:val="vi-VN"/>
        </w:rPr>
        <w:t>Bảng 84. Tìm hóa đơn từ màn hình quản lý</w:t>
      </w:r>
    </w:p>
    <w:tbl>
      <w:tblPr>
        <w:tblStyle w:val="LiBang"/>
        <w:tblW w:w="0" w:type="auto"/>
        <w:jc w:val="center"/>
        <w:tblLook w:val="04A0" w:firstRow="1" w:lastRow="0" w:firstColumn="1" w:lastColumn="0" w:noHBand="0" w:noVBand="1"/>
      </w:tblPr>
      <w:tblGrid>
        <w:gridCol w:w="1778"/>
        <w:gridCol w:w="6993"/>
      </w:tblGrid>
      <w:tr w:rsidR="00ED5D2C" w:rsidRPr="00054485" w14:paraId="0447D851" w14:textId="77777777" w:rsidTr="00ED5D2C">
        <w:trPr>
          <w:jc w:val="center"/>
        </w:trPr>
        <w:tc>
          <w:tcPr>
            <w:tcW w:w="2088" w:type="dxa"/>
            <w:tcMar>
              <w:top w:w="45" w:type="dxa"/>
              <w:left w:w="70" w:type="dxa"/>
              <w:bottom w:w="45" w:type="dxa"/>
              <w:right w:w="70" w:type="dxa"/>
            </w:tcMar>
          </w:tcPr>
          <w:p w14:paraId="6F2294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CB91AD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có hóa đơn mẫu</w:t>
            </w:r>
          </w:p>
        </w:tc>
      </w:tr>
      <w:tr w:rsidR="00ED5D2C" w:rsidRPr="00A50B65" w14:paraId="64C6A3A4" w14:textId="77777777" w:rsidTr="00ED5D2C">
        <w:trPr>
          <w:jc w:val="center"/>
        </w:trPr>
        <w:tc>
          <w:tcPr>
            <w:tcW w:w="2088" w:type="dxa"/>
            <w:tcMar>
              <w:top w:w="45" w:type="dxa"/>
              <w:left w:w="70" w:type="dxa"/>
              <w:bottom w:w="45" w:type="dxa"/>
              <w:right w:w="70" w:type="dxa"/>
            </w:tcMar>
          </w:tcPr>
          <w:p w14:paraId="53425AF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33A890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hóa đơn 240412155314</w:t>
            </w:r>
          </w:p>
        </w:tc>
      </w:tr>
      <w:tr w:rsidR="00ED5D2C" w:rsidRPr="00054485" w14:paraId="7402B8CB" w14:textId="77777777" w:rsidTr="00ED5D2C">
        <w:trPr>
          <w:jc w:val="center"/>
        </w:trPr>
        <w:tc>
          <w:tcPr>
            <w:tcW w:w="2088" w:type="dxa"/>
            <w:tcMar>
              <w:top w:w="45" w:type="dxa"/>
              <w:left w:w="70" w:type="dxa"/>
              <w:bottom w:w="45" w:type="dxa"/>
              <w:right w:w="70" w:type="dxa"/>
            </w:tcMar>
          </w:tcPr>
          <w:p w14:paraId="3380AEC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6ABD1CB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chức năng tìm hóa đơn → nhập mã → tìm</w:t>
            </w:r>
          </w:p>
        </w:tc>
      </w:tr>
      <w:tr w:rsidR="00ED5D2C" w:rsidRPr="00054485" w14:paraId="771290E4" w14:textId="77777777" w:rsidTr="00ED5D2C">
        <w:trPr>
          <w:jc w:val="center"/>
        </w:trPr>
        <w:tc>
          <w:tcPr>
            <w:tcW w:w="2088" w:type="dxa"/>
            <w:tcMar>
              <w:top w:w="45" w:type="dxa"/>
              <w:left w:w="70" w:type="dxa"/>
              <w:bottom w:w="45" w:type="dxa"/>
              <w:right w:w="70" w:type="dxa"/>
            </w:tcMar>
          </w:tcPr>
          <w:p w14:paraId="277845A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C15B02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đúng hóa đơn theo mã.</w:t>
            </w:r>
          </w:p>
        </w:tc>
      </w:tr>
      <w:tr w:rsidR="00ED5D2C" w:rsidRPr="00A50B65" w14:paraId="2A37E26E" w14:textId="77777777" w:rsidTr="00ED5D2C">
        <w:trPr>
          <w:jc w:val="center"/>
        </w:trPr>
        <w:tc>
          <w:tcPr>
            <w:tcW w:w="2088" w:type="dxa"/>
            <w:tcMar>
              <w:top w:w="45" w:type="dxa"/>
              <w:left w:w="70" w:type="dxa"/>
              <w:bottom w:w="45" w:type="dxa"/>
              <w:right w:w="70" w:type="dxa"/>
            </w:tcMar>
          </w:tcPr>
          <w:p w14:paraId="1E4D6FC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BC687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3965ED1" w14:textId="77777777" w:rsidTr="00ED5D2C">
        <w:trPr>
          <w:jc w:val="center"/>
        </w:trPr>
        <w:tc>
          <w:tcPr>
            <w:tcW w:w="2088" w:type="dxa"/>
            <w:tcMar>
              <w:top w:w="45" w:type="dxa"/>
              <w:left w:w="70" w:type="dxa"/>
              <w:bottom w:w="45" w:type="dxa"/>
              <w:right w:w="70" w:type="dxa"/>
            </w:tcMar>
          </w:tcPr>
          <w:p w14:paraId="3CF64E3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502417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EFCEBB5" w14:textId="77777777" w:rsidTr="00ED5D2C">
        <w:trPr>
          <w:jc w:val="center"/>
        </w:trPr>
        <w:tc>
          <w:tcPr>
            <w:tcW w:w="2088" w:type="dxa"/>
            <w:tcMar>
              <w:top w:w="45" w:type="dxa"/>
              <w:left w:w="70" w:type="dxa"/>
              <w:bottom w:w="45" w:type="dxa"/>
              <w:right w:w="70" w:type="dxa"/>
            </w:tcMar>
          </w:tcPr>
          <w:p w14:paraId="0AC037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Kết quả thực tế</w:t>
            </w:r>
          </w:p>
        </w:tc>
        <w:tc>
          <w:tcPr>
            <w:tcW w:w="8568" w:type="dxa"/>
            <w:tcMar>
              <w:top w:w="45" w:type="dxa"/>
              <w:left w:w="70" w:type="dxa"/>
              <w:bottom w:w="45" w:type="dxa"/>
              <w:right w:w="70" w:type="dxa"/>
            </w:tcMar>
          </w:tcPr>
          <w:p w14:paraId="0B282AC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Tìm mã hóa đơn 24050315553546 trả về đúng hóa đơn của khách hàng “Khách hàng vui vẻ”, kỳ 06/2024, tổng 1.628.000 VNĐ.</w:t>
            </w:r>
          </w:p>
        </w:tc>
      </w:tr>
      <w:tr w:rsidR="00ED5D2C" w:rsidRPr="00A50B65" w14:paraId="420EE6EC" w14:textId="77777777" w:rsidTr="00ED5D2C">
        <w:trPr>
          <w:jc w:val="center"/>
        </w:trPr>
        <w:tc>
          <w:tcPr>
            <w:tcW w:w="2088" w:type="dxa"/>
            <w:tcMar>
              <w:top w:w="45" w:type="dxa"/>
              <w:left w:w="70" w:type="dxa"/>
              <w:bottom w:w="45" w:type="dxa"/>
              <w:right w:w="70" w:type="dxa"/>
            </w:tcMar>
          </w:tcPr>
          <w:p w14:paraId="67EB3E1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46B8FEA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193414D9" w14:textId="77777777" w:rsidTr="00ED5D2C">
        <w:trPr>
          <w:jc w:val="center"/>
        </w:trPr>
        <w:tc>
          <w:tcPr>
            <w:tcW w:w="2088" w:type="dxa"/>
            <w:tcMar>
              <w:top w:w="45" w:type="dxa"/>
              <w:left w:w="70" w:type="dxa"/>
              <w:bottom w:w="45" w:type="dxa"/>
              <w:right w:w="70" w:type="dxa"/>
            </w:tcMar>
          </w:tcPr>
          <w:p w14:paraId="50BDCEC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1CB2FA2B" w14:textId="77777777" w:rsidR="002315C4" w:rsidRPr="00A50B65" w:rsidRDefault="002315C4" w:rsidP="004606AD">
            <w:pPr>
              <w:rPr>
                <w:rFonts w:asciiTheme="majorHAnsi" w:hAnsiTheme="majorHAnsi" w:cstheme="majorHAnsi"/>
                <w:sz w:val="26"/>
                <w:szCs w:val="26"/>
              </w:rPr>
            </w:pPr>
          </w:p>
        </w:tc>
      </w:tr>
      <w:tr w:rsidR="00ED5D2C" w:rsidRPr="00054485" w14:paraId="602FF7BC" w14:textId="77777777" w:rsidTr="00ED5D2C">
        <w:trPr>
          <w:jc w:val="center"/>
        </w:trPr>
        <w:tc>
          <w:tcPr>
            <w:tcW w:w="2088" w:type="dxa"/>
            <w:tcMar>
              <w:top w:w="45" w:type="dxa"/>
              <w:left w:w="70" w:type="dxa"/>
              <w:bottom w:w="45" w:type="dxa"/>
              <w:right w:w="70" w:type="dxa"/>
            </w:tcMar>
          </w:tcPr>
          <w:p w14:paraId="7E10786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58E83B1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cả danh sách quản lý và trang tra cứu hóa đơn.</w:t>
            </w:r>
          </w:p>
        </w:tc>
      </w:tr>
    </w:tbl>
    <w:p w14:paraId="2B3FD658" w14:textId="77777777" w:rsidR="002315C4" w:rsidRPr="00A50B65" w:rsidRDefault="002315C4" w:rsidP="002315C4">
      <w:pPr>
        <w:rPr>
          <w:rFonts w:asciiTheme="majorHAnsi" w:hAnsiTheme="majorHAnsi" w:cstheme="majorHAnsi"/>
          <w:lang w:val="vi-VN"/>
        </w:rPr>
      </w:pPr>
    </w:p>
    <w:p w14:paraId="4B0EA8CA" w14:textId="66FB7979" w:rsidR="002315C4" w:rsidRPr="00A50B65" w:rsidRDefault="00963F27" w:rsidP="002315C4">
      <w:pPr>
        <w:keepNext/>
        <w:rPr>
          <w:rFonts w:asciiTheme="majorHAnsi" w:hAnsiTheme="majorHAnsi" w:cstheme="majorHAnsi"/>
          <w:lang w:val="vi-VN"/>
        </w:rPr>
      </w:pPr>
      <w:r w:rsidRPr="00054485">
        <w:rPr>
          <w:lang w:val="vi-VN"/>
        </w:rPr>
        <w:t>Bảng 85. Tìm hóa đơn không tồn tại hoặc bỏ trống</w:t>
      </w:r>
    </w:p>
    <w:tbl>
      <w:tblPr>
        <w:tblStyle w:val="LiBang"/>
        <w:tblW w:w="0" w:type="auto"/>
        <w:jc w:val="center"/>
        <w:tblLook w:val="04A0" w:firstRow="1" w:lastRow="0" w:firstColumn="1" w:lastColumn="0" w:noHBand="0" w:noVBand="1"/>
      </w:tblPr>
      <w:tblGrid>
        <w:gridCol w:w="1773"/>
        <w:gridCol w:w="6998"/>
      </w:tblGrid>
      <w:tr w:rsidR="00ED5D2C" w:rsidRPr="00054485" w14:paraId="67C426B2" w14:textId="77777777" w:rsidTr="00ED5D2C">
        <w:trPr>
          <w:jc w:val="center"/>
        </w:trPr>
        <w:tc>
          <w:tcPr>
            <w:tcW w:w="2088" w:type="dxa"/>
            <w:tcMar>
              <w:top w:w="45" w:type="dxa"/>
              <w:left w:w="70" w:type="dxa"/>
              <w:bottom w:w="45" w:type="dxa"/>
              <w:right w:w="70" w:type="dxa"/>
            </w:tcMar>
          </w:tcPr>
          <w:p w14:paraId="0C6E176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68502A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chức năng tìm hóa đơn</w:t>
            </w:r>
          </w:p>
        </w:tc>
      </w:tr>
      <w:tr w:rsidR="00ED5D2C" w:rsidRPr="00A50B65" w14:paraId="1625CF73" w14:textId="77777777" w:rsidTr="00ED5D2C">
        <w:trPr>
          <w:jc w:val="center"/>
        </w:trPr>
        <w:tc>
          <w:tcPr>
            <w:tcW w:w="2088" w:type="dxa"/>
            <w:tcMar>
              <w:top w:w="45" w:type="dxa"/>
              <w:left w:w="70" w:type="dxa"/>
              <w:bottom w:w="45" w:type="dxa"/>
              <w:right w:w="70" w:type="dxa"/>
            </w:tcMar>
          </w:tcPr>
          <w:p w14:paraId="6B0D6D1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7D1E801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HD_KHONG_CO và chuỗi rỗng</w:t>
            </w:r>
          </w:p>
        </w:tc>
      </w:tr>
      <w:tr w:rsidR="00ED5D2C" w:rsidRPr="00054485" w14:paraId="2B54B00A" w14:textId="77777777" w:rsidTr="00ED5D2C">
        <w:trPr>
          <w:jc w:val="center"/>
        </w:trPr>
        <w:tc>
          <w:tcPr>
            <w:tcW w:w="2088" w:type="dxa"/>
            <w:tcMar>
              <w:top w:w="45" w:type="dxa"/>
              <w:left w:w="70" w:type="dxa"/>
              <w:bottom w:w="45" w:type="dxa"/>
              <w:right w:w="70" w:type="dxa"/>
            </w:tcMar>
          </w:tcPr>
          <w:p w14:paraId="43942C7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679D7B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Thực hiện tìm kiếm từng trường hợp</w:t>
            </w:r>
          </w:p>
        </w:tc>
      </w:tr>
      <w:tr w:rsidR="00ED5D2C" w:rsidRPr="00054485" w14:paraId="7628F287" w14:textId="77777777" w:rsidTr="00ED5D2C">
        <w:trPr>
          <w:jc w:val="center"/>
        </w:trPr>
        <w:tc>
          <w:tcPr>
            <w:tcW w:w="2088" w:type="dxa"/>
            <w:tcMar>
              <w:top w:w="45" w:type="dxa"/>
              <w:left w:w="70" w:type="dxa"/>
              <w:bottom w:w="45" w:type="dxa"/>
              <w:right w:w="70" w:type="dxa"/>
            </w:tcMar>
          </w:tcPr>
          <w:p w14:paraId="6AF24A7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6C1ED6F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rỗng hoặc nhắc nhập mã; không hiển thị hóa đơn khác.</w:t>
            </w:r>
          </w:p>
        </w:tc>
      </w:tr>
      <w:tr w:rsidR="00ED5D2C" w:rsidRPr="00A50B65" w14:paraId="15A3D5C6" w14:textId="77777777" w:rsidTr="00ED5D2C">
        <w:trPr>
          <w:jc w:val="center"/>
        </w:trPr>
        <w:tc>
          <w:tcPr>
            <w:tcW w:w="2088" w:type="dxa"/>
            <w:tcMar>
              <w:top w:w="45" w:type="dxa"/>
              <w:left w:w="70" w:type="dxa"/>
              <w:bottom w:w="45" w:type="dxa"/>
              <w:right w:w="70" w:type="dxa"/>
            </w:tcMar>
          </w:tcPr>
          <w:p w14:paraId="1BED258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3C6331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3DA6B1B" w14:textId="77777777" w:rsidTr="00ED5D2C">
        <w:trPr>
          <w:jc w:val="center"/>
        </w:trPr>
        <w:tc>
          <w:tcPr>
            <w:tcW w:w="2088" w:type="dxa"/>
            <w:tcMar>
              <w:top w:w="45" w:type="dxa"/>
              <w:left w:w="70" w:type="dxa"/>
              <w:bottom w:w="45" w:type="dxa"/>
              <w:right w:w="70" w:type="dxa"/>
            </w:tcMar>
          </w:tcPr>
          <w:p w14:paraId="494CD8A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24217D8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6D322F8" w14:textId="77777777" w:rsidTr="00ED5D2C">
        <w:trPr>
          <w:jc w:val="center"/>
        </w:trPr>
        <w:tc>
          <w:tcPr>
            <w:tcW w:w="2088" w:type="dxa"/>
            <w:tcMar>
              <w:top w:w="45" w:type="dxa"/>
              <w:left w:w="70" w:type="dxa"/>
              <w:bottom w:w="45" w:type="dxa"/>
              <w:right w:w="70" w:type="dxa"/>
            </w:tcMar>
          </w:tcPr>
          <w:p w14:paraId="5D4BBF5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DF7CF2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HD_KHONG_CO không trả về hóa đơn; khi để trống ô tìm kiếm trên danh sách quản lý và nhấn Enter, danh sách mặc định vẫn giữ nguyên, không có nhắc nhập mã.</w:t>
            </w:r>
          </w:p>
        </w:tc>
      </w:tr>
      <w:tr w:rsidR="00ED5D2C" w:rsidRPr="00A50B65" w14:paraId="1B625C54" w14:textId="77777777" w:rsidTr="00ED5D2C">
        <w:trPr>
          <w:jc w:val="center"/>
        </w:trPr>
        <w:tc>
          <w:tcPr>
            <w:tcW w:w="2088" w:type="dxa"/>
            <w:tcMar>
              <w:top w:w="45" w:type="dxa"/>
              <w:left w:w="70" w:type="dxa"/>
              <w:bottom w:w="45" w:type="dxa"/>
              <w:right w:w="70" w:type="dxa"/>
            </w:tcMar>
          </w:tcPr>
          <w:p w14:paraId="4CF1847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872E90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đạt</w:t>
            </w:r>
          </w:p>
        </w:tc>
      </w:tr>
      <w:tr w:rsidR="00ED5D2C" w:rsidRPr="00A50B65" w14:paraId="3E8FC52D" w14:textId="77777777" w:rsidTr="00ED5D2C">
        <w:trPr>
          <w:jc w:val="center"/>
        </w:trPr>
        <w:tc>
          <w:tcPr>
            <w:tcW w:w="2088" w:type="dxa"/>
            <w:tcMar>
              <w:top w:w="45" w:type="dxa"/>
              <w:left w:w="70" w:type="dxa"/>
              <w:bottom w:w="45" w:type="dxa"/>
              <w:right w:w="70" w:type="dxa"/>
            </w:tcMar>
          </w:tcPr>
          <w:p w14:paraId="277CD17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A7D93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Thấp</w:t>
            </w:r>
          </w:p>
        </w:tc>
      </w:tr>
      <w:tr w:rsidR="00ED5D2C" w:rsidRPr="00054485" w14:paraId="7CB4E3D0" w14:textId="77777777" w:rsidTr="00ED5D2C">
        <w:trPr>
          <w:jc w:val="center"/>
        </w:trPr>
        <w:tc>
          <w:tcPr>
            <w:tcW w:w="2088" w:type="dxa"/>
            <w:tcMar>
              <w:top w:w="45" w:type="dxa"/>
              <w:left w:w="70" w:type="dxa"/>
              <w:bottom w:w="45" w:type="dxa"/>
              <w:right w:w="70" w:type="dxa"/>
            </w:tcMar>
          </w:tcPr>
          <w:p w14:paraId="2C8C33F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19B2D57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Nhánh mã không tồn tại hoạt động đúng; nhánh tìm kiếm rỗng không được chặn/nhắc rõ ràng.</w:t>
            </w:r>
          </w:p>
        </w:tc>
      </w:tr>
    </w:tbl>
    <w:p w14:paraId="4294A6BC" w14:textId="77777777" w:rsidR="002315C4" w:rsidRPr="00A50B65" w:rsidRDefault="002315C4" w:rsidP="002315C4">
      <w:pPr>
        <w:rPr>
          <w:rFonts w:asciiTheme="majorHAnsi" w:hAnsiTheme="majorHAnsi" w:cstheme="majorHAnsi"/>
          <w:lang w:val="vi-VN"/>
        </w:rPr>
      </w:pPr>
    </w:p>
    <w:p w14:paraId="5BCD6405"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Hóa đơn</w:t>
      </w:r>
    </w:p>
    <w:p w14:paraId="7182F8F8" w14:textId="71E7D4DC" w:rsidR="002315C4" w:rsidRPr="00A50B65" w:rsidRDefault="00277D65" w:rsidP="002315C4">
      <w:pPr>
        <w:keepNext/>
        <w:rPr>
          <w:rFonts w:asciiTheme="majorHAnsi" w:hAnsiTheme="majorHAnsi" w:cstheme="majorHAnsi"/>
          <w:lang w:val="vi-VN"/>
        </w:rPr>
      </w:pPr>
      <w:r w:rsidRPr="00054485">
        <w:rPr>
          <w:lang w:val="vi-VN"/>
        </w:rPr>
        <w:t>Bảng 86. Mở chi tiết hóa đơn</w:t>
      </w:r>
    </w:p>
    <w:tbl>
      <w:tblPr>
        <w:tblStyle w:val="LiBang"/>
        <w:tblW w:w="0" w:type="auto"/>
        <w:jc w:val="center"/>
        <w:tblLook w:val="04A0" w:firstRow="1" w:lastRow="0" w:firstColumn="1" w:lastColumn="0" w:noHBand="0" w:noVBand="1"/>
      </w:tblPr>
      <w:tblGrid>
        <w:gridCol w:w="1775"/>
        <w:gridCol w:w="6996"/>
      </w:tblGrid>
      <w:tr w:rsidR="00ED5D2C" w:rsidRPr="00054485" w14:paraId="0AE54E60" w14:textId="77777777" w:rsidTr="00ED5D2C">
        <w:trPr>
          <w:jc w:val="center"/>
        </w:trPr>
        <w:tc>
          <w:tcPr>
            <w:tcW w:w="2088" w:type="dxa"/>
            <w:tcMar>
              <w:top w:w="45" w:type="dxa"/>
              <w:left w:w="70" w:type="dxa"/>
              <w:bottom w:w="45" w:type="dxa"/>
              <w:right w:w="70" w:type="dxa"/>
            </w:tcMar>
          </w:tcPr>
          <w:p w14:paraId="4896242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42F6A35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mã hóa đơn tồn tại</w:t>
            </w:r>
          </w:p>
        </w:tc>
      </w:tr>
      <w:tr w:rsidR="00ED5D2C" w:rsidRPr="00A50B65" w14:paraId="1ADAEC59" w14:textId="77777777" w:rsidTr="00ED5D2C">
        <w:trPr>
          <w:jc w:val="center"/>
        </w:trPr>
        <w:tc>
          <w:tcPr>
            <w:tcW w:w="2088" w:type="dxa"/>
            <w:tcMar>
              <w:top w:w="45" w:type="dxa"/>
              <w:left w:w="70" w:type="dxa"/>
              <w:bottom w:w="45" w:type="dxa"/>
              <w:right w:w="70" w:type="dxa"/>
            </w:tcMar>
          </w:tcPr>
          <w:p w14:paraId="19FC5F7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01E720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hóa đơn mẫu</w:t>
            </w:r>
          </w:p>
        </w:tc>
      </w:tr>
      <w:tr w:rsidR="00ED5D2C" w:rsidRPr="00054485" w14:paraId="2987E0B7" w14:textId="77777777" w:rsidTr="00ED5D2C">
        <w:trPr>
          <w:jc w:val="center"/>
        </w:trPr>
        <w:tc>
          <w:tcPr>
            <w:tcW w:w="2088" w:type="dxa"/>
            <w:tcMar>
              <w:top w:w="45" w:type="dxa"/>
              <w:left w:w="70" w:type="dxa"/>
              <w:bottom w:w="45" w:type="dxa"/>
              <w:right w:w="70" w:type="dxa"/>
            </w:tcMar>
          </w:tcPr>
          <w:p w14:paraId="5BA9C67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B305DB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chi tiết từ kết quả tra cứu</w:t>
            </w:r>
          </w:p>
        </w:tc>
      </w:tr>
      <w:tr w:rsidR="00ED5D2C" w:rsidRPr="00054485" w14:paraId="66F8BA14" w14:textId="77777777" w:rsidTr="00ED5D2C">
        <w:trPr>
          <w:jc w:val="center"/>
        </w:trPr>
        <w:tc>
          <w:tcPr>
            <w:tcW w:w="2088" w:type="dxa"/>
            <w:tcMar>
              <w:top w:w="45" w:type="dxa"/>
              <w:left w:w="70" w:type="dxa"/>
              <w:bottom w:w="45" w:type="dxa"/>
              <w:right w:w="70" w:type="dxa"/>
            </w:tcMar>
          </w:tcPr>
          <w:p w14:paraId="5CC49EE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E10D64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đúng thông tin hóa đơn và chi tiết tiêu thụ; không trộn dữ liệu điện kế/hóa đơn khác.</w:t>
            </w:r>
          </w:p>
        </w:tc>
      </w:tr>
      <w:tr w:rsidR="00ED5D2C" w:rsidRPr="00A50B65" w14:paraId="644B1B1C" w14:textId="77777777" w:rsidTr="00ED5D2C">
        <w:trPr>
          <w:jc w:val="center"/>
        </w:trPr>
        <w:tc>
          <w:tcPr>
            <w:tcW w:w="2088" w:type="dxa"/>
            <w:tcMar>
              <w:top w:w="45" w:type="dxa"/>
              <w:left w:w="70" w:type="dxa"/>
              <w:bottom w:w="45" w:type="dxa"/>
              <w:right w:w="70" w:type="dxa"/>
            </w:tcMar>
          </w:tcPr>
          <w:p w14:paraId="6F0787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EDD8BD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E06D63B" w14:textId="77777777" w:rsidTr="00ED5D2C">
        <w:trPr>
          <w:jc w:val="center"/>
        </w:trPr>
        <w:tc>
          <w:tcPr>
            <w:tcW w:w="2088" w:type="dxa"/>
            <w:tcMar>
              <w:top w:w="45" w:type="dxa"/>
              <w:left w:w="70" w:type="dxa"/>
              <w:bottom w:w="45" w:type="dxa"/>
              <w:right w:w="70" w:type="dxa"/>
            </w:tcMar>
          </w:tcPr>
          <w:p w14:paraId="305BF71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Kỹ thuật hộp đen</w:t>
            </w:r>
          </w:p>
        </w:tc>
        <w:tc>
          <w:tcPr>
            <w:tcW w:w="8568" w:type="dxa"/>
            <w:tcMar>
              <w:top w:w="45" w:type="dxa"/>
              <w:left w:w="70" w:type="dxa"/>
              <w:bottom w:w="45" w:type="dxa"/>
              <w:right w:w="70" w:type="dxa"/>
            </w:tcMar>
          </w:tcPr>
          <w:p w14:paraId="5323C34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A50B65" w14:paraId="4411ECB3" w14:textId="77777777" w:rsidTr="00ED5D2C">
        <w:trPr>
          <w:jc w:val="center"/>
        </w:trPr>
        <w:tc>
          <w:tcPr>
            <w:tcW w:w="2088" w:type="dxa"/>
            <w:tcMar>
              <w:top w:w="45" w:type="dxa"/>
              <w:left w:w="70" w:type="dxa"/>
              <w:bottom w:w="45" w:type="dxa"/>
              <w:right w:w="70" w:type="dxa"/>
            </w:tcMar>
          </w:tcPr>
          <w:p w14:paraId="075556B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FEBCC8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được hóa đơn 24050315553546: 1.000 kWh; tiền điện 1.480.000 VNĐ; VAT 148.000 VNĐ; tổng 1.628.000 VNĐ. Tổng thanh toán khớp tiền điện + VAT.</w:t>
            </w:r>
          </w:p>
        </w:tc>
      </w:tr>
      <w:tr w:rsidR="00ED5D2C" w:rsidRPr="00A50B65" w14:paraId="78001162" w14:textId="77777777" w:rsidTr="00ED5D2C">
        <w:trPr>
          <w:jc w:val="center"/>
        </w:trPr>
        <w:tc>
          <w:tcPr>
            <w:tcW w:w="2088" w:type="dxa"/>
            <w:tcMar>
              <w:top w:w="45" w:type="dxa"/>
              <w:left w:w="70" w:type="dxa"/>
              <w:bottom w:w="45" w:type="dxa"/>
              <w:right w:w="70" w:type="dxa"/>
            </w:tcMar>
          </w:tcPr>
          <w:p w14:paraId="7EB2558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A883FB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5B646468" w14:textId="77777777" w:rsidTr="00ED5D2C">
        <w:trPr>
          <w:jc w:val="center"/>
        </w:trPr>
        <w:tc>
          <w:tcPr>
            <w:tcW w:w="2088" w:type="dxa"/>
            <w:tcMar>
              <w:top w:w="45" w:type="dxa"/>
              <w:left w:w="70" w:type="dxa"/>
              <w:bottom w:w="45" w:type="dxa"/>
              <w:right w:w="70" w:type="dxa"/>
            </w:tcMar>
          </w:tcPr>
          <w:p w14:paraId="35A7E3A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04D430E5" w14:textId="77777777" w:rsidR="002315C4" w:rsidRPr="00A50B65" w:rsidRDefault="002315C4" w:rsidP="004606AD">
            <w:pPr>
              <w:rPr>
                <w:rFonts w:asciiTheme="majorHAnsi" w:hAnsiTheme="majorHAnsi" w:cstheme="majorHAnsi"/>
                <w:sz w:val="26"/>
                <w:szCs w:val="26"/>
              </w:rPr>
            </w:pPr>
          </w:p>
        </w:tc>
      </w:tr>
      <w:tr w:rsidR="00ED5D2C" w:rsidRPr="00054485" w14:paraId="7B8A1EF0" w14:textId="77777777" w:rsidTr="00ED5D2C">
        <w:trPr>
          <w:jc w:val="center"/>
        </w:trPr>
        <w:tc>
          <w:tcPr>
            <w:tcW w:w="2088" w:type="dxa"/>
            <w:tcMar>
              <w:top w:w="45" w:type="dxa"/>
              <w:left w:w="70" w:type="dxa"/>
              <w:bottom w:w="45" w:type="dxa"/>
              <w:right w:w="70" w:type="dxa"/>
            </w:tcMar>
          </w:tcPr>
          <w:p w14:paraId="356CD1D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ABBA3D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trực tiếp chi tiết hóa đơn.</w:t>
            </w:r>
          </w:p>
        </w:tc>
      </w:tr>
    </w:tbl>
    <w:p w14:paraId="7CD1CC3A" w14:textId="77777777" w:rsidR="002315C4" w:rsidRPr="00A50B65" w:rsidRDefault="002315C4" w:rsidP="002315C4">
      <w:pPr>
        <w:rPr>
          <w:rFonts w:asciiTheme="majorHAnsi" w:hAnsiTheme="majorHAnsi" w:cstheme="majorHAnsi"/>
          <w:lang w:val="vi-VN"/>
        </w:rPr>
      </w:pPr>
    </w:p>
    <w:p w14:paraId="1794D4C5" w14:textId="63D0B18E" w:rsidR="002315C4" w:rsidRPr="00A50B65" w:rsidRDefault="00277D65" w:rsidP="002315C4">
      <w:pPr>
        <w:keepNext/>
        <w:rPr>
          <w:rFonts w:asciiTheme="majorHAnsi" w:hAnsiTheme="majorHAnsi" w:cstheme="majorHAnsi"/>
          <w:lang w:val="vi-VN"/>
        </w:rPr>
      </w:pPr>
      <w:r w:rsidRPr="00054485">
        <w:rPr>
          <w:lang w:val="vi-VN"/>
        </w:rPr>
        <w:t>Bảng 87. Mở chi tiết với mã không tồn tại</w:t>
      </w:r>
    </w:p>
    <w:tbl>
      <w:tblPr>
        <w:tblStyle w:val="LiBang"/>
        <w:tblW w:w="0" w:type="auto"/>
        <w:jc w:val="center"/>
        <w:tblLook w:val="04A0" w:firstRow="1" w:lastRow="0" w:firstColumn="1" w:lastColumn="0" w:noHBand="0" w:noVBand="1"/>
      </w:tblPr>
      <w:tblGrid>
        <w:gridCol w:w="1773"/>
        <w:gridCol w:w="6998"/>
      </w:tblGrid>
      <w:tr w:rsidR="00ED5D2C" w:rsidRPr="00054485" w14:paraId="3D3BAC23" w14:textId="77777777" w:rsidTr="00ED5D2C">
        <w:trPr>
          <w:jc w:val="center"/>
        </w:trPr>
        <w:tc>
          <w:tcPr>
            <w:tcW w:w="2088" w:type="dxa"/>
            <w:tcMar>
              <w:top w:w="45" w:type="dxa"/>
              <w:left w:w="70" w:type="dxa"/>
              <w:bottom w:w="45" w:type="dxa"/>
              <w:right w:w="70" w:type="dxa"/>
            </w:tcMar>
          </w:tcPr>
          <w:p w14:paraId="43B33B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4DF4A3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cần dữ liệu đặc biệt</w:t>
            </w:r>
          </w:p>
        </w:tc>
      </w:tr>
      <w:tr w:rsidR="00ED5D2C" w:rsidRPr="00A50B65" w14:paraId="2A03466F" w14:textId="77777777" w:rsidTr="00ED5D2C">
        <w:trPr>
          <w:jc w:val="center"/>
        </w:trPr>
        <w:tc>
          <w:tcPr>
            <w:tcW w:w="2088" w:type="dxa"/>
            <w:tcMar>
              <w:top w:w="45" w:type="dxa"/>
              <w:left w:w="70" w:type="dxa"/>
              <w:bottom w:w="45" w:type="dxa"/>
              <w:right w:w="70" w:type="dxa"/>
            </w:tcMar>
          </w:tcPr>
          <w:p w14:paraId="35477F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30460D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HD_KHONG_CO</w:t>
            </w:r>
          </w:p>
        </w:tc>
      </w:tr>
      <w:tr w:rsidR="00ED5D2C" w:rsidRPr="00054485" w14:paraId="0262E533" w14:textId="77777777" w:rsidTr="00ED5D2C">
        <w:trPr>
          <w:jc w:val="center"/>
        </w:trPr>
        <w:tc>
          <w:tcPr>
            <w:tcW w:w="2088" w:type="dxa"/>
            <w:tcMar>
              <w:top w:w="45" w:type="dxa"/>
              <w:left w:w="70" w:type="dxa"/>
              <w:bottom w:w="45" w:type="dxa"/>
              <w:right w:w="70" w:type="dxa"/>
            </w:tcMar>
          </w:tcPr>
          <w:p w14:paraId="5AB1EA9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6825E2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Truy cập chức năng chi tiết với mã không tồn tại</w:t>
            </w:r>
          </w:p>
        </w:tc>
      </w:tr>
      <w:tr w:rsidR="00ED5D2C" w:rsidRPr="00054485" w14:paraId="6F40A838" w14:textId="77777777" w:rsidTr="00ED5D2C">
        <w:trPr>
          <w:jc w:val="center"/>
        </w:trPr>
        <w:tc>
          <w:tcPr>
            <w:tcW w:w="2088" w:type="dxa"/>
            <w:tcMar>
              <w:top w:w="45" w:type="dxa"/>
              <w:left w:w="70" w:type="dxa"/>
              <w:bottom w:w="45" w:type="dxa"/>
              <w:right w:w="70" w:type="dxa"/>
            </w:tcMar>
          </w:tcPr>
          <w:p w14:paraId="26FF7FB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2D34D1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Thông báo không tìm thấy hoặc trang rỗng an toàn; không lộ cảnh báo PHP.</w:t>
            </w:r>
          </w:p>
        </w:tc>
      </w:tr>
      <w:tr w:rsidR="00ED5D2C" w:rsidRPr="00A50B65" w14:paraId="63372CA6" w14:textId="77777777" w:rsidTr="00ED5D2C">
        <w:trPr>
          <w:jc w:val="center"/>
        </w:trPr>
        <w:tc>
          <w:tcPr>
            <w:tcW w:w="2088" w:type="dxa"/>
            <w:tcMar>
              <w:top w:w="45" w:type="dxa"/>
              <w:left w:w="70" w:type="dxa"/>
              <w:bottom w:w="45" w:type="dxa"/>
              <w:right w:w="70" w:type="dxa"/>
            </w:tcMar>
          </w:tcPr>
          <w:p w14:paraId="1E824FC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83B3A4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435BDE9" w14:textId="77777777" w:rsidTr="00ED5D2C">
        <w:trPr>
          <w:jc w:val="center"/>
        </w:trPr>
        <w:tc>
          <w:tcPr>
            <w:tcW w:w="2088" w:type="dxa"/>
            <w:tcMar>
              <w:top w:w="45" w:type="dxa"/>
              <w:left w:w="70" w:type="dxa"/>
              <w:bottom w:w="45" w:type="dxa"/>
              <w:right w:w="70" w:type="dxa"/>
            </w:tcMar>
          </w:tcPr>
          <w:p w14:paraId="56B8D65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C04838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A0A2308" w14:textId="77777777" w:rsidTr="00ED5D2C">
        <w:trPr>
          <w:jc w:val="center"/>
        </w:trPr>
        <w:tc>
          <w:tcPr>
            <w:tcW w:w="2088" w:type="dxa"/>
            <w:tcMar>
              <w:top w:w="45" w:type="dxa"/>
              <w:left w:w="70" w:type="dxa"/>
              <w:bottom w:w="45" w:type="dxa"/>
              <w:right w:w="70" w:type="dxa"/>
            </w:tcMar>
          </w:tcPr>
          <w:p w14:paraId="3CC3698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FB3A69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chi tiết hóa đơn với mã không tồn tại hiển thị “Không có dữ liệu phù hợp”; không thấy dữ liệu hóa đơn khác hoặc cảnh báo PHP.</w:t>
            </w:r>
          </w:p>
        </w:tc>
      </w:tr>
      <w:tr w:rsidR="00ED5D2C" w:rsidRPr="00A50B65" w14:paraId="0BCB86C3" w14:textId="77777777" w:rsidTr="00ED5D2C">
        <w:trPr>
          <w:jc w:val="center"/>
        </w:trPr>
        <w:tc>
          <w:tcPr>
            <w:tcW w:w="2088" w:type="dxa"/>
            <w:tcMar>
              <w:top w:w="45" w:type="dxa"/>
              <w:left w:w="70" w:type="dxa"/>
              <w:bottom w:w="45" w:type="dxa"/>
              <w:right w:w="70" w:type="dxa"/>
            </w:tcMar>
          </w:tcPr>
          <w:p w14:paraId="11EEA44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B20FE6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1233AC20" w14:textId="77777777" w:rsidTr="00ED5D2C">
        <w:trPr>
          <w:jc w:val="center"/>
        </w:trPr>
        <w:tc>
          <w:tcPr>
            <w:tcW w:w="2088" w:type="dxa"/>
            <w:tcMar>
              <w:top w:w="45" w:type="dxa"/>
              <w:left w:w="70" w:type="dxa"/>
              <w:bottom w:w="45" w:type="dxa"/>
              <w:right w:w="70" w:type="dxa"/>
            </w:tcMar>
          </w:tcPr>
          <w:p w14:paraId="19FDB1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4829FA7" w14:textId="77777777" w:rsidR="002315C4" w:rsidRPr="00A50B65" w:rsidRDefault="002315C4" w:rsidP="004606AD">
            <w:pPr>
              <w:rPr>
                <w:rFonts w:asciiTheme="majorHAnsi" w:hAnsiTheme="majorHAnsi" w:cstheme="majorHAnsi"/>
                <w:sz w:val="26"/>
                <w:szCs w:val="26"/>
              </w:rPr>
            </w:pPr>
          </w:p>
        </w:tc>
      </w:tr>
      <w:tr w:rsidR="00ED5D2C" w:rsidRPr="00054485" w14:paraId="605B0475" w14:textId="77777777" w:rsidTr="00ED5D2C">
        <w:trPr>
          <w:jc w:val="center"/>
        </w:trPr>
        <w:tc>
          <w:tcPr>
            <w:tcW w:w="2088" w:type="dxa"/>
            <w:tcMar>
              <w:top w:w="45" w:type="dxa"/>
              <w:left w:w="70" w:type="dxa"/>
              <w:bottom w:w="45" w:type="dxa"/>
              <w:right w:w="70" w:type="dxa"/>
            </w:tcMar>
          </w:tcPr>
          <w:p w14:paraId="635F150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51B6795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trực tiếp URL chi tiết với mã giả.</w:t>
            </w:r>
          </w:p>
        </w:tc>
      </w:tr>
    </w:tbl>
    <w:p w14:paraId="1EC6D944" w14:textId="77777777" w:rsidR="002315C4" w:rsidRPr="00A50B65" w:rsidRDefault="002315C4" w:rsidP="002315C4">
      <w:pPr>
        <w:rPr>
          <w:rFonts w:asciiTheme="majorHAnsi" w:hAnsiTheme="majorHAnsi" w:cstheme="majorHAnsi"/>
          <w:lang w:val="vi-VN"/>
        </w:rPr>
      </w:pPr>
    </w:p>
    <w:p w14:paraId="4D89DA99" w14:textId="6A1709EF" w:rsidR="002315C4" w:rsidRPr="00A50B65" w:rsidRDefault="00277D65" w:rsidP="002315C4">
      <w:pPr>
        <w:keepNext/>
        <w:rPr>
          <w:rFonts w:asciiTheme="majorHAnsi" w:hAnsiTheme="majorHAnsi" w:cstheme="majorHAnsi"/>
        </w:rPr>
      </w:pPr>
      <w:r>
        <w:t>Bảng 88. In hóa đơn</w:t>
      </w:r>
    </w:p>
    <w:tbl>
      <w:tblPr>
        <w:tblStyle w:val="LiBang"/>
        <w:tblW w:w="0" w:type="auto"/>
        <w:jc w:val="center"/>
        <w:tblLayout w:type="fixed"/>
        <w:tblLook w:val="04A0" w:firstRow="1" w:lastRow="0" w:firstColumn="1" w:lastColumn="0" w:noHBand="0" w:noVBand="1"/>
      </w:tblPr>
      <w:tblGrid>
        <w:gridCol w:w="1696"/>
        <w:gridCol w:w="7075"/>
      </w:tblGrid>
      <w:tr w:rsidR="00ED5D2C" w:rsidRPr="00054485" w14:paraId="7A6783EE" w14:textId="77777777" w:rsidTr="00ED5D2C">
        <w:trPr>
          <w:jc w:val="center"/>
        </w:trPr>
        <w:tc>
          <w:tcPr>
            <w:tcW w:w="1696" w:type="dxa"/>
            <w:tcMar>
              <w:top w:w="45" w:type="dxa"/>
              <w:left w:w="70" w:type="dxa"/>
              <w:bottom w:w="45" w:type="dxa"/>
              <w:right w:w="70" w:type="dxa"/>
            </w:tcMar>
          </w:tcPr>
          <w:p w14:paraId="3C93F1B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7075" w:type="dxa"/>
            <w:tcMar>
              <w:top w:w="45" w:type="dxa"/>
              <w:left w:w="70" w:type="dxa"/>
              <w:bottom w:w="45" w:type="dxa"/>
              <w:right w:w="70" w:type="dxa"/>
            </w:tcMar>
          </w:tcPr>
          <w:p w14:paraId="12AC633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hóa đơn hợp lệ</w:t>
            </w:r>
          </w:p>
        </w:tc>
      </w:tr>
      <w:tr w:rsidR="00ED5D2C" w:rsidRPr="00A50B65" w14:paraId="6FCB2292" w14:textId="77777777" w:rsidTr="00ED5D2C">
        <w:trPr>
          <w:jc w:val="center"/>
        </w:trPr>
        <w:tc>
          <w:tcPr>
            <w:tcW w:w="1696" w:type="dxa"/>
            <w:tcMar>
              <w:top w:w="45" w:type="dxa"/>
              <w:left w:w="70" w:type="dxa"/>
              <w:bottom w:w="45" w:type="dxa"/>
              <w:right w:w="70" w:type="dxa"/>
            </w:tcMar>
          </w:tcPr>
          <w:p w14:paraId="703D35D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7075" w:type="dxa"/>
            <w:tcMar>
              <w:top w:w="45" w:type="dxa"/>
              <w:left w:w="70" w:type="dxa"/>
              <w:bottom w:w="45" w:type="dxa"/>
              <w:right w:w="70" w:type="dxa"/>
            </w:tcMar>
          </w:tcPr>
          <w:p w14:paraId="7746BCE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hóa đơn test</w:t>
            </w:r>
          </w:p>
        </w:tc>
      </w:tr>
      <w:tr w:rsidR="00ED5D2C" w:rsidRPr="00A50B65" w14:paraId="56EFBD80" w14:textId="77777777" w:rsidTr="00ED5D2C">
        <w:trPr>
          <w:jc w:val="center"/>
        </w:trPr>
        <w:tc>
          <w:tcPr>
            <w:tcW w:w="1696" w:type="dxa"/>
            <w:tcMar>
              <w:top w:w="45" w:type="dxa"/>
              <w:left w:w="70" w:type="dxa"/>
              <w:bottom w:w="45" w:type="dxa"/>
              <w:right w:w="70" w:type="dxa"/>
            </w:tcMar>
          </w:tcPr>
          <w:p w14:paraId="5EFA1DB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7075" w:type="dxa"/>
            <w:tcMar>
              <w:top w:w="45" w:type="dxa"/>
              <w:left w:w="70" w:type="dxa"/>
              <w:bottom w:w="45" w:type="dxa"/>
              <w:right w:w="70" w:type="dxa"/>
            </w:tcMar>
          </w:tcPr>
          <w:p w14:paraId="3C52FE3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chi tiết → bấm In</w:t>
            </w:r>
          </w:p>
        </w:tc>
      </w:tr>
      <w:tr w:rsidR="00ED5D2C" w:rsidRPr="00054485" w14:paraId="29E833A3" w14:textId="77777777" w:rsidTr="00ED5D2C">
        <w:trPr>
          <w:jc w:val="center"/>
        </w:trPr>
        <w:tc>
          <w:tcPr>
            <w:tcW w:w="1696" w:type="dxa"/>
            <w:tcMar>
              <w:top w:w="45" w:type="dxa"/>
              <w:left w:w="70" w:type="dxa"/>
              <w:bottom w:w="45" w:type="dxa"/>
              <w:right w:w="70" w:type="dxa"/>
            </w:tcMar>
          </w:tcPr>
          <w:p w14:paraId="4645CDD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7075" w:type="dxa"/>
            <w:tcMar>
              <w:top w:w="45" w:type="dxa"/>
              <w:left w:w="70" w:type="dxa"/>
              <w:bottom w:w="45" w:type="dxa"/>
              <w:right w:w="70" w:type="dxa"/>
            </w:tcMar>
          </w:tcPr>
          <w:p w14:paraId="7EF5772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Bản in/preview hiển thị mã, kỳ, chỉ số, sản lượng và số tiền đúng; bố cục không cắt mất thông tin.</w:t>
            </w:r>
          </w:p>
        </w:tc>
      </w:tr>
      <w:tr w:rsidR="00ED5D2C" w:rsidRPr="00A50B65" w14:paraId="2050C0E3" w14:textId="77777777" w:rsidTr="00ED5D2C">
        <w:trPr>
          <w:jc w:val="center"/>
        </w:trPr>
        <w:tc>
          <w:tcPr>
            <w:tcW w:w="1696" w:type="dxa"/>
            <w:tcMar>
              <w:top w:w="45" w:type="dxa"/>
              <w:left w:w="70" w:type="dxa"/>
              <w:bottom w:w="45" w:type="dxa"/>
              <w:right w:w="70" w:type="dxa"/>
            </w:tcMar>
          </w:tcPr>
          <w:p w14:paraId="4C11B76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Ưu tiên</w:t>
            </w:r>
          </w:p>
        </w:tc>
        <w:tc>
          <w:tcPr>
            <w:tcW w:w="7075" w:type="dxa"/>
            <w:tcMar>
              <w:top w:w="45" w:type="dxa"/>
              <w:left w:w="70" w:type="dxa"/>
              <w:bottom w:w="45" w:type="dxa"/>
              <w:right w:w="70" w:type="dxa"/>
            </w:tcMar>
          </w:tcPr>
          <w:p w14:paraId="5EB6A7D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00B1239" w14:textId="77777777" w:rsidTr="00ED5D2C">
        <w:trPr>
          <w:jc w:val="center"/>
        </w:trPr>
        <w:tc>
          <w:tcPr>
            <w:tcW w:w="1696" w:type="dxa"/>
            <w:tcMar>
              <w:top w:w="45" w:type="dxa"/>
              <w:left w:w="70" w:type="dxa"/>
              <w:bottom w:w="45" w:type="dxa"/>
              <w:right w:w="70" w:type="dxa"/>
            </w:tcMar>
          </w:tcPr>
          <w:p w14:paraId="550494A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7075" w:type="dxa"/>
            <w:tcMar>
              <w:top w:w="45" w:type="dxa"/>
              <w:left w:w="70" w:type="dxa"/>
              <w:bottom w:w="45" w:type="dxa"/>
              <w:right w:w="70" w:type="dxa"/>
            </w:tcMar>
          </w:tcPr>
          <w:p w14:paraId="2BC718B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2601448" w14:textId="77777777" w:rsidTr="00ED5D2C">
        <w:trPr>
          <w:jc w:val="center"/>
        </w:trPr>
        <w:tc>
          <w:tcPr>
            <w:tcW w:w="1696" w:type="dxa"/>
            <w:tcMar>
              <w:top w:w="45" w:type="dxa"/>
              <w:left w:w="70" w:type="dxa"/>
              <w:bottom w:w="45" w:type="dxa"/>
              <w:right w:w="70" w:type="dxa"/>
            </w:tcMar>
          </w:tcPr>
          <w:p w14:paraId="13C6D8F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7075" w:type="dxa"/>
            <w:tcMar>
              <w:top w:w="45" w:type="dxa"/>
              <w:left w:w="70" w:type="dxa"/>
              <w:bottom w:w="45" w:type="dxa"/>
              <w:right w:w="70" w:type="dxa"/>
            </w:tcMar>
          </w:tcPr>
          <w:p w14:paraId="4E7E67C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Chọn In giấy báo điện thất bại vì thiếu font DejaVuSansCondensed.ttf tại đường dẫn WAMP cố định; không tạo được bản in/preview.</w:t>
            </w:r>
          </w:p>
        </w:tc>
      </w:tr>
      <w:tr w:rsidR="00ED5D2C" w:rsidRPr="00A50B65" w14:paraId="7FD2578E" w14:textId="77777777" w:rsidTr="00ED5D2C">
        <w:trPr>
          <w:jc w:val="center"/>
        </w:trPr>
        <w:tc>
          <w:tcPr>
            <w:tcW w:w="1696" w:type="dxa"/>
            <w:tcMar>
              <w:top w:w="45" w:type="dxa"/>
              <w:left w:w="70" w:type="dxa"/>
              <w:bottom w:w="45" w:type="dxa"/>
              <w:right w:w="70" w:type="dxa"/>
            </w:tcMar>
          </w:tcPr>
          <w:p w14:paraId="1AF709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7075" w:type="dxa"/>
            <w:tcMar>
              <w:top w:w="45" w:type="dxa"/>
              <w:left w:w="70" w:type="dxa"/>
              <w:bottom w:w="45" w:type="dxa"/>
              <w:right w:w="70" w:type="dxa"/>
            </w:tcMar>
          </w:tcPr>
          <w:p w14:paraId="124518B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đạt</w:t>
            </w:r>
          </w:p>
        </w:tc>
      </w:tr>
      <w:tr w:rsidR="00ED5D2C" w:rsidRPr="00A50B65" w14:paraId="31994492" w14:textId="77777777" w:rsidTr="00ED5D2C">
        <w:trPr>
          <w:jc w:val="center"/>
        </w:trPr>
        <w:tc>
          <w:tcPr>
            <w:tcW w:w="1696" w:type="dxa"/>
            <w:tcMar>
              <w:top w:w="45" w:type="dxa"/>
              <w:left w:w="70" w:type="dxa"/>
              <w:bottom w:w="45" w:type="dxa"/>
              <w:right w:w="70" w:type="dxa"/>
            </w:tcMar>
          </w:tcPr>
          <w:p w14:paraId="4375E76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7075" w:type="dxa"/>
            <w:tcMar>
              <w:top w:w="45" w:type="dxa"/>
              <w:left w:w="70" w:type="dxa"/>
              <w:bottom w:w="45" w:type="dxa"/>
              <w:right w:w="70" w:type="dxa"/>
            </w:tcMar>
          </w:tcPr>
          <w:p w14:paraId="1D3C691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Trung bình</w:t>
            </w:r>
          </w:p>
        </w:tc>
      </w:tr>
      <w:tr w:rsidR="00ED5D2C" w:rsidRPr="00054485" w14:paraId="62BC4D94" w14:textId="77777777" w:rsidTr="00ED5D2C">
        <w:trPr>
          <w:jc w:val="center"/>
        </w:trPr>
        <w:tc>
          <w:tcPr>
            <w:tcW w:w="1696" w:type="dxa"/>
            <w:tcMar>
              <w:top w:w="45" w:type="dxa"/>
              <w:left w:w="70" w:type="dxa"/>
              <w:bottom w:w="45" w:type="dxa"/>
              <w:right w:w="70" w:type="dxa"/>
            </w:tcMar>
          </w:tcPr>
          <w:p w14:paraId="5FE8500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7075" w:type="dxa"/>
            <w:tcMar>
              <w:top w:w="45" w:type="dxa"/>
              <w:left w:w="70" w:type="dxa"/>
              <w:bottom w:w="45" w:type="dxa"/>
              <w:right w:w="70" w:type="dxa"/>
            </w:tcMar>
          </w:tcPr>
          <w:p w14:paraId="6E5234B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Lỗi tham chiếu C:\wamp64\www\tinhtiendien\tfpdf\font\unifont\DejaVuSansCondensed.ttf (môi trường WAMP); cần kiểm tra cấu hình đường dẫn/font và dùng đường dẫn tương đối để chạy được trên máy khác.</w:t>
            </w:r>
          </w:p>
        </w:tc>
      </w:tr>
    </w:tbl>
    <w:p w14:paraId="6CF91A87" w14:textId="77777777" w:rsidR="002315C4" w:rsidRPr="00A50B65" w:rsidRDefault="002315C4" w:rsidP="002315C4">
      <w:pPr>
        <w:rPr>
          <w:rFonts w:asciiTheme="majorHAnsi" w:hAnsiTheme="majorHAnsi" w:cstheme="majorHAnsi"/>
          <w:lang w:val="vi-VN"/>
        </w:rPr>
      </w:pPr>
    </w:p>
    <w:p w14:paraId="2B7B9F3C" w14:textId="3DF800DB" w:rsidR="002315C4" w:rsidRPr="00A50B65" w:rsidRDefault="00277D65" w:rsidP="002315C4">
      <w:pPr>
        <w:keepNext/>
        <w:rPr>
          <w:rFonts w:asciiTheme="majorHAnsi" w:hAnsiTheme="majorHAnsi" w:cstheme="majorHAnsi"/>
          <w:lang w:val="vi-VN"/>
        </w:rPr>
      </w:pPr>
      <w:r w:rsidRPr="00054485">
        <w:rPr>
          <w:lang w:val="vi-VN"/>
        </w:rPr>
        <w:t>Bảng 89. Đổi trạng thái sang đã thanh toán</w:t>
      </w:r>
    </w:p>
    <w:tbl>
      <w:tblPr>
        <w:tblStyle w:val="LiBang"/>
        <w:tblW w:w="0" w:type="auto"/>
        <w:jc w:val="center"/>
        <w:tblLook w:val="04A0" w:firstRow="1" w:lastRow="0" w:firstColumn="1" w:lastColumn="0" w:noHBand="0" w:noVBand="1"/>
      </w:tblPr>
      <w:tblGrid>
        <w:gridCol w:w="1812"/>
        <w:gridCol w:w="6959"/>
      </w:tblGrid>
      <w:tr w:rsidR="00ED5D2C" w:rsidRPr="00054485" w14:paraId="251F3FEA" w14:textId="77777777" w:rsidTr="00ED5D2C">
        <w:trPr>
          <w:jc w:val="center"/>
        </w:trPr>
        <w:tc>
          <w:tcPr>
            <w:tcW w:w="2088" w:type="dxa"/>
            <w:tcMar>
              <w:top w:w="45" w:type="dxa"/>
              <w:left w:w="70" w:type="dxa"/>
              <w:bottom w:w="45" w:type="dxa"/>
              <w:right w:w="70" w:type="dxa"/>
            </w:tcMar>
          </w:tcPr>
          <w:p w14:paraId="409893B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868BCC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hóa đơn test chưa thanh toán; DB kiểm thử</w:t>
            </w:r>
          </w:p>
        </w:tc>
      </w:tr>
      <w:tr w:rsidR="00ED5D2C" w:rsidRPr="00054485" w14:paraId="353CC684" w14:textId="77777777" w:rsidTr="00ED5D2C">
        <w:trPr>
          <w:jc w:val="center"/>
        </w:trPr>
        <w:tc>
          <w:tcPr>
            <w:tcW w:w="2088" w:type="dxa"/>
            <w:tcMar>
              <w:top w:w="45" w:type="dxa"/>
              <w:left w:w="70" w:type="dxa"/>
              <w:bottom w:w="45" w:type="dxa"/>
              <w:right w:w="70" w:type="dxa"/>
            </w:tcMar>
          </w:tcPr>
          <w:p w14:paraId="3AE3C62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F34BCD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hóa đơn chưa thanh toán</w:t>
            </w:r>
          </w:p>
        </w:tc>
      </w:tr>
      <w:tr w:rsidR="00ED5D2C" w:rsidRPr="00054485" w14:paraId="0EC5F78A" w14:textId="77777777" w:rsidTr="00ED5D2C">
        <w:trPr>
          <w:jc w:val="center"/>
        </w:trPr>
        <w:tc>
          <w:tcPr>
            <w:tcW w:w="2088" w:type="dxa"/>
            <w:tcMar>
              <w:top w:w="45" w:type="dxa"/>
              <w:left w:w="70" w:type="dxa"/>
              <w:bottom w:w="45" w:type="dxa"/>
              <w:right w:w="70" w:type="dxa"/>
            </w:tcMar>
          </w:tcPr>
          <w:p w14:paraId="779883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10B04D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Dùng thao tác xác nhận đã thanh toán → tải lại danh sách/chi tiết</w:t>
            </w:r>
          </w:p>
        </w:tc>
      </w:tr>
      <w:tr w:rsidR="00ED5D2C" w:rsidRPr="00054485" w14:paraId="370EDCB9" w14:textId="77777777" w:rsidTr="00ED5D2C">
        <w:trPr>
          <w:jc w:val="center"/>
        </w:trPr>
        <w:tc>
          <w:tcPr>
            <w:tcW w:w="2088" w:type="dxa"/>
            <w:tcMar>
              <w:top w:w="45" w:type="dxa"/>
              <w:left w:w="70" w:type="dxa"/>
              <w:bottom w:w="45" w:type="dxa"/>
              <w:right w:w="70" w:type="dxa"/>
            </w:tcMar>
          </w:tcPr>
          <w:p w14:paraId="5BB6228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557742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 chuyển sang đã thanh toán và được giữ sau khi tải lại.</w:t>
            </w:r>
          </w:p>
        </w:tc>
      </w:tr>
      <w:tr w:rsidR="00ED5D2C" w:rsidRPr="00A50B65" w14:paraId="678DA709" w14:textId="77777777" w:rsidTr="00ED5D2C">
        <w:trPr>
          <w:jc w:val="center"/>
        </w:trPr>
        <w:tc>
          <w:tcPr>
            <w:tcW w:w="2088" w:type="dxa"/>
            <w:tcMar>
              <w:top w:w="45" w:type="dxa"/>
              <w:left w:w="70" w:type="dxa"/>
              <w:bottom w:w="45" w:type="dxa"/>
              <w:right w:w="70" w:type="dxa"/>
            </w:tcMar>
          </w:tcPr>
          <w:p w14:paraId="50366AA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2A6E43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E9D4C91" w14:textId="77777777" w:rsidTr="00ED5D2C">
        <w:trPr>
          <w:jc w:val="center"/>
        </w:trPr>
        <w:tc>
          <w:tcPr>
            <w:tcW w:w="2088" w:type="dxa"/>
            <w:tcMar>
              <w:top w:w="45" w:type="dxa"/>
              <w:left w:w="70" w:type="dxa"/>
              <w:bottom w:w="45" w:type="dxa"/>
              <w:right w:w="70" w:type="dxa"/>
            </w:tcMar>
          </w:tcPr>
          <w:p w14:paraId="404DDFA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68B072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7FAA1F7" w14:textId="77777777" w:rsidTr="00ED5D2C">
        <w:trPr>
          <w:jc w:val="center"/>
        </w:trPr>
        <w:tc>
          <w:tcPr>
            <w:tcW w:w="2088" w:type="dxa"/>
            <w:tcMar>
              <w:top w:w="45" w:type="dxa"/>
              <w:left w:w="70" w:type="dxa"/>
              <w:bottom w:w="45" w:type="dxa"/>
              <w:right w:w="70" w:type="dxa"/>
            </w:tcMar>
          </w:tcPr>
          <w:p w14:paraId="138F066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70F5924E"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Hóa đơn 55.000 VNĐ ban đầu chưa thanh toán; chọn Đã thanh toán đổi trạng thái và công cụ thành In hóa đơn.</w:t>
            </w:r>
          </w:p>
        </w:tc>
      </w:tr>
      <w:tr w:rsidR="00ED5D2C" w:rsidRPr="00A50B65" w14:paraId="1C0C57AE" w14:textId="77777777" w:rsidTr="00ED5D2C">
        <w:trPr>
          <w:jc w:val="center"/>
        </w:trPr>
        <w:tc>
          <w:tcPr>
            <w:tcW w:w="2088" w:type="dxa"/>
            <w:tcMar>
              <w:top w:w="45" w:type="dxa"/>
              <w:left w:w="70" w:type="dxa"/>
              <w:bottom w:w="45" w:type="dxa"/>
              <w:right w:w="70" w:type="dxa"/>
            </w:tcMar>
          </w:tcPr>
          <w:p w14:paraId="05243C4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A2A18F5"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32616FF8" w14:textId="77777777" w:rsidTr="00ED5D2C">
        <w:trPr>
          <w:jc w:val="center"/>
        </w:trPr>
        <w:tc>
          <w:tcPr>
            <w:tcW w:w="2088" w:type="dxa"/>
            <w:tcMar>
              <w:top w:w="45" w:type="dxa"/>
              <w:left w:w="70" w:type="dxa"/>
              <w:bottom w:w="45" w:type="dxa"/>
              <w:right w:w="70" w:type="dxa"/>
            </w:tcMar>
          </w:tcPr>
          <w:p w14:paraId="208C7E8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8DF1CD2" w14:textId="77777777" w:rsidR="002315C4" w:rsidRPr="00A50B65" w:rsidRDefault="002315C4" w:rsidP="004606AD">
            <w:pPr>
              <w:rPr>
                <w:rFonts w:asciiTheme="majorHAnsi" w:hAnsiTheme="majorHAnsi" w:cstheme="majorHAnsi"/>
                <w:sz w:val="26"/>
                <w:szCs w:val="26"/>
              </w:rPr>
            </w:pPr>
          </w:p>
        </w:tc>
      </w:tr>
      <w:tr w:rsidR="00ED5D2C" w:rsidRPr="00054485" w14:paraId="0E7A43ED" w14:textId="77777777" w:rsidTr="00ED5D2C">
        <w:trPr>
          <w:jc w:val="center"/>
        </w:trPr>
        <w:tc>
          <w:tcPr>
            <w:tcW w:w="2088" w:type="dxa"/>
            <w:tcMar>
              <w:top w:w="45" w:type="dxa"/>
              <w:left w:w="70" w:type="dxa"/>
              <w:bottom w:w="45" w:type="dxa"/>
              <w:right w:w="70" w:type="dxa"/>
            </w:tcMar>
          </w:tcPr>
          <w:p w14:paraId="5F11421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3421C473"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Đối chiếu trên danh sách và chi tiết hóa đơn.</w:t>
            </w:r>
          </w:p>
        </w:tc>
      </w:tr>
    </w:tbl>
    <w:p w14:paraId="038C8DE7" w14:textId="77777777" w:rsidR="002315C4" w:rsidRPr="00A50B65" w:rsidRDefault="002315C4" w:rsidP="002315C4">
      <w:pPr>
        <w:rPr>
          <w:rFonts w:asciiTheme="majorHAnsi" w:hAnsiTheme="majorHAnsi" w:cstheme="majorHAnsi"/>
          <w:lang w:val="vi-VN"/>
        </w:rPr>
      </w:pPr>
    </w:p>
    <w:p w14:paraId="422C903D" w14:textId="76C59392" w:rsidR="002315C4" w:rsidRPr="00A50B65" w:rsidRDefault="00277D65" w:rsidP="002315C4">
      <w:pPr>
        <w:keepNext/>
        <w:rPr>
          <w:rFonts w:asciiTheme="majorHAnsi" w:hAnsiTheme="majorHAnsi" w:cstheme="majorHAnsi"/>
          <w:lang w:val="vi-VN"/>
        </w:rPr>
      </w:pPr>
      <w:r w:rsidRPr="00054485">
        <w:rPr>
          <w:lang w:val="vi-VN"/>
        </w:rPr>
        <w:t>Bảng 90. Kiểm tra đổi trạng thái hóa đơn đã thanh toán lần nữa</w:t>
      </w:r>
    </w:p>
    <w:tbl>
      <w:tblPr>
        <w:tblStyle w:val="LiBang"/>
        <w:tblW w:w="0" w:type="auto"/>
        <w:jc w:val="center"/>
        <w:tblLook w:val="04A0" w:firstRow="1" w:lastRow="0" w:firstColumn="1" w:lastColumn="0" w:noHBand="0" w:noVBand="1"/>
      </w:tblPr>
      <w:tblGrid>
        <w:gridCol w:w="1817"/>
        <w:gridCol w:w="6954"/>
      </w:tblGrid>
      <w:tr w:rsidR="00ED5D2C" w:rsidRPr="00A50B65" w14:paraId="3BAA4764" w14:textId="77777777" w:rsidTr="00ED5D2C">
        <w:trPr>
          <w:jc w:val="center"/>
        </w:trPr>
        <w:tc>
          <w:tcPr>
            <w:tcW w:w="2088" w:type="dxa"/>
            <w:tcMar>
              <w:top w:w="45" w:type="dxa"/>
              <w:left w:w="70" w:type="dxa"/>
              <w:bottom w:w="45" w:type="dxa"/>
              <w:right w:w="70" w:type="dxa"/>
            </w:tcMar>
          </w:tcPr>
          <w:p w14:paraId="42A64C4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0C90AA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hóa đơn test đã thanh toán</w:t>
            </w:r>
          </w:p>
        </w:tc>
      </w:tr>
      <w:tr w:rsidR="00ED5D2C" w:rsidRPr="00054485" w14:paraId="3721F45F" w14:textId="77777777" w:rsidTr="00ED5D2C">
        <w:trPr>
          <w:jc w:val="center"/>
        </w:trPr>
        <w:tc>
          <w:tcPr>
            <w:tcW w:w="2088" w:type="dxa"/>
            <w:tcMar>
              <w:top w:w="45" w:type="dxa"/>
              <w:left w:w="70" w:type="dxa"/>
              <w:bottom w:w="45" w:type="dxa"/>
              <w:right w:w="70" w:type="dxa"/>
            </w:tcMar>
          </w:tcPr>
          <w:p w14:paraId="0E818C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B08AEA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hóa đơn đã thanh toán</w:t>
            </w:r>
          </w:p>
        </w:tc>
      </w:tr>
      <w:tr w:rsidR="00ED5D2C" w:rsidRPr="00054485" w14:paraId="0E39E489" w14:textId="77777777" w:rsidTr="00ED5D2C">
        <w:trPr>
          <w:jc w:val="center"/>
        </w:trPr>
        <w:tc>
          <w:tcPr>
            <w:tcW w:w="2088" w:type="dxa"/>
            <w:tcMar>
              <w:top w:w="45" w:type="dxa"/>
              <w:left w:w="70" w:type="dxa"/>
              <w:bottom w:w="45" w:type="dxa"/>
              <w:right w:w="70" w:type="dxa"/>
            </w:tcMar>
          </w:tcPr>
          <w:p w14:paraId="2CA8ABF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5DD9F93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Thực hiện thao tác đánh dấu đã thanh toán lần nữa nếu giao diện cho phép</w:t>
            </w:r>
          </w:p>
        </w:tc>
      </w:tr>
      <w:tr w:rsidR="00ED5D2C" w:rsidRPr="00054485" w14:paraId="54E4644A" w14:textId="77777777" w:rsidTr="00ED5D2C">
        <w:trPr>
          <w:jc w:val="center"/>
        </w:trPr>
        <w:tc>
          <w:tcPr>
            <w:tcW w:w="2088" w:type="dxa"/>
            <w:tcMar>
              <w:top w:w="45" w:type="dxa"/>
              <w:left w:w="70" w:type="dxa"/>
              <w:bottom w:w="45" w:type="dxa"/>
              <w:right w:w="70" w:type="dxa"/>
            </w:tcMar>
          </w:tcPr>
          <w:p w14:paraId="5E01086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Kết quả mong đợi</w:t>
            </w:r>
          </w:p>
        </w:tc>
        <w:tc>
          <w:tcPr>
            <w:tcW w:w="8568" w:type="dxa"/>
            <w:tcMar>
              <w:top w:w="45" w:type="dxa"/>
              <w:left w:w="70" w:type="dxa"/>
              <w:bottom w:w="45" w:type="dxa"/>
              <w:right w:w="70" w:type="dxa"/>
            </w:tcMar>
          </w:tcPr>
          <w:p w14:paraId="68AD215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 không bị sai; không phát sinh tác động phụ hoặc thông báo gây hiểu nhầm.</w:t>
            </w:r>
          </w:p>
        </w:tc>
      </w:tr>
      <w:tr w:rsidR="00ED5D2C" w:rsidRPr="00A50B65" w14:paraId="4B018DD8" w14:textId="77777777" w:rsidTr="00ED5D2C">
        <w:trPr>
          <w:jc w:val="center"/>
        </w:trPr>
        <w:tc>
          <w:tcPr>
            <w:tcW w:w="2088" w:type="dxa"/>
            <w:tcMar>
              <w:top w:w="45" w:type="dxa"/>
              <w:left w:w="70" w:type="dxa"/>
              <w:bottom w:w="45" w:type="dxa"/>
              <w:right w:w="70" w:type="dxa"/>
            </w:tcMar>
          </w:tcPr>
          <w:p w14:paraId="58E83D6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60878B8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673D372" w14:textId="77777777" w:rsidTr="00ED5D2C">
        <w:trPr>
          <w:jc w:val="center"/>
        </w:trPr>
        <w:tc>
          <w:tcPr>
            <w:tcW w:w="2088" w:type="dxa"/>
            <w:tcMar>
              <w:top w:w="45" w:type="dxa"/>
              <w:left w:w="70" w:type="dxa"/>
              <w:bottom w:w="45" w:type="dxa"/>
              <w:right w:w="70" w:type="dxa"/>
            </w:tcMar>
          </w:tcPr>
          <w:p w14:paraId="15AB675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BA8669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49DB1C96" w14:textId="77777777" w:rsidTr="00ED5D2C">
        <w:trPr>
          <w:jc w:val="center"/>
        </w:trPr>
        <w:tc>
          <w:tcPr>
            <w:tcW w:w="2088" w:type="dxa"/>
            <w:tcMar>
              <w:top w:w="45" w:type="dxa"/>
              <w:left w:w="70" w:type="dxa"/>
              <w:bottom w:w="45" w:type="dxa"/>
              <w:right w:w="70" w:type="dxa"/>
            </w:tcMar>
          </w:tcPr>
          <w:p w14:paraId="14837F2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13B2B51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Gửi lại hành động đánh dấu đã thanh toán cho cùng mã vẫn giữ trạng thái Đã thanh toán; không tạo hóa đơn mới.</w:t>
            </w:r>
          </w:p>
        </w:tc>
      </w:tr>
      <w:tr w:rsidR="00ED5D2C" w:rsidRPr="00A50B65" w14:paraId="03AB4C13" w14:textId="77777777" w:rsidTr="00ED5D2C">
        <w:trPr>
          <w:jc w:val="center"/>
        </w:trPr>
        <w:tc>
          <w:tcPr>
            <w:tcW w:w="2088" w:type="dxa"/>
            <w:tcMar>
              <w:top w:w="45" w:type="dxa"/>
              <w:left w:w="70" w:type="dxa"/>
              <w:bottom w:w="45" w:type="dxa"/>
              <w:right w:w="70" w:type="dxa"/>
            </w:tcMar>
          </w:tcPr>
          <w:p w14:paraId="75E4746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853031D"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2AB3F1C7" w14:textId="77777777" w:rsidTr="00ED5D2C">
        <w:trPr>
          <w:jc w:val="center"/>
        </w:trPr>
        <w:tc>
          <w:tcPr>
            <w:tcW w:w="2088" w:type="dxa"/>
            <w:tcMar>
              <w:top w:w="45" w:type="dxa"/>
              <w:left w:w="70" w:type="dxa"/>
              <w:bottom w:w="45" w:type="dxa"/>
              <w:right w:w="70" w:type="dxa"/>
            </w:tcMar>
          </w:tcPr>
          <w:p w14:paraId="5D9234E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D03ED50" w14:textId="77777777" w:rsidR="002315C4" w:rsidRPr="00A50B65" w:rsidRDefault="002315C4" w:rsidP="004606AD">
            <w:pPr>
              <w:rPr>
                <w:rFonts w:asciiTheme="majorHAnsi" w:hAnsiTheme="majorHAnsi" w:cstheme="majorHAnsi"/>
                <w:sz w:val="26"/>
                <w:szCs w:val="26"/>
              </w:rPr>
            </w:pPr>
          </w:p>
        </w:tc>
      </w:tr>
      <w:tr w:rsidR="00ED5D2C" w:rsidRPr="00054485" w14:paraId="20F6382F" w14:textId="77777777" w:rsidTr="00ED5D2C">
        <w:trPr>
          <w:jc w:val="center"/>
        </w:trPr>
        <w:tc>
          <w:tcPr>
            <w:tcW w:w="2088" w:type="dxa"/>
            <w:tcMar>
              <w:top w:w="45" w:type="dxa"/>
              <w:left w:w="70" w:type="dxa"/>
              <w:bottom w:w="45" w:type="dxa"/>
              <w:right w:w="70" w:type="dxa"/>
            </w:tcMar>
          </w:tcPr>
          <w:p w14:paraId="544F1F5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A72CB82"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Kiểm tra lặp action với mã hóa đơn test; dữ liệu đã dọn.</w:t>
            </w:r>
          </w:p>
        </w:tc>
      </w:tr>
    </w:tbl>
    <w:p w14:paraId="20D62397" w14:textId="77777777" w:rsidR="002315C4" w:rsidRPr="00A50B65" w:rsidRDefault="002315C4" w:rsidP="002315C4">
      <w:pPr>
        <w:rPr>
          <w:rFonts w:asciiTheme="majorHAnsi" w:hAnsiTheme="majorHAnsi" w:cstheme="majorHAnsi"/>
          <w:lang w:val="vi-VN"/>
        </w:rPr>
      </w:pPr>
    </w:p>
    <w:p w14:paraId="52201A64" w14:textId="0CF31980" w:rsidR="002315C4" w:rsidRPr="00A50B65" w:rsidRDefault="00277D65" w:rsidP="002315C4">
      <w:pPr>
        <w:keepNext/>
        <w:rPr>
          <w:rFonts w:asciiTheme="majorHAnsi" w:hAnsiTheme="majorHAnsi" w:cstheme="majorHAnsi"/>
          <w:lang w:val="vi-VN"/>
        </w:rPr>
      </w:pPr>
      <w:r w:rsidRPr="00054485">
        <w:rPr>
          <w:lang w:val="vi-VN"/>
        </w:rPr>
        <w:t>Bảng 91. Kiểm tra URL đổi trạng thái với mã không tồn tại</w:t>
      </w:r>
    </w:p>
    <w:tbl>
      <w:tblPr>
        <w:tblStyle w:val="LiBang"/>
        <w:tblW w:w="0" w:type="auto"/>
        <w:jc w:val="center"/>
        <w:tblLook w:val="04A0" w:firstRow="1" w:lastRow="0" w:firstColumn="1" w:lastColumn="0" w:noHBand="0" w:noVBand="1"/>
      </w:tblPr>
      <w:tblGrid>
        <w:gridCol w:w="1773"/>
        <w:gridCol w:w="6998"/>
      </w:tblGrid>
      <w:tr w:rsidR="00ED5D2C" w:rsidRPr="00A50B65" w14:paraId="63A1D504" w14:textId="77777777" w:rsidTr="00ED5D2C">
        <w:trPr>
          <w:jc w:val="center"/>
        </w:trPr>
        <w:tc>
          <w:tcPr>
            <w:tcW w:w="2088" w:type="dxa"/>
            <w:tcMar>
              <w:top w:w="45" w:type="dxa"/>
              <w:left w:w="70" w:type="dxa"/>
              <w:bottom w:w="45" w:type="dxa"/>
              <w:right w:w="70" w:type="dxa"/>
            </w:tcMar>
          </w:tcPr>
          <w:p w14:paraId="34A1538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C0F57A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DB kiểm thử</w:t>
            </w:r>
          </w:p>
        </w:tc>
      </w:tr>
      <w:tr w:rsidR="00ED5D2C" w:rsidRPr="00A50B65" w14:paraId="7C9D1297" w14:textId="77777777" w:rsidTr="00ED5D2C">
        <w:trPr>
          <w:jc w:val="center"/>
        </w:trPr>
        <w:tc>
          <w:tcPr>
            <w:tcW w:w="2088" w:type="dxa"/>
            <w:tcMar>
              <w:top w:w="45" w:type="dxa"/>
              <w:left w:w="70" w:type="dxa"/>
              <w:bottom w:w="45" w:type="dxa"/>
              <w:right w:w="70" w:type="dxa"/>
            </w:tcMar>
          </w:tcPr>
          <w:p w14:paraId="5275DB4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0E6966E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HD_KHONG_CO và action dathanhtoan</w:t>
            </w:r>
          </w:p>
        </w:tc>
      </w:tr>
      <w:tr w:rsidR="00ED5D2C" w:rsidRPr="00054485" w14:paraId="5F7BC09B" w14:textId="77777777" w:rsidTr="00ED5D2C">
        <w:trPr>
          <w:jc w:val="center"/>
        </w:trPr>
        <w:tc>
          <w:tcPr>
            <w:tcW w:w="2088" w:type="dxa"/>
            <w:tcMar>
              <w:top w:w="45" w:type="dxa"/>
              <w:left w:w="70" w:type="dxa"/>
              <w:bottom w:w="45" w:type="dxa"/>
              <w:right w:w="70" w:type="dxa"/>
            </w:tcMar>
          </w:tcPr>
          <w:p w14:paraId="30DF1BE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A3F0A5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Truy cập URL đổi trạng thái với mã không tồn tại</w:t>
            </w:r>
          </w:p>
        </w:tc>
      </w:tr>
      <w:tr w:rsidR="00ED5D2C" w:rsidRPr="00054485" w14:paraId="78B7E228" w14:textId="77777777" w:rsidTr="00ED5D2C">
        <w:trPr>
          <w:jc w:val="center"/>
        </w:trPr>
        <w:tc>
          <w:tcPr>
            <w:tcW w:w="2088" w:type="dxa"/>
            <w:tcMar>
              <w:top w:w="45" w:type="dxa"/>
              <w:left w:w="70" w:type="dxa"/>
              <w:bottom w:w="45" w:type="dxa"/>
              <w:right w:w="70" w:type="dxa"/>
            </w:tcMar>
          </w:tcPr>
          <w:p w14:paraId="2998EBD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6A9BDE9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làm hỏng trang; không báo thành công giả; dữ liệu hóa đơn hợp lệ không bị thay đổi.</w:t>
            </w:r>
          </w:p>
        </w:tc>
      </w:tr>
      <w:tr w:rsidR="00ED5D2C" w:rsidRPr="00A50B65" w14:paraId="51B2DA9E" w14:textId="77777777" w:rsidTr="00ED5D2C">
        <w:trPr>
          <w:jc w:val="center"/>
        </w:trPr>
        <w:tc>
          <w:tcPr>
            <w:tcW w:w="2088" w:type="dxa"/>
            <w:tcMar>
              <w:top w:w="45" w:type="dxa"/>
              <w:left w:w="70" w:type="dxa"/>
              <w:bottom w:w="45" w:type="dxa"/>
              <w:right w:w="70" w:type="dxa"/>
            </w:tcMar>
          </w:tcPr>
          <w:p w14:paraId="416C106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69BEA45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809E86F" w14:textId="77777777" w:rsidTr="00ED5D2C">
        <w:trPr>
          <w:jc w:val="center"/>
        </w:trPr>
        <w:tc>
          <w:tcPr>
            <w:tcW w:w="2088" w:type="dxa"/>
            <w:tcMar>
              <w:top w:w="45" w:type="dxa"/>
              <w:left w:w="70" w:type="dxa"/>
              <w:bottom w:w="45" w:type="dxa"/>
              <w:right w:w="70" w:type="dxa"/>
            </w:tcMar>
          </w:tcPr>
          <w:p w14:paraId="5579D0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3D4AC23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4FF0ED8" w14:textId="77777777" w:rsidTr="00ED5D2C">
        <w:trPr>
          <w:jc w:val="center"/>
        </w:trPr>
        <w:tc>
          <w:tcPr>
            <w:tcW w:w="2088" w:type="dxa"/>
            <w:tcMar>
              <w:top w:w="45" w:type="dxa"/>
              <w:left w:w="70" w:type="dxa"/>
              <w:bottom w:w="45" w:type="dxa"/>
              <w:right w:w="70" w:type="dxa"/>
            </w:tcMar>
          </w:tcPr>
          <w:p w14:paraId="2F26E17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01A43E8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Truy cập action dathanhtoan với mã hóa đơn không tồn tại chuyển sang form tính điện và phát sinh lỗi JavaScript; không có trang lỗi nghiệp vụ/không tìm thấy phù hợp.</w:t>
            </w:r>
          </w:p>
        </w:tc>
      </w:tr>
      <w:tr w:rsidR="00ED5D2C" w:rsidRPr="00A50B65" w14:paraId="1E058332" w14:textId="77777777" w:rsidTr="00ED5D2C">
        <w:trPr>
          <w:jc w:val="center"/>
        </w:trPr>
        <w:tc>
          <w:tcPr>
            <w:tcW w:w="2088" w:type="dxa"/>
            <w:tcMar>
              <w:top w:w="45" w:type="dxa"/>
              <w:left w:w="70" w:type="dxa"/>
              <w:bottom w:w="45" w:type="dxa"/>
              <w:right w:w="70" w:type="dxa"/>
            </w:tcMar>
          </w:tcPr>
          <w:p w14:paraId="17E9337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868F82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đạt</w:t>
            </w:r>
          </w:p>
        </w:tc>
      </w:tr>
      <w:tr w:rsidR="00ED5D2C" w:rsidRPr="00A50B65" w14:paraId="10203FBA" w14:textId="77777777" w:rsidTr="00ED5D2C">
        <w:trPr>
          <w:jc w:val="center"/>
        </w:trPr>
        <w:tc>
          <w:tcPr>
            <w:tcW w:w="2088" w:type="dxa"/>
            <w:tcMar>
              <w:top w:w="45" w:type="dxa"/>
              <w:left w:w="70" w:type="dxa"/>
              <w:bottom w:w="45" w:type="dxa"/>
              <w:right w:w="70" w:type="dxa"/>
            </w:tcMar>
          </w:tcPr>
          <w:p w14:paraId="5486D0C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3055F2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Trung bình</w:t>
            </w:r>
          </w:p>
        </w:tc>
      </w:tr>
      <w:tr w:rsidR="00ED5D2C" w:rsidRPr="00054485" w14:paraId="707EA1A2" w14:textId="77777777" w:rsidTr="00ED5D2C">
        <w:trPr>
          <w:jc w:val="center"/>
        </w:trPr>
        <w:tc>
          <w:tcPr>
            <w:tcW w:w="2088" w:type="dxa"/>
            <w:tcMar>
              <w:top w:w="45" w:type="dxa"/>
              <w:left w:w="70" w:type="dxa"/>
              <w:bottom w:w="45" w:type="dxa"/>
              <w:right w:w="70" w:type="dxa"/>
            </w:tcMar>
          </w:tcPr>
          <w:p w14:paraId="40396CE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613CBC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thực hiện thay đổi trạng thái hóa đơn. Lỗi JS ghi nhận tại assets/js/nhapcs.js khi form được mở.</w:t>
            </w:r>
          </w:p>
        </w:tc>
      </w:tr>
    </w:tbl>
    <w:p w14:paraId="450BB12C" w14:textId="77777777" w:rsidR="002315C4" w:rsidRPr="00A50B65" w:rsidRDefault="002315C4" w:rsidP="002315C4">
      <w:pPr>
        <w:rPr>
          <w:rFonts w:asciiTheme="majorHAnsi" w:hAnsiTheme="majorHAnsi" w:cstheme="majorHAnsi"/>
          <w:lang w:val="vi-VN"/>
        </w:rPr>
      </w:pPr>
    </w:p>
    <w:p w14:paraId="6C98BF6C" w14:textId="77777777" w:rsidR="002315C4" w:rsidRPr="000F4499" w:rsidRDefault="002315C4" w:rsidP="002315C4">
      <w:pPr>
        <w:pStyle w:val="u2"/>
        <w:rPr>
          <w:rFonts w:asciiTheme="majorHAnsi" w:hAnsiTheme="majorHAnsi" w:cstheme="majorHAnsi"/>
          <w:b w:val="0"/>
          <w:bCs w:val="0"/>
          <w:lang w:val="vi-VN"/>
        </w:rPr>
      </w:pPr>
      <w:r w:rsidRPr="000F4499">
        <w:rPr>
          <w:rFonts w:asciiTheme="majorHAnsi" w:hAnsiTheme="majorHAnsi" w:cstheme="majorHAnsi"/>
          <w:b w:val="0"/>
          <w:bCs w:val="0"/>
          <w:lang w:val="vi-VN"/>
        </w:rPr>
        <w:t>Tra cứu khách hàng</w:t>
      </w:r>
    </w:p>
    <w:p w14:paraId="3AF4754A" w14:textId="571F08A5" w:rsidR="002315C4" w:rsidRPr="00A50B65" w:rsidRDefault="00277D65" w:rsidP="002315C4">
      <w:pPr>
        <w:keepNext/>
        <w:rPr>
          <w:rFonts w:asciiTheme="majorHAnsi" w:hAnsiTheme="majorHAnsi" w:cstheme="majorHAnsi"/>
        </w:rPr>
      </w:pPr>
      <w:r w:rsidRPr="00054485">
        <w:rPr>
          <w:lang w:val="vi-VN"/>
        </w:rPr>
        <w:t xml:space="preserve">Bảng 92. </w:t>
      </w:r>
      <w:r>
        <w:t>Tìm khách hàng theo mã</w:t>
      </w:r>
    </w:p>
    <w:tbl>
      <w:tblPr>
        <w:tblStyle w:val="LiBang"/>
        <w:tblW w:w="0" w:type="auto"/>
        <w:jc w:val="center"/>
        <w:tblLook w:val="04A0" w:firstRow="1" w:lastRow="0" w:firstColumn="1" w:lastColumn="0" w:noHBand="0" w:noVBand="1"/>
      </w:tblPr>
      <w:tblGrid>
        <w:gridCol w:w="1783"/>
        <w:gridCol w:w="6988"/>
      </w:tblGrid>
      <w:tr w:rsidR="00ED5D2C" w:rsidRPr="00054485" w14:paraId="5B428CB1" w14:textId="77777777" w:rsidTr="00ED5D2C">
        <w:trPr>
          <w:jc w:val="center"/>
        </w:trPr>
        <w:tc>
          <w:tcPr>
            <w:tcW w:w="2088" w:type="dxa"/>
            <w:tcMar>
              <w:top w:w="45" w:type="dxa"/>
              <w:left w:w="70" w:type="dxa"/>
              <w:bottom w:w="45" w:type="dxa"/>
              <w:right w:w="70" w:type="dxa"/>
            </w:tcMar>
          </w:tcPr>
          <w:p w14:paraId="4F4476D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08F0F1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hoặc đang ở trang tra cứu</w:t>
            </w:r>
          </w:p>
        </w:tc>
      </w:tr>
      <w:tr w:rsidR="00ED5D2C" w:rsidRPr="00A50B65" w14:paraId="0324DEEB" w14:textId="77777777" w:rsidTr="00ED5D2C">
        <w:trPr>
          <w:jc w:val="center"/>
        </w:trPr>
        <w:tc>
          <w:tcPr>
            <w:tcW w:w="2088" w:type="dxa"/>
            <w:tcMar>
              <w:top w:w="45" w:type="dxa"/>
              <w:left w:w="70" w:type="dxa"/>
              <w:bottom w:w="45" w:type="dxa"/>
              <w:right w:w="70" w:type="dxa"/>
            </w:tcMar>
          </w:tcPr>
          <w:p w14:paraId="231C4A0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0F4FCAD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1</w:t>
            </w:r>
          </w:p>
        </w:tc>
      </w:tr>
      <w:tr w:rsidR="00ED5D2C" w:rsidRPr="00054485" w14:paraId="71088306" w14:textId="77777777" w:rsidTr="00ED5D2C">
        <w:trPr>
          <w:jc w:val="center"/>
        </w:trPr>
        <w:tc>
          <w:tcPr>
            <w:tcW w:w="2088" w:type="dxa"/>
            <w:tcMar>
              <w:top w:w="45" w:type="dxa"/>
              <w:left w:w="70" w:type="dxa"/>
              <w:bottom w:w="45" w:type="dxa"/>
              <w:right w:w="70" w:type="dxa"/>
            </w:tcMar>
          </w:tcPr>
          <w:p w14:paraId="38887DD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Các bước thực hiện</w:t>
            </w:r>
          </w:p>
        </w:tc>
        <w:tc>
          <w:tcPr>
            <w:tcW w:w="8568" w:type="dxa"/>
            <w:tcMar>
              <w:top w:w="45" w:type="dxa"/>
              <w:left w:w="70" w:type="dxa"/>
              <w:bottom w:w="45" w:type="dxa"/>
              <w:right w:w="70" w:type="dxa"/>
            </w:tcMar>
          </w:tcPr>
          <w:p w14:paraId="674F875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Chọn tra cứu khách hàng theo mã → nhập mã → tìm</w:t>
            </w:r>
          </w:p>
        </w:tc>
      </w:tr>
      <w:tr w:rsidR="00ED5D2C" w:rsidRPr="00054485" w14:paraId="29B815DC" w14:textId="77777777" w:rsidTr="00ED5D2C">
        <w:trPr>
          <w:jc w:val="center"/>
        </w:trPr>
        <w:tc>
          <w:tcPr>
            <w:tcW w:w="2088" w:type="dxa"/>
            <w:tcMar>
              <w:top w:w="45" w:type="dxa"/>
              <w:left w:w="70" w:type="dxa"/>
              <w:bottom w:w="45" w:type="dxa"/>
              <w:right w:w="70" w:type="dxa"/>
            </w:tcMar>
          </w:tcPr>
          <w:p w14:paraId="6E977CA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4952BA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đúng khách hàng.</w:t>
            </w:r>
          </w:p>
        </w:tc>
      </w:tr>
      <w:tr w:rsidR="00ED5D2C" w:rsidRPr="00A50B65" w14:paraId="50398B3D" w14:textId="77777777" w:rsidTr="00ED5D2C">
        <w:trPr>
          <w:jc w:val="center"/>
        </w:trPr>
        <w:tc>
          <w:tcPr>
            <w:tcW w:w="2088" w:type="dxa"/>
            <w:tcMar>
              <w:top w:w="45" w:type="dxa"/>
              <w:left w:w="70" w:type="dxa"/>
              <w:bottom w:w="45" w:type="dxa"/>
              <w:right w:w="70" w:type="dxa"/>
            </w:tcMar>
          </w:tcPr>
          <w:p w14:paraId="162B664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19FE6A1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4B0C229" w14:textId="77777777" w:rsidTr="00ED5D2C">
        <w:trPr>
          <w:jc w:val="center"/>
        </w:trPr>
        <w:tc>
          <w:tcPr>
            <w:tcW w:w="2088" w:type="dxa"/>
            <w:tcMar>
              <w:top w:w="45" w:type="dxa"/>
              <w:left w:w="70" w:type="dxa"/>
              <w:bottom w:w="45" w:type="dxa"/>
              <w:right w:w="70" w:type="dxa"/>
            </w:tcMar>
          </w:tcPr>
          <w:p w14:paraId="4A9F7F8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3ECF6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66390D3" w14:textId="77777777" w:rsidTr="00ED5D2C">
        <w:trPr>
          <w:jc w:val="center"/>
        </w:trPr>
        <w:tc>
          <w:tcPr>
            <w:tcW w:w="2088" w:type="dxa"/>
            <w:tcMar>
              <w:top w:w="45" w:type="dxa"/>
              <w:left w:w="70" w:type="dxa"/>
              <w:bottom w:w="45" w:type="dxa"/>
              <w:right w:w="70" w:type="dxa"/>
            </w:tcMar>
          </w:tcPr>
          <w:p w14:paraId="5C15537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930F63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Tra cứu theo mã 0000000000020 và theo tên QA E2E Customer 20261013 đều trả về đúng khách hàng.</w:t>
            </w:r>
          </w:p>
        </w:tc>
      </w:tr>
      <w:tr w:rsidR="00ED5D2C" w:rsidRPr="00A50B65" w14:paraId="1F26E68E" w14:textId="77777777" w:rsidTr="00ED5D2C">
        <w:trPr>
          <w:jc w:val="center"/>
        </w:trPr>
        <w:tc>
          <w:tcPr>
            <w:tcW w:w="2088" w:type="dxa"/>
            <w:tcMar>
              <w:top w:w="45" w:type="dxa"/>
              <w:left w:w="70" w:type="dxa"/>
              <w:bottom w:w="45" w:type="dxa"/>
              <w:right w:w="70" w:type="dxa"/>
            </w:tcMar>
          </w:tcPr>
          <w:p w14:paraId="54B7C27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28AD65CB"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666C3123" w14:textId="77777777" w:rsidTr="00ED5D2C">
        <w:trPr>
          <w:jc w:val="center"/>
        </w:trPr>
        <w:tc>
          <w:tcPr>
            <w:tcW w:w="2088" w:type="dxa"/>
            <w:tcMar>
              <w:top w:w="45" w:type="dxa"/>
              <w:left w:w="70" w:type="dxa"/>
              <w:bottom w:w="45" w:type="dxa"/>
              <w:right w:w="70" w:type="dxa"/>
            </w:tcMar>
          </w:tcPr>
          <w:p w14:paraId="326785D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886620C" w14:textId="77777777" w:rsidR="002315C4" w:rsidRPr="00A50B65" w:rsidRDefault="002315C4" w:rsidP="004606AD">
            <w:pPr>
              <w:rPr>
                <w:rFonts w:asciiTheme="majorHAnsi" w:hAnsiTheme="majorHAnsi" w:cstheme="majorHAnsi"/>
                <w:sz w:val="26"/>
                <w:szCs w:val="26"/>
              </w:rPr>
            </w:pPr>
          </w:p>
        </w:tc>
      </w:tr>
      <w:tr w:rsidR="00ED5D2C" w:rsidRPr="00054485" w14:paraId="1F905BD8" w14:textId="77777777" w:rsidTr="00ED5D2C">
        <w:trPr>
          <w:jc w:val="center"/>
        </w:trPr>
        <w:tc>
          <w:tcPr>
            <w:tcW w:w="2088" w:type="dxa"/>
            <w:tcMar>
              <w:top w:w="45" w:type="dxa"/>
              <w:left w:w="70" w:type="dxa"/>
              <w:bottom w:w="45" w:type="dxa"/>
              <w:right w:w="70" w:type="dxa"/>
            </w:tcMar>
          </w:tcPr>
          <w:p w14:paraId="5FA5F03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BFC77E4"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Đối chiếu tên, địa chỉ và liên hệ của khách hàng test; đã dọn dữ liệu.</w:t>
            </w:r>
          </w:p>
        </w:tc>
      </w:tr>
    </w:tbl>
    <w:p w14:paraId="0020243F" w14:textId="77777777" w:rsidR="002315C4" w:rsidRPr="00A50B65" w:rsidRDefault="002315C4" w:rsidP="002315C4">
      <w:pPr>
        <w:rPr>
          <w:rFonts w:asciiTheme="majorHAnsi" w:hAnsiTheme="majorHAnsi" w:cstheme="majorHAnsi"/>
          <w:lang w:val="vi-VN"/>
        </w:rPr>
      </w:pPr>
    </w:p>
    <w:p w14:paraId="6C1B2FE5" w14:textId="53D47943" w:rsidR="002315C4" w:rsidRPr="00A50B65" w:rsidRDefault="00277D65" w:rsidP="002315C4">
      <w:pPr>
        <w:keepNext/>
        <w:rPr>
          <w:rFonts w:asciiTheme="majorHAnsi" w:hAnsiTheme="majorHAnsi" w:cstheme="majorHAnsi"/>
        </w:rPr>
      </w:pPr>
      <w:r>
        <w:t>Bảng 93. Tìm khách hàng theo tên</w:t>
      </w:r>
    </w:p>
    <w:tbl>
      <w:tblPr>
        <w:tblStyle w:val="LiBang"/>
        <w:tblW w:w="0" w:type="auto"/>
        <w:jc w:val="center"/>
        <w:tblLook w:val="04A0" w:firstRow="1" w:lastRow="0" w:firstColumn="1" w:lastColumn="0" w:noHBand="0" w:noVBand="1"/>
      </w:tblPr>
      <w:tblGrid>
        <w:gridCol w:w="1805"/>
        <w:gridCol w:w="6966"/>
      </w:tblGrid>
      <w:tr w:rsidR="00ED5D2C" w:rsidRPr="00054485" w14:paraId="14E05D8C" w14:textId="77777777" w:rsidTr="00ED5D2C">
        <w:trPr>
          <w:jc w:val="center"/>
        </w:trPr>
        <w:tc>
          <w:tcPr>
            <w:tcW w:w="2088" w:type="dxa"/>
            <w:tcMar>
              <w:top w:w="45" w:type="dxa"/>
              <w:left w:w="70" w:type="dxa"/>
              <w:bottom w:w="45" w:type="dxa"/>
              <w:right w:w="70" w:type="dxa"/>
            </w:tcMar>
          </w:tcPr>
          <w:p w14:paraId="6A0948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11EC7B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dữ liệu khách hàng tiếng Việt</w:t>
            </w:r>
          </w:p>
        </w:tc>
      </w:tr>
      <w:tr w:rsidR="00ED5D2C" w:rsidRPr="00054485" w14:paraId="696AE246" w14:textId="77777777" w:rsidTr="00ED5D2C">
        <w:trPr>
          <w:jc w:val="center"/>
        </w:trPr>
        <w:tc>
          <w:tcPr>
            <w:tcW w:w="2088" w:type="dxa"/>
            <w:tcMar>
              <w:top w:w="45" w:type="dxa"/>
              <w:left w:w="70" w:type="dxa"/>
              <w:bottom w:w="45" w:type="dxa"/>
              <w:right w:w="70" w:type="dxa"/>
            </w:tcMar>
          </w:tcPr>
          <w:p w14:paraId="7E7181D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38E694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Tên hoặc một phần tên có dấu</w:t>
            </w:r>
          </w:p>
        </w:tc>
      </w:tr>
      <w:tr w:rsidR="00ED5D2C" w:rsidRPr="00054485" w14:paraId="058279C5" w14:textId="77777777" w:rsidTr="00ED5D2C">
        <w:trPr>
          <w:jc w:val="center"/>
        </w:trPr>
        <w:tc>
          <w:tcPr>
            <w:tcW w:w="2088" w:type="dxa"/>
            <w:tcMar>
              <w:top w:w="45" w:type="dxa"/>
              <w:left w:w="70" w:type="dxa"/>
              <w:bottom w:w="45" w:type="dxa"/>
              <w:right w:w="70" w:type="dxa"/>
            </w:tcMar>
          </w:tcPr>
          <w:p w14:paraId="44778AD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91569A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Chọn tìm theo tên → nhập tên → tìm</w:t>
            </w:r>
          </w:p>
        </w:tc>
      </w:tr>
      <w:tr w:rsidR="00ED5D2C" w:rsidRPr="00054485" w14:paraId="693B9CFA" w14:textId="77777777" w:rsidTr="00ED5D2C">
        <w:trPr>
          <w:jc w:val="center"/>
        </w:trPr>
        <w:tc>
          <w:tcPr>
            <w:tcW w:w="2088" w:type="dxa"/>
            <w:tcMar>
              <w:top w:w="45" w:type="dxa"/>
              <w:left w:w="70" w:type="dxa"/>
              <w:bottom w:w="45" w:type="dxa"/>
              <w:right w:w="70" w:type="dxa"/>
            </w:tcMar>
          </w:tcPr>
          <w:p w14:paraId="79862F1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BC96BD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các kết quả phù hợp; tiếng Việt hiển thị đúng.</w:t>
            </w:r>
          </w:p>
        </w:tc>
      </w:tr>
      <w:tr w:rsidR="00ED5D2C" w:rsidRPr="00A50B65" w14:paraId="747651E0" w14:textId="77777777" w:rsidTr="00ED5D2C">
        <w:trPr>
          <w:jc w:val="center"/>
        </w:trPr>
        <w:tc>
          <w:tcPr>
            <w:tcW w:w="2088" w:type="dxa"/>
            <w:tcMar>
              <w:top w:w="45" w:type="dxa"/>
              <w:left w:w="70" w:type="dxa"/>
              <w:bottom w:w="45" w:type="dxa"/>
              <w:right w:w="70" w:type="dxa"/>
            </w:tcMar>
          </w:tcPr>
          <w:p w14:paraId="2F021CA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F1219D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E317275" w14:textId="77777777" w:rsidTr="00ED5D2C">
        <w:trPr>
          <w:jc w:val="center"/>
        </w:trPr>
        <w:tc>
          <w:tcPr>
            <w:tcW w:w="2088" w:type="dxa"/>
            <w:tcMar>
              <w:top w:w="45" w:type="dxa"/>
              <w:left w:w="70" w:type="dxa"/>
              <w:bottom w:w="45" w:type="dxa"/>
              <w:right w:w="70" w:type="dxa"/>
            </w:tcMar>
          </w:tcPr>
          <w:p w14:paraId="7A2FF9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D82CE4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61AB5F5" w14:textId="77777777" w:rsidTr="00ED5D2C">
        <w:trPr>
          <w:jc w:val="center"/>
        </w:trPr>
        <w:tc>
          <w:tcPr>
            <w:tcW w:w="2088" w:type="dxa"/>
            <w:tcMar>
              <w:top w:w="45" w:type="dxa"/>
              <w:left w:w="70" w:type="dxa"/>
              <w:bottom w:w="45" w:type="dxa"/>
              <w:right w:w="70" w:type="dxa"/>
            </w:tcMar>
          </w:tcPr>
          <w:p w14:paraId="0A00D07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C4A368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Tra cứu tên “Nguyễn” trả về các khách hàng phù hợp, gồm Nguyễn Văn C, Nguyễn Văn L và Nguyễn Thị Hà T; tiếng Việt hiển thị đúng.</w:t>
            </w:r>
          </w:p>
        </w:tc>
      </w:tr>
      <w:tr w:rsidR="00ED5D2C" w:rsidRPr="00A50B65" w14:paraId="7FF22253" w14:textId="77777777" w:rsidTr="00ED5D2C">
        <w:trPr>
          <w:jc w:val="center"/>
        </w:trPr>
        <w:tc>
          <w:tcPr>
            <w:tcW w:w="2088" w:type="dxa"/>
            <w:tcMar>
              <w:top w:w="45" w:type="dxa"/>
              <w:left w:w="70" w:type="dxa"/>
              <w:bottom w:w="45" w:type="dxa"/>
              <w:right w:w="70" w:type="dxa"/>
            </w:tcMar>
          </w:tcPr>
          <w:p w14:paraId="69C3347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0C0CFD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553D92BB" w14:textId="77777777" w:rsidTr="00ED5D2C">
        <w:trPr>
          <w:jc w:val="center"/>
        </w:trPr>
        <w:tc>
          <w:tcPr>
            <w:tcW w:w="2088" w:type="dxa"/>
            <w:tcMar>
              <w:top w:w="45" w:type="dxa"/>
              <w:left w:w="70" w:type="dxa"/>
              <w:bottom w:w="45" w:type="dxa"/>
              <w:right w:w="70" w:type="dxa"/>
            </w:tcMar>
          </w:tcPr>
          <w:p w14:paraId="071BC55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F6E4AEF" w14:textId="77777777" w:rsidR="002315C4" w:rsidRPr="00A50B65" w:rsidRDefault="002315C4" w:rsidP="004606AD">
            <w:pPr>
              <w:rPr>
                <w:rFonts w:asciiTheme="majorHAnsi" w:hAnsiTheme="majorHAnsi" w:cstheme="majorHAnsi"/>
                <w:sz w:val="26"/>
                <w:szCs w:val="26"/>
              </w:rPr>
            </w:pPr>
          </w:p>
        </w:tc>
      </w:tr>
      <w:tr w:rsidR="00ED5D2C" w:rsidRPr="00054485" w14:paraId="09892B59" w14:textId="77777777" w:rsidTr="00ED5D2C">
        <w:trPr>
          <w:jc w:val="center"/>
        </w:trPr>
        <w:tc>
          <w:tcPr>
            <w:tcW w:w="2088" w:type="dxa"/>
            <w:tcMar>
              <w:top w:w="45" w:type="dxa"/>
              <w:left w:w="70" w:type="dxa"/>
              <w:bottom w:w="45" w:type="dxa"/>
              <w:right w:w="70" w:type="dxa"/>
            </w:tcMar>
          </w:tcPr>
          <w:p w14:paraId="3632FCF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5D1F017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Thực hiện trên trang Tra cứu khách hàng.</w:t>
            </w:r>
          </w:p>
        </w:tc>
      </w:tr>
    </w:tbl>
    <w:p w14:paraId="6E50B05F" w14:textId="77777777" w:rsidR="002315C4" w:rsidRPr="00A50B65" w:rsidRDefault="002315C4" w:rsidP="002315C4">
      <w:pPr>
        <w:rPr>
          <w:rFonts w:asciiTheme="majorHAnsi" w:hAnsiTheme="majorHAnsi" w:cstheme="majorHAnsi"/>
          <w:lang w:val="vi-VN"/>
        </w:rPr>
      </w:pPr>
    </w:p>
    <w:p w14:paraId="288B31D0" w14:textId="6C641765" w:rsidR="002315C4" w:rsidRPr="00A50B65" w:rsidRDefault="00277D65" w:rsidP="002315C4">
      <w:pPr>
        <w:keepNext/>
        <w:rPr>
          <w:rFonts w:asciiTheme="majorHAnsi" w:hAnsiTheme="majorHAnsi" w:cstheme="majorHAnsi"/>
          <w:lang w:val="vi-VN"/>
        </w:rPr>
      </w:pPr>
      <w:r w:rsidRPr="00054485">
        <w:rPr>
          <w:lang w:val="vi-VN"/>
        </w:rPr>
        <w:t>Bảng 94. Để trống từ khóa tìm khách hàng</w:t>
      </w:r>
    </w:p>
    <w:tbl>
      <w:tblPr>
        <w:tblStyle w:val="LiBang"/>
        <w:tblW w:w="0" w:type="auto"/>
        <w:jc w:val="center"/>
        <w:tblLook w:val="04A0" w:firstRow="1" w:lastRow="0" w:firstColumn="1" w:lastColumn="0" w:noHBand="0" w:noVBand="1"/>
      </w:tblPr>
      <w:tblGrid>
        <w:gridCol w:w="1816"/>
        <w:gridCol w:w="6955"/>
      </w:tblGrid>
      <w:tr w:rsidR="00ED5D2C" w:rsidRPr="00054485" w14:paraId="1934CB01" w14:textId="77777777" w:rsidTr="00ED5D2C">
        <w:trPr>
          <w:jc w:val="center"/>
        </w:trPr>
        <w:tc>
          <w:tcPr>
            <w:tcW w:w="2088" w:type="dxa"/>
            <w:tcMar>
              <w:top w:w="45" w:type="dxa"/>
              <w:left w:w="70" w:type="dxa"/>
              <w:bottom w:w="45" w:type="dxa"/>
              <w:right w:w="70" w:type="dxa"/>
            </w:tcMar>
          </w:tcPr>
          <w:p w14:paraId="7F02B16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55DC3F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tra cứu khách hàng</w:t>
            </w:r>
          </w:p>
        </w:tc>
      </w:tr>
      <w:tr w:rsidR="00ED5D2C" w:rsidRPr="00A50B65" w14:paraId="455403EF" w14:textId="77777777" w:rsidTr="00ED5D2C">
        <w:trPr>
          <w:jc w:val="center"/>
        </w:trPr>
        <w:tc>
          <w:tcPr>
            <w:tcW w:w="2088" w:type="dxa"/>
            <w:tcMar>
              <w:top w:w="45" w:type="dxa"/>
              <w:left w:w="70" w:type="dxa"/>
              <w:bottom w:w="45" w:type="dxa"/>
              <w:right w:w="70" w:type="dxa"/>
            </w:tcMar>
          </w:tcPr>
          <w:p w14:paraId="195CB62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4C42F3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Từ khóa rỗng</w:t>
            </w:r>
          </w:p>
        </w:tc>
      </w:tr>
      <w:tr w:rsidR="00ED5D2C" w:rsidRPr="00054485" w14:paraId="65A58877" w14:textId="77777777" w:rsidTr="00ED5D2C">
        <w:trPr>
          <w:jc w:val="center"/>
        </w:trPr>
        <w:tc>
          <w:tcPr>
            <w:tcW w:w="2088" w:type="dxa"/>
            <w:tcMar>
              <w:top w:w="45" w:type="dxa"/>
              <w:left w:w="70" w:type="dxa"/>
              <w:bottom w:w="45" w:type="dxa"/>
              <w:right w:w="70" w:type="dxa"/>
            </w:tcMar>
          </w:tcPr>
          <w:p w14:paraId="4327AF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6474888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Chọn tìm theo mã/tên nhưng không nhập từ khóa → gửi</w:t>
            </w:r>
          </w:p>
        </w:tc>
      </w:tr>
      <w:tr w:rsidR="00ED5D2C" w:rsidRPr="00054485" w14:paraId="63DE4697" w14:textId="77777777" w:rsidTr="00ED5D2C">
        <w:trPr>
          <w:jc w:val="center"/>
        </w:trPr>
        <w:tc>
          <w:tcPr>
            <w:tcW w:w="2088" w:type="dxa"/>
            <w:tcMar>
              <w:top w:w="45" w:type="dxa"/>
              <w:left w:w="70" w:type="dxa"/>
              <w:bottom w:w="45" w:type="dxa"/>
              <w:right w:w="70" w:type="dxa"/>
            </w:tcMar>
          </w:tcPr>
          <w:p w14:paraId="1A7121A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Kết quả mong đợi</w:t>
            </w:r>
          </w:p>
        </w:tc>
        <w:tc>
          <w:tcPr>
            <w:tcW w:w="8568" w:type="dxa"/>
            <w:tcMar>
              <w:top w:w="45" w:type="dxa"/>
              <w:left w:w="70" w:type="dxa"/>
              <w:bottom w:w="45" w:type="dxa"/>
              <w:right w:w="70" w:type="dxa"/>
            </w:tcMar>
          </w:tcPr>
          <w:p w14:paraId="01242CF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nhắc nhập thông tin; không chạy tìm kiếm gây lỗi.</w:t>
            </w:r>
          </w:p>
        </w:tc>
      </w:tr>
      <w:tr w:rsidR="00ED5D2C" w:rsidRPr="00A50B65" w14:paraId="07462EB2" w14:textId="77777777" w:rsidTr="00ED5D2C">
        <w:trPr>
          <w:jc w:val="center"/>
        </w:trPr>
        <w:tc>
          <w:tcPr>
            <w:tcW w:w="2088" w:type="dxa"/>
            <w:tcMar>
              <w:top w:w="45" w:type="dxa"/>
              <w:left w:w="70" w:type="dxa"/>
              <w:bottom w:w="45" w:type="dxa"/>
              <w:right w:w="70" w:type="dxa"/>
            </w:tcMar>
          </w:tcPr>
          <w:p w14:paraId="6146EB8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8C70C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0F2EBFB3" w14:textId="77777777" w:rsidTr="00ED5D2C">
        <w:trPr>
          <w:jc w:val="center"/>
        </w:trPr>
        <w:tc>
          <w:tcPr>
            <w:tcW w:w="2088" w:type="dxa"/>
            <w:tcMar>
              <w:top w:w="45" w:type="dxa"/>
              <w:left w:w="70" w:type="dxa"/>
              <w:bottom w:w="45" w:type="dxa"/>
              <w:right w:w="70" w:type="dxa"/>
            </w:tcMar>
          </w:tcPr>
          <w:p w14:paraId="2A7A08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2693CD1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5E03C1EC" w14:textId="77777777" w:rsidTr="00ED5D2C">
        <w:trPr>
          <w:jc w:val="center"/>
        </w:trPr>
        <w:tc>
          <w:tcPr>
            <w:tcW w:w="2088" w:type="dxa"/>
            <w:tcMar>
              <w:top w:w="45" w:type="dxa"/>
              <w:left w:w="70" w:type="dxa"/>
              <w:bottom w:w="45" w:type="dxa"/>
              <w:right w:w="70" w:type="dxa"/>
            </w:tcMar>
          </w:tcPr>
          <w:p w14:paraId="0F7CE4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454AB4B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Gửi tìm kiếm khách hàng với từ khóa rỗng hiển thị yêu cầu nhập thông tin tên cần tìm.</w:t>
            </w:r>
          </w:p>
        </w:tc>
      </w:tr>
      <w:tr w:rsidR="00ED5D2C" w:rsidRPr="00A50B65" w14:paraId="51CC4F13" w14:textId="77777777" w:rsidTr="00ED5D2C">
        <w:trPr>
          <w:jc w:val="center"/>
        </w:trPr>
        <w:tc>
          <w:tcPr>
            <w:tcW w:w="2088" w:type="dxa"/>
            <w:tcMar>
              <w:top w:w="45" w:type="dxa"/>
              <w:left w:w="70" w:type="dxa"/>
              <w:bottom w:w="45" w:type="dxa"/>
              <w:right w:w="70" w:type="dxa"/>
            </w:tcMar>
          </w:tcPr>
          <w:p w14:paraId="513354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39461CD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1BB3BAE9" w14:textId="77777777" w:rsidTr="00ED5D2C">
        <w:trPr>
          <w:jc w:val="center"/>
        </w:trPr>
        <w:tc>
          <w:tcPr>
            <w:tcW w:w="2088" w:type="dxa"/>
            <w:tcMar>
              <w:top w:w="45" w:type="dxa"/>
              <w:left w:w="70" w:type="dxa"/>
              <w:bottom w:w="45" w:type="dxa"/>
              <w:right w:w="70" w:type="dxa"/>
            </w:tcMar>
          </w:tcPr>
          <w:p w14:paraId="26025AE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3652E73" w14:textId="77777777" w:rsidR="002315C4" w:rsidRPr="00A50B65" w:rsidRDefault="002315C4" w:rsidP="004606AD">
            <w:pPr>
              <w:rPr>
                <w:rFonts w:asciiTheme="majorHAnsi" w:hAnsiTheme="majorHAnsi" w:cstheme="majorHAnsi"/>
                <w:sz w:val="26"/>
                <w:szCs w:val="26"/>
              </w:rPr>
            </w:pPr>
          </w:p>
        </w:tc>
      </w:tr>
      <w:tr w:rsidR="00ED5D2C" w:rsidRPr="00054485" w14:paraId="3383C878" w14:textId="77777777" w:rsidTr="00ED5D2C">
        <w:trPr>
          <w:jc w:val="center"/>
        </w:trPr>
        <w:tc>
          <w:tcPr>
            <w:tcW w:w="2088" w:type="dxa"/>
            <w:tcMar>
              <w:top w:w="45" w:type="dxa"/>
              <w:left w:w="70" w:type="dxa"/>
              <w:bottom w:w="45" w:type="dxa"/>
              <w:right w:w="70" w:type="dxa"/>
            </w:tcMar>
          </w:tcPr>
          <w:p w14:paraId="59163AE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4DED45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thông báo trên giao diện tra cứu khách hàng.</w:t>
            </w:r>
          </w:p>
        </w:tc>
      </w:tr>
    </w:tbl>
    <w:p w14:paraId="61AE8167" w14:textId="77777777" w:rsidR="002315C4" w:rsidRPr="00A50B65" w:rsidRDefault="002315C4" w:rsidP="002315C4">
      <w:pPr>
        <w:rPr>
          <w:rFonts w:asciiTheme="majorHAnsi" w:hAnsiTheme="majorHAnsi" w:cstheme="majorHAnsi"/>
          <w:lang w:val="vi-VN"/>
        </w:rPr>
      </w:pPr>
    </w:p>
    <w:p w14:paraId="7EA73623"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Tra cứu điện kế</w:t>
      </w:r>
    </w:p>
    <w:p w14:paraId="6FD4E83B" w14:textId="1725B866" w:rsidR="002315C4" w:rsidRPr="00A50B65" w:rsidRDefault="00277D65" w:rsidP="002315C4">
      <w:pPr>
        <w:keepNext/>
        <w:rPr>
          <w:rFonts w:asciiTheme="majorHAnsi" w:hAnsiTheme="majorHAnsi" w:cstheme="majorHAnsi"/>
          <w:lang w:val="vi-VN"/>
        </w:rPr>
      </w:pPr>
      <w:r w:rsidRPr="00054485">
        <w:rPr>
          <w:lang w:val="vi-VN"/>
        </w:rPr>
        <w:t>Bảng 95. Tra cứu điện kế theo mã</w:t>
      </w:r>
    </w:p>
    <w:tbl>
      <w:tblPr>
        <w:tblStyle w:val="LiBang"/>
        <w:tblW w:w="0" w:type="auto"/>
        <w:jc w:val="center"/>
        <w:tblLook w:val="04A0" w:firstRow="1" w:lastRow="0" w:firstColumn="1" w:lastColumn="0" w:noHBand="0" w:noVBand="1"/>
      </w:tblPr>
      <w:tblGrid>
        <w:gridCol w:w="1806"/>
        <w:gridCol w:w="6965"/>
      </w:tblGrid>
      <w:tr w:rsidR="00ED5D2C" w:rsidRPr="00A50B65" w14:paraId="3A312676" w14:textId="77777777" w:rsidTr="00ED5D2C">
        <w:trPr>
          <w:jc w:val="center"/>
        </w:trPr>
        <w:tc>
          <w:tcPr>
            <w:tcW w:w="2088" w:type="dxa"/>
            <w:tcMar>
              <w:top w:w="45" w:type="dxa"/>
              <w:left w:w="70" w:type="dxa"/>
              <w:bottom w:w="45" w:type="dxa"/>
              <w:right w:w="70" w:type="dxa"/>
            </w:tcMar>
          </w:tcPr>
          <w:p w14:paraId="55DE01A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40F2B5B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điện kế mẫu</w:t>
            </w:r>
          </w:p>
        </w:tc>
      </w:tr>
      <w:tr w:rsidR="00ED5D2C" w:rsidRPr="00A50B65" w14:paraId="45DD3FB3" w14:textId="77777777" w:rsidTr="00ED5D2C">
        <w:trPr>
          <w:jc w:val="center"/>
        </w:trPr>
        <w:tc>
          <w:tcPr>
            <w:tcW w:w="2088" w:type="dxa"/>
            <w:tcMar>
              <w:top w:w="45" w:type="dxa"/>
              <w:left w:w="70" w:type="dxa"/>
              <w:bottom w:w="45" w:type="dxa"/>
              <w:right w:w="70" w:type="dxa"/>
            </w:tcMar>
          </w:tcPr>
          <w:p w14:paraId="0A9D4A9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F42846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00000012</w:t>
            </w:r>
          </w:p>
        </w:tc>
      </w:tr>
      <w:tr w:rsidR="00ED5D2C" w:rsidRPr="00054485" w14:paraId="5001CFBA" w14:textId="77777777" w:rsidTr="00ED5D2C">
        <w:trPr>
          <w:jc w:val="center"/>
        </w:trPr>
        <w:tc>
          <w:tcPr>
            <w:tcW w:w="2088" w:type="dxa"/>
            <w:tcMar>
              <w:top w:w="45" w:type="dxa"/>
              <w:left w:w="70" w:type="dxa"/>
              <w:bottom w:w="45" w:type="dxa"/>
              <w:right w:w="70" w:type="dxa"/>
            </w:tcMar>
          </w:tcPr>
          <w:p w14:paraId="53E1944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002A1B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Chọn tra cứu điện kế → nhập mã → tìm</w:t>
            </w:r>
          </w:p>
        </w:tc>
      </w:tr>
      <w:tr w:rsidR="00ED5D2C" w:rsidRPr="00054485" w14:paraId="014A9929" w14:textId="77777777" w:rsidTr="00ED5D2C">
        <w:trPr>
          <w:jc w:val="center"/>
        </w:trPr>
        <w:tc>
          <w:tcPr>
            <w:tcW w:w="2088" w:type="dxa"/>
            <w:tcMar>
              <w:top w:w="45" w:type="dxa"/>
              <w:left w:w="70" w:type="dxa"/>
              <w:bottom w:w="45" w:type="dxa"/>
              <w:right w:w="70" w:type="dxa"/>
            </w:tcMar>
          </w:tcPr>
          <w:p w14:paraId="708AF6E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1E2EB7B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đúng điện kế.</w:t>
            </w:r>
          </w:p>
        </w:tc>
      </w:tr>
      <w:tr w:rsidR="00ED5D2C" w:rsidRPr="00A50B65" w14:paraId="0A793106" w14:textId="77777777" w:rsidTr="00ED5D2C">
        <w:trPr>
          <w:jc w:val="center"/>
        </w:trPr>
        <w:tc>
          <w:tcPr>
            <w:tcW w:w="2088" w:type="dxa"/>
            <w:tcMar>
              <w:top w:w="45" w:type="dxa"/>
              <w:left w:w="70" w:type="dxa"/>
              <w:bottom w:w="45" w:type="dxa"/>
              <w:right w:w="70" w:type="dxa"/>
            </w:tcMar>
          </w:tcPr>
          <w:p w14:paraId="25E27DC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D002AD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0EBF828A" w14:textId="77777777" w:rsidTr="00ED5D2C">
        <w:trPr>
          <w:jc w:val="center"/>
        </w:trPr>
        <w:tc>
          <w:tcPr>
            <w:tcW w:w="2088" w:type="dxa"/>
            <w:tcMar>
              <w:top w:w="45" w:type="dxa"/>
              <w:left w:w="70" w:type="dxa"/>
              <w:bottom w:w="45" w:type="dxa"/>
              <w:right w:w="70" w:type="dxa"/>
            </w:tcMar>
          </w:tcPr>
          <w:p w14:paraId="665A6F0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3662FE3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D5DA40F" w14:textId="77777777" w:rsidTr="00ED5D2C">
        <w:trPr>
          <w:jc w:val="center"/>
        </w:trPr>
        <w:tc>
          <w:tcPr>
            <w:tcW w:w="2088" w:type="dxa"/>
            <w:tcMar>
              <w:top w:w="45" w:type="dxa"/>
              <w:left w:w="70" w:type="dxa"/>
              <w:bottom w:w="45" w:type="dxa"/>
              <w:right w:w="70" w:type="dxa"/>
            </w:tcMar>
          </w:tcPr>
          <w:p w14:paraId="63FF939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ECDEF2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Tra cứu điện kế 00000014 trả về đúng điện kế và khách hàng mã 10.</w:t>
            </w:r>
          </w:p>
        </w:tc>
      </w:tr>
      <w:tr w:rsidR="00ED5D2C" w:rsidRPr="00A50B65" w14:paraId="448F9D70" w14:textId="77777777" w:rsidTr="00ED5D2C">
        <w:trPr>
          <w:jc w:val="center"/>
        </w:trPr>
        <w:tc>
          <w:tcPr>
            <w:tcW w:w="2088" w:type="dxa"/>
            <w:tcMar>
              <w:top w:w="45" w:type="dxa"/>
              <w:left w:w="70" w:type="dxa"/>
              <w:bottom w:w="45" w:type="dxa"/>
              <w:right w:w="70" w:type="dxa"/>
            </w:tcMar>
          </w:tcPr>
          <w:p w14:paraId="2C6B9FF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37E4189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B7F352A" w14:textId="77777777" w:rsidTr="00ED5D2C">
        <w:trPr>
          <w:jc w:val="center"/>
        </w:trPr>
        <w:tc>
          <w:tcPr>
            <w:tcW w:w="2088" w:type="dxa"/>
            <w:tcMar>
              <w:top w:w="45" w:type="dxa"/>
              <w:left w:w="70" w:type="dxa"/>
              <w:bottom w:w="45" w:type="dxa"/>
              <w:right w:w="70" w:type="dxa"/>
            </w:tcMar>
          </w:tcPr>
          <w:p w14:paraId="5497A9F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95FCE6E" w14:textId="77777777" w:rsidR="002315C4" w:rsidRPr="00A50B65" w:rsidRDefault="002315C4" w:rsidP="004606AD">
            <w:pPr>
              <w:rPr>
                <w:rFonts w:asciiTheme="majorHAnsi" w:hAnsiTheme="majorHAnsi" w:cstheme="majorHAnsi"/>
                <w:sz w:val="26"/>
                <w:szCs w:val="26"/>
              </w:rPr>
            </w:pPr>
          </w:p>
        </w:tc>
      </w:tr>
      <w:tr w:rsidR="00ED5D2C" w:rsidRPr="00054485" w14:paraId="7C1B67F2" w14:textId="77777777" w:rsidTr="00ED5D2C">
        <w:trPr>
          <w:jc w:val="center"/>
        </w:trPr>
        <w:tc>
          <w:tcPr>
            <w:tcW w:w="2088" w:type="dxa"/>
            <w:tcMar>
              <w:top w:w="45" w:type="dxa"/>
              <w:left w:w="70" w:type="dxa"/>
              <w:bottom w:w="45" w:type="dxa"/>
              <w:right w:w="70" w:type="dxa"/>
            </w:tcMar>
          </w:tcPr>
          <w:p w14:paraId="6A2778F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0758FE2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Thực hiện trên trang Tra cứu điện kế.</w:t>
            </w:r>
          </w:p>
        </w:tc>
      </w:tr>
    </w:tbl>
    <w:p w14:paraId="426FB530" w14:textId="77777777" w:rsidR="002315C4" w:rsidRPr="00A50B65" w:rsidRDefault="002315C4" w:rsidP="002315C4">
      <w:pPr>
        <w:rPr>
          <w:rFonts w:asciiTheme="majorHAnsi" w:hAnsiTheme="majorHAnsi" w:cstheme="majorHAnsi"/>
          <w:lang w:val="vi-VN"/>
        </w:rPr>
      </w:pPr>
    </w:p>
    <w:p w14:paraId="5286B918"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Tra cứu hóa đơn</w:t>
      </w:r>
    </w:p>
    <w:p w14:paraId="1577B293" w14:textId="1C0FDF6E" w:rsidR="002315C4" w:rsidRPr="00A50B65" w:rsidRDefault="00277D65" w:rsidP="002315C4">
      <w:pPr>
        <w:keepNext/>
        <w:rPr>
          <w:rFonts w:asciiTheme="majorHAnsi" w:hAnsiTheme="majorHAnsi" w:cstheme="majorHAnsi"/>
          <w:lang w:val="vi-VN"/>
        </w:rPr>
      </w:pPr>
      <w:r w:rsidRPr="00054485">
        <w:rPr>
          <w:lang w:val="vi-VN"/>
        </w:rPr>
        <w:t>Bảng 96. Tra cứu hóa đơn theo mã</w:t>
      </w:r>
    </w:p>
    <w:tbl>
      <w:tblPr>
        <w:tblStyle w:val="LiBang"/>
        <w:tblW w:w="0" w:type="auto"/>
        <w:jc w:val="center"/>
        <w:tblLook w:val="04A0" w:firstRow="1" w:lastRow="0" w:firstColumn="1" w:lastColumn="0" w:noHBand="0" w:noVBand="1"/>
      </w:tblPr>
      <w:tblGrid>
        <w:gridCol w:w="1778"/>
        <w:gridCol w:w="6993"/>
      </w:tblGrid>
      <w:tr w:rsidR="00ED5D2C" w:rsidRPr="00A50B65" w14:paraId="701A4732" w14:textId="77777777" w:rsidTr="00ED5D2C">
        <w:trPr>
          <w:jc w:val="center"/>
        </w:trPr>
        <w:tc>
          <w:tcPr>
            <w:tcW w:w="2088" w:type="dxa"/>
            <w:tcMar>
              <w:top w:w="45" w:type="dxa"/>
              <w:left w:w="70" w:type="dxa"/>
              <w:bottom w:w="45" w:type="dxa"/>
              <w:right w:w="70" w:type="dxa"/>
            </w:tcMar>
          </w:tcPr>
          <w:p w14:paraId="2C0A779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89B7D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hóa đơn mẫu</w:t>
            </w:r>
          </w:p>
        </w:tc>
      </w:tr>
      <w:tr w:rsidR="00ED5D2C" w:rsidRPr="00A50B65" w14:paraId="2AE1ABA9" w14:textId="77777777" w:rsidTr="00ED5D2C">
        <w:trPr>
          <w:jc w:val="center"/>
        </w:trPr>
        <w:tc>
          <w:tcPr>
            <w:tcW w:w="2088" w:type="dxa"/>
            <w:tcMar>
              <w:top w:w="45" w:type="dxa"/>
              <w:left w:w="70" w:type="dxa"/>
              <w:bottom w:w="45" w:type="dxa"/>
              <w:right w:w="70" w:type="dxa"/>
            </w:tcMar>
          </w:tcPr>
          <w:p w14:paraId="3B2A4EB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11983C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240412155314</w:t>
            </w:r>
          </w:p>
        </w:tc>
      </w:tr>
      <w:tr w:rsidR="00ED5D2C" w:rsidRPr="00054485" w14:paraId="0EE52620" w14:textId="77777777" w:rsidTr="00ED5D2C">
        <w:trPr>
          <w:jc w:val="center"/>
        </w:trPr>
        <w:tc>
          <w:tcPr>
            <w:tcW w:w="2088" w:type="dxa"/>
            <w:tcMar>
              <w:top w:w="45" w:type="dxa"/>
              <w:left w:w="70" w:type="dxa"/>
              <w:bottom w:w="45" w:type="dxa"/>
              <w:right w:w="70" w:type="dxa"/>
            </w:tcMar>
          </w:tcPr>
          <w:p w14:paraId="2E832C9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953620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Chọn tra cứu hóa đơn → nhập mã → tìm</w:t>
            </w:r>
          </w:p>
        </w:tc>
      </w:tr>
      <w:tr w:rsidR="00ED5D2C" w:rsidRPr="00054485" w14:paraId="7B61B7EC" w14:textId="77777777" w:rsidTr="00ED5D2C">
        <w:trPr>
          <w:jc w:val="center"/>
        </w:trPr>
        <w:tc>
          <w:tcPr>
            <w:tcW w:w="2088" w:type="dxa"/>
            <w:tcMar>
              <w:top w:w="45" w:type="dxa"/>
              <w:left w:w="70" w:type="dxa"/>
              <w:bottom w:w="45" w:type="dxa"/>
              <w:right w:w="70" w:type="dxa"/>
            </w:tcMar>
          </w:tcPr>
          <w:p w14:paraId="07F4634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Kết quả mong đợi</w:t>
            </w:r>
          </w:p>
        </w:tc>
        <w:tc>
          <w:tcPr>
            <w:tcW w:w="8568" w:type="dxa"/>
            <w:tcMar>
              <w:top w:w="45" w:type="dxa"/>
              <w:left w:w="70" w:type="dxa"/>
              <w:bottom w:w="45" w:type="dxa"/>
              <w:right w:w="70" w:type="dxa"/>
            </w:tcMar>
          </w:tcPr>
          <w:p w14:paraId="459189D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Hiển thị đúng hóa đơn và có thể mở chi tiết.</w:t>
            </w:r>
          </w:p>
        </w:tc>
      </w:tr>
      <w:tr w:rsidR="00ED5D2C" w:rsidRPr="00A50B65" w14:paraId="5B0FCA74" w14:textId="77777777" w:rsidTr="00ED5D2C">
        <w:trPr>
          <w:jc w:val="center"/>
        </w:trPr>
        <w:tc>
          <w:tcPr>
            <w:tcW w:w="2088" w:type="dxa"/>
            <w:tcMar>
              <w:top w:w="45" w:type="dxa"/>
              <w:left w:w="70" w:type="dxa"/>
              <w:bottom w:w="45" w:type="dxa"/>
              <w:right w:w="70" w:type="dxa"/>
            </w:tcMar>
          </w:tcPr>
          <w:p w14:paraId="6ED9C92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3405BC2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27D3623" w14:textId="77777777" w:rsidTr="00ED5D2C">
        <w:trPr>
          <w:jc w:val="center"/>
        </w:trPr>
        <w:tc>
          <w:tcPr>
            <w:tcW w:w="2088" w:type="dxa"/>
            <w:tcMar>
              <w:top w:w="45" w:type="dxa"/>
              <w:left w:w="70" w:type="dxa"/>
              <w:bottom w:w="45" w:type="dxa"/>
              <w:right w:w="70" w:type="dxa"/>
            </w:tcMar>
          </w:tcPr>
          <w:p w14:paraId="07D6BD6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542BE1A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560A0C2C" w14:textId="77777777" w:rsidTr="00ED5D2C">
        <w:trPr>
          <w:jc w:val="center"/>
        </w:trPr>
        <w:tc>
          <w:tcPr>
            <w:tcW w:w="2088" w:type="dxa"/>
            <w:tcMar>
              <w:top w:w="45" w:type="dxa"/>
              <w:left w:w="70" w:type="dxa"/>
              <w:bottom w:w="45" w:type="dxa"/>
              <w:right w:w="70" w:type="dxa"/>
            </w:tcMar>
          </w:tcPr>
          <w:p w14:paraId="0892AE7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7E3BC53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Tra cứu hóa đơn 24050315553546 trả về đúng hóa đơn kỳ 06/2024, trạng thái chưa thanh toán, tổng 1.628.000 VNĐ; mở được liên kết chi tiết.</w:t>
            </w:r>
          </w:p>
        </w:tc>
      </w:tr>
      <w:tr w:rsidR="00ED5D2C" w:rsidRPr="00A50B65" w14:paraId="10E56E77" w14:textId="77777777" w:rsidTr="00ED5D2C">
        <w:trPr>
          <w:jc w:val="center"/>
        </w:trPr>
        <w:tc>
          <w:tcPr>
            <w:tcW w:w="2088" w:type="dxa"/>
            <w:tcMar>
              <w:top w:w="45" w:type="dxa"/>
              <w:left w:w="70" w:type="dxa"/>
              <w:bottom w:w="45" w:type="dxa"/>
              <w:right w:w="70" w:type="dxa"/>
            </w:tcMar>
          </w:tcPr>
          <w:p w14:paraId="5A81E68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44767EA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6EAB478" w14:textId="77777777" w:rsidTr="00ED5D2C">
        <w:trPr>
          <w:jc w:val="center"/>
        </w:trPr>
        <w:tc>
          <w:tcPr>
            <w:tcW w:w="2088" w:type="dxa"/>
            <w:tcMar>
              <w:top w:w="45" w:type="dxa"/>
              <w:left w:w="70" w:type="dxa"/>
              <w:bottom w:w="45" w:type="dxa"/>
              <w:right w:w="70" w:type="dxa"/>
            </w:tcMar>
          </w:tcPr>
          <w:p w14:paraId="4CCB7BA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552DCBB" w14:textId="77777777" w:rsidR="002315C4" w:rsidRPr="00A50B65" w:rsidRDefault="002315C4" w:rsidP="004606AD">
            <w:pPr>
              <w:rPr>
                <w:rFonts w:asciiTheme="majorHAnsi" w:hAnsiTheme="majorHAnsi" w:cstheme="majorHAnsi"/>
                <w:sz w:val="26"/>
                <w:szCs w:val="26"/>
              </w:rPr>
            </w:pPr>
          </w:p>
        </w:tc>
      </w:tr>
      <w:tr w:rsidR="00ED5D2C" w:rsidRPr="00054485" w14:paraId="62727768" w14:textId="77777777" w:rsidTr="00ED5D2C">
        <w:trPr>
          <w:trHeight w:val="602"/>
          <w:jc w:val="center"/>
        </w:trPr>
        <w:tc>
          <w:tcPr>
            <w:tcW w:w="2088" w:type="dxa"/>
            <w:tcMar>
              <w:top w:w="45" w:type="dxa"/>
              <w:left w:w="70" w:type="dxa"/>
              <w:bottom w:w="45" w:type="dxa"/>
              <w:right w:w="70" w:type="dxa"/>
            </w:tcMar>
          </w:tcPr>
          <w:p w14:paraId="351A44D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BCF155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Thực hiện trên trang Tra cứu hóa đơn.</w:t>
            </w:r>
          </w:p>
        </w:tc>
      </w:tr>
    </w:tbl>
    <w:p w14:paraId="5C5BB196" w14:textId="77777777" w:rsidR="002315C4" w:rsidRPr="00A50B65" w:rsidRDefault="002315C4" w:rsidP="002315C4">
      <w:pPr>
        <w:rPr>
          <w:rFonts w:asciiTheme="majorHAnsi" w:hAnsiTheme="majorHAnsi" w:cstheme="majorHAnsi"/>
          <w:lang w:val="vi-VN"/>
        </w:rPr>
      </w:pPr>
    </w:p>
    <w:p w14:paraId="44B8BB68"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Tra cứu</w:t>
      </w:r>
    </w:p>
    <w:p w14:paraId="7DFA5E8B" w14:textId="2965A157" w:rsidR="002315C4" w:rsidRPr="00A50B65" w:rsidRDefault="00277D65" w:rsidP="002315C4">
      <w:pPr>
        <w:keepNext/>
        <w:rPr>
          <w:rFonts w:asciiTheme="majorHAnsi" w:hAnsiTheme="majorHAnsi" w:cstheme="majorHAnsi"/>
          <w:lang w:val="vi-VN"/>
        </w:rPr>
      </w:pPr>
      <w:r w:rsidRPr="00054485">
        <w:rPr>
          <w:lang w:val="vi-VN"/>
        </w:rPr>
        <w:t>Bảng 97. Kiểm tra dữ liệu không tìm thấy</w:t>
      </w:r>
    </w:p>
    <w:tbl>
      <w:tblPr>
        <w:tblStyle w:val="LiBang"/>
        <w:tblW w:w="0" w:type="auto"/>
        <w:jc w:val="center"/>
        <w:tblLook w:val="04A0" w:firstRow="1" w:lastRow="0" w:firstColumn="1" w:lastColumn="0" w:noHBand="0" w:noVBand="1"/>
      </w:tblPr>
      <w:tblGrid>
        <w:gridCol w:w="1770"/>
        <w:gridCol w:w="7001"/>
      </w:tblGrid>
      <w:tr w:rsidR="00ED5D2C" w:rsidRPr="00054485" w14:paraId="53C0DC5F" w14:textId="77777777" w:rsidTr="00ED5D2C">
        <w:trPr>
          <w:jc w:val="center"/>
        </w:trPr>
        <w:tc>
          <w:tcPr>
            <w:tcW w:w="2088" w:type="dxa"/>
            <w:tcMar>
              <w:top w:w="45" w:type="dxa"/>
              <w:left w:w="70" w:type="dxa"/>
              <w:bottom w:w="45" w:type="dxa"/>
              <w:right w:w="70" w:type="dxa"/>
            </w:tcMar>
          </w:tcPr>
          <w:p w14:paraId="0909EB9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5C9ED0E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từng màn hình tra cứu</w:t>
            </w:r>
          </w:p>
        </w:tc>
      </w:tr>
      <w:tr w:rsidR="00ED5D2C" w:rsidRPr="00054485" w14:paraId="4E4E8CFD" w14:textId="77777777" w:rsidTr="00ED5D2C">
        <w:trPr>
          <w:jc w:val="center"/>
        </w:trPr>
        <w:tc>
          <w:tcPr>
            <w:tcW w:w="2088" w:type="dxa"/>
            <w:tcMar>
              <w:top w:w="45" w:type="dxa"/>
              <w:left w:w="70" w:type="dxa"/>
              <w:bottom w:w="45" w:type="dxa"/>
              <w:right w:w="70" w:type="dxa"/>
            </w:tcMar>
          </w:tcPr>
          <w:p w14:paraId="28D31A0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59A5F8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giả không tồn tại</w:t>
            </w:r>
          </w:p>
        </w:tc>
      </w:tr>
      <w:tr w:rsidR="00ED5D2C" w:rsidRPr="00054485" w14:paraId="6FD5D0C2" w14:textId="77777777" w:rsidTr="00ED5D2C">
        <w:trPr>
          <w:jc w:val="center"/>
        </w:trPr>
        <w:tc>
          <w:tcPr>
            <w:tcW w:w="2088" w:type="dxa"/>
            <w:tcMar>
              <w:top w:w="45" w:type="dxa"/>
              <w:left w:w="70" w:type="dxa"/>
              <w:bottom w:w="45" w:type="dxa"/>
              <w:right w:w="70" w:type="dxa"/>
            </w:tcMar>
          </w:tcPr>
          <w:p w14:paraId="3683976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15548C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Tìm mã không có trong hệ thống ở từng phân hệ</w:t>
            </w:r>
          </w:p>
        </w:tc>
      </w:tr>
      <w:tr w:rsidR="00ED5D2C" w:rsidRPr="00054485" w14:paraId="4B408ADE" w14:textId="77777777" w:rsidTr="00ED5D2C">
        <w:trPr>
          <w:jc w:val="center"/>
        </w:trPr>
        <w:tc>
          <w:tcPr>
            <w:tcW w:w="2088" w:type="dxa"/>
            <w:tcMar>
              <w:top w:w="45" w:type="dxa"/>
              <w:left w:w="70" w:type="dxa"/>
              <w:bottom w:w="45" w:type="dxa"/>
              <w:right w:w="70" w:type="dxa"/>
            </w:tcMar>
          </w:tcPr>
          <w:p w14:paraId="78B693F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F58584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Thông báo kết quả rỗng; không hiển thị bản ghi không liên quan.</w:t>
            </w:r>
          </w:p>
        </w:tc>
      </w:tr>
      <w:tr w:rsidR="00ED5D2C" w:rsidRPr="00A50B65" w14:paraId="19CE4601" w14:textId="77777777" w:rsidTr="00ED5D2C">
        <w:trPr>
          <w:jc w:val="center"/>
        </w:trPr>
        <w:tc>
          <w:tcPr>
            <w:tcW w:w="2088" w:type="dxa"/>
            <w:tcMar>
              <w:top w:w="45" w:type="dxa"/>
              <w:left w:w="70" w:type="dxa"/>
              <w:bottom w:w="45" w:type="dxa"/>
              <w:right w:w="70" w:type="dxa"/>
            </w:tcMar>
          </w:tcPr>
          <w:p w14:paraId="061C3B0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410F68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1AC608F" w14:textId="77777777" w:rsidTr="00ED5D2C">
        <w:trPr>
          <w:jc w:val="center"/>
        </w:trPr>
        <w:tc>
          <w:tcPr>
            <w:tcW w:w="2088" w:type="dxa"/>
            <w:tcMar>
              <w:top w:w="45" w:type="dxa"/>
              <w:left w:w="70" w:type="dxa"/>
              <w:bottom w:w="45" w:type="dxa"/>
              <w:right w:w="70" w:type="dxa"/>
            </w:tcMar>
          </w:tcPr>
          <w:p w14:paraId="196047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D99D5D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83043CC" w14:textId="77777777" w:rsidTr="00ED5D2C">
        <w:trPr>
          <w:jc w:val="center"/>
        </w:trPr>
        <w:tc>
          <w:tcPr>
            <w:tcW w:w="2088" w:type="dxa"/>
            <w:tcMar>
              <w:top w:w="45" w:type="dxa"/>
              <w:left w:w="70" w:type="dxa"/>
              <w:bottom w:w="45" w:type="dxa"/>
              <w:right w:w="70" w:type="dxa"/>
            </w:tcMar>
          </w:tcPr>
          <w:p w14:paraId="3D01192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E2FBB4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truy vấn mã không tồn tại đã thử (khách hàng KH_KHONG_CO, điện kế DK_KHONG_CO, hóa đơn HD_KHONG_CO) đều không trả về bản ghi không liên quan.</w:t>
            </w:r>
          </w:p>
        </w:tc>
      </w:tr>
      <w:tr w:rsidR="00ED5D2C" w:rsidRPr="00A50B65" w14:paraId="3C9A000A" w14:textId="77777777" w:rsidTr="00ED5D2C">
        <w:trPr>
          <w:jc w:val="center"/>
        </w:trPr>
        <w:tc>
          <w:tcPr>
            <w:tcW w:w="2088" w:type="dxa"/>
            <w:tcMar>
              <w:top w:w="45" w:type="dxa"/>
              <w:left w:w="70" w:type="dxa"/>
              <w:bottom w:w="45" w:type="dxa"/>
              <w:right w:w="70" w:type="dxa"/>
            </w:tcMar>
          </w:tcPr>
          <w:p w14:paraId="2EA5BB2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2709C36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129AB5C7" w14:textId="77777777" w:rsidTr="00ED5D2C">
        <w:trPr>
          <w:jc w:val="center"/>
        </w:trPr>
        <w:tc>
          <w:tcPr>
            <w:tcW w:w="2088" w:type="dxa"/>
            <w:tcMar>
              <w:top w:w="45" w:type="dxa"/>
              <w:left w:w="70" w:type="dxa"/>
              <w:bottom w:w="45" w:type="dxa"/>
              <w:right w:w="70" w:type="dxa"/>
            </w:tcMar>
          </w:tcPr>
          <w:p w14:paraId="7B004D4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5A0BDB5" w14:textId="77777777" w:rsidR="002315C4" w:rsidRPr="00A50B65" w:rsidRDefault="002315C4" w:rsidP="004606AD">
            <w:pPr>
              <w:rPr>
                <w:rFonts w:asciiTheme="majorHAnsi" w:hAnsiTheme="majorHAnsi" w:cstheme="majorHAnsi"/>
                <w:sz w:val="26"/>
                <w:szCs w:val="26"/>
              </w:rPr>
            </w:pPr>
          </w:p>
        </w:tc>
      </w:tr>
      <w:tr w:rsidR="00ED5D2C" w:rsidRPr="00054485" w14:paraId="71D15C79" w14:textId="77777777" w:rsidTr="00ED5D2C">
        <w:trPr>
          <w:jc w:val="center"/>
        </w:trPr>
        <w:tc>
          <w:tcPr>
            <w:tcW w:w="2088" w:type="dxa"/>
            <w:tcMar>
              <w:top w:w="45" w:type="dxa"/>
              <w:left w:w="70" w:type="dxa"/>
              <w:bottom w:w="45" w:type="dxa"/>
              <w:right w:w="70" w:type="dxa"/>
            </w:tcMar>
          </w:tcPr>
          <w:p w14:paraId="543C51C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91A523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rỗng/thông báo không tìm thấy trên các màn hình tương ứng.</w:t>
            </w:r>
          </w:p>
        </w:tc>
      </w:tr>
    </w:tbl>
    <w:p w14:paraId="07D59342" w14:textId="77777777" w:rsidR="002315C4" w:rsidRPr="00A50B65" w:rsidRDefault="002315C4" w:rsidP="002315C4">
      <w:pPr>
        <w:rPr>
          <w:rFonts w:asciiTheme="majorHAnsi" w:hAnsiTheme="majorHAnsi" w:cstheme="majorHAnsi"/>
          <w:lang w:val="vi-VN"/>
        </w:rPr>
      </w:pPr>
    </w:p>
    <w:p w14:paraId="277F03D9"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Theo dõi nợ</w:t>
      </w:r>
    </w:p>
    <w:p w14:paraId="4EC37080" w14:textId="5A196C97" w:rsidR="002315C4" w:rsidRPr="00A50B65" w:rsidRDefault="00277D65" w:rsidP="002315C4">
      <w:pPr>
        <w:keepNext/>
        <w:rPr>
          <w:rFonts w:asciiTheme="majorHAnsi" w:hAnsiTheme="majorHAnsi" w:cstheme="majorHAnsi"/>
          <w:lang w:val="vi-VN"/>
        </w:rPr>
      </w:pPr>
      <w:r w:rsidRPr="00054485">
        <w:rPr>
          <w:lang w:val="vi-VN"/>
        </w:rPr>
        <w:t>Bảng 98. Xem danh sách hóa đơn chưa thanh toán</w:t>
      </w:r>
    </w:p>
    <w:tbl>
      <w:tblPr>
        <w:tblStyle w:val="LiBang"/>
        <w:tblW w:w="0" w:type="auto"/>
        <w:jc w:val="center"/>
        <w:tblLook w:val="04A0" w:firstRow="1" w:lastRow="0" w:firstColumn="1" w:lastColumn="0" w:noHBand="0" w:noVBand="1"/>
      </w:tblPr>
      <w:tblGrid>
        <w:gridCol w:w="1815"/>
        <w:gridCol w:w="6956"/>
      </w:tblGrid>
      <w:tr w:rsidR="00ED5D2C" w:rsidRPr="00054485" w14:paraId="3D1F49F8" w14:textId="77777777" w:rsidTr="00ED5D2C">
        <w:trPr>
          <w:jc w:val="center"/>
        </w:trPr>
        <w:tc>
          <w:tcPr>
            <w:tcW w:w="2088" w:type="dxa"/>
            <w:tcMar>
              <w:top w:w="45" w:type="dxa"/>
              <w:left w:w="70" w:type="dxa"/>
              <w:bottom w:w="45" w:type="dxa"/>
              <w:right w:w="70" w:type="dxa"/>
            </w:tcMar>
          </w:tcPr>
          <w:p w14:paraId="3ABFC2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6985627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hóa đơn trạng thái chưa thanh toán trong DB test</w:t>
            </w:r>
          </w:p>
        </w:tc>
      </w:tr>
      <w:tr w:rsidR="00ED5D2C" w:rsidRPr="00A50B65" w14:paraId="32497B76" w14:textId="77777777" w:rsidTr="00ED5D2C">
        <w:trPr>
          <w:jc w:val="center"/>
        </w:trPr>
        <w:tc>
          <w:tcPr>
            <w:tcW w:w="2088" w:type="dxa"/>
            <w:tcMar>
              <w:top w:w="45" w:type="dxa"/>
              <w:left w:w="70" w:type="dxa"/>
              <w:bottom w:w="45" w:type="dxa"/>
              <w:right w:w="70" w:type="dxa"/>
            </w:tcMar>
          </w:tcPr>
          <w:p w14:paraId="746587A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Dữ liệu kiểm thử</w:t>
            </w:r>
          </w:p>
        </w:tc>
        <w:tc>
          <w:tcPr>
            <w:tcW w:w="8568" w:type="dxa"/>
            <w:tcMar>
              <w:top w:w="45" w:type="dxa"/>
              <w:left w:w="70" w:type="dxa"/>
              <w:bottom w:w="45" w:type="dxa"/>
              <w:right w:w="70" w:type="dxa"/>
            </w:tcMar>
          </w:tcPr>
          <w:p w14:paraId="76122CB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áp dụng</w:t>
            </w:r>
          </w:p>
        </w:tc>
      </w:tr>
      <w:tr w:rsidR="00ED5D2C" w:rsidRPr="00054485" w14:paraId="142586F4" w14:textId="77777777" w:rsidTr="00ED5D2C">
        <w:trPr>
          <w:jc w:val="center"/>
        </w:trPr>
        <w:tc>
          <w:tcPr>
            <w:tcW w:w="2088" w:type="dxa"/>
            <w:tcMar>
              <w:top w:w="45" w:type="dxa"/>
              <w:left w:w="70" w:type="dxa"/>
              <w:bottom w:w="45" w:type="dxa"/>
              <w:right w:w="70" w:type="dxa"/>
            </w:tcMar>
          </w:tcPr>
          <w:p w14:paraId="48122CC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C4C3F4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Tra cứu → Theo dõi nợ</w:t>
            </w:r>
          </w:p>
        </w:tc>
      </w:tr>
      <w:tr w:rsidR="00ED5D2C" w:rsidRPr="00054485" w14:paraId="6D1CB545" w14:textId="77777777" w:rsidTr="00ED5D2C">
        <w:trPr>
          <w:jc w:val="center"/>
        </w:trPr>
        <w:tc>
          <w:tcPr>
            <w:tcW w:w="2088" w:type="dxa"/>
            <w:tcMar>
              <w:top w:w="45" w:type="dxa"/>
              <w:left w:w="70" w:type="dxa"/>
              <w:bottom w:w="45" w:type="dxa"/>
              <w:right w:w="70" w:type="dxa"/>
            </w:tcMar>
          </w:tcPr>
          <w:p w14:paraId="7EB6FC9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D05A87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Danh sách chỉ gồm hóa đơn chưa thanh toán theo quy ước trạng thái của ứng dụng.</w:t>
            </w:r>
          </w:p>
        </w:tc>
      </w:tr>
      <w:tr w:rsidR="00ED5D2C" w:rsidRPr="00A50B65" w14:paraId="537719D4" w14:textId="77777777" w:rsidTr="00ED5D2C">
        <w:trPr>
          <w:jc w:val="center"/>
        </w:trPr>
        <w:tc>
          <w:tcPr>
            <w:tcW w:w="2088" w:type="dxa"/>
            <w:tcMar>
              <w:top w:w="45" w:type="dxa"/>
              <w:left w:w="70" w:type="dxa"/>
              <w:bottom w:w="45" w:type="dxa"/>
              <w:right w:w="70" w:type="dxa"/>
            </w:tcMar>
          </w:tcPr>
          <w:p w14:paraId="0163025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4E5CA6C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081E7D4F" w14:textId="77777777" w:rsidTr="00ED5D2C">
        <w:trPr>
          <w:jc w:val="center"/>
        </w:trPr>
        <w:tc>
          <w:tcPr>
            <w:tcW w:w="2088" w:type="dxa"/>
            <w:tcMar>
              <w:top w:w="45" w:type="dxa"/>
              <w:left w:w="70" w:type="dxa"/>
              <w:bottom w:w="45" w:type="dxa"/>
              <w:right w:w="70" w:type="dxa"/>
            </w:tcMar>
          </w:tcPr>
          <w:p w14:paraId="1B26B0C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3658CF8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DBE9397" w14:textId="77777777" w:rsidTr="00ED5D2C">
        <w:trPr>
          <w:jc w:val="center"/>
        </w:trPr>
        <w:tc>
          <w:tcPr>
            <w:tcW w:w="2088" w:type="dxa"/>
            <w:tcMar>
              <w:top w:w="45" w:type="dxa"/>
              <w:left w:w="70" w:type="dxa"/>
              <w:bottom w:w="45" w:type="dxa"/>
              <w:right w:w="70" w:type="dxa"/>
            </w:tcMar>
          </w:tcPr>
          <w:p w14:paraId="14B9FE9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E67C35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Trang theo dõi nợ hiển thị danh sách khách hàng còn nợ; quan sát được 8 khách hàng.</w:t>
            </w:r>
          </w:p>
        </w:tc>
      </w:tr>
      <w:tr w:rsidR="00ED5D2C" w:rsidRPr="00A50B65" w14:paraId="4E64DB72" w14:textId="77777777" w:rsidTr="00ED5D2C">
        <w:trPr>
          <w:jc w:val="center"/>
        </w:trPr>
        <w:tc>
          <w:tcPr>
            <w:tcW w:w="2088" w:type="dxa"/>
            <w:tcMar>
              <w:top w:w="45" w:type="dxa"/>
              <w:left w:w="70" w:type="dxa"/>
              <w:bottom w:w="45" w:type="dxa"/>
              <w:right w:w="70" w:type="dxa"/>
            </w:tcMar>
          </w:tcPr>
          <w:p w14:paraId="0330C24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09AD18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06CC5CA0" w14:textId="77777777" w:rsidTr="00ED5D2C">
        <w:trPr>
          <w:jc w:val="center"/>
        </w:trPr>
        <w:tc>
          <w:tcPr>
            <w:tcW w:w="2088" w:type="dxa"/>
            <w:tcMar>
              <w:top w:w="45" w:type="dxa"/>
              <w:left w:w="70" w:type="dxa"/>
              <w:bottom w:w="45" w:type="dxa"/>
              <w:right w:w="70" w:type="dxa"/>
            </w:tcMar>
          </w:tcPr>
          <w:p w14:paraId="0E43861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F7CEE3C" w14:textId="77777777" w:rsidR="002315C4" w:rsidRPr="00A50B65" w:rsidRDefault="002315C4" w:rsidP="004606AD">
            <w:pPr>
              <w:rPr>
                <w:rFonts w:asciiTheme="majorHAnsi" w:hAnsiTheme="majorHAnsi" w:cstheme="majorHAnsi"/>
                <w:sz w:val="26"/>
                <w:szCs w:val="26"/>
              </w:rPr>
            </w:pPr>
          </w:p>
        </w:tc>
      </w:tr>
      <w:tr w:rsidR="00ED5D2C" w:rsidRPr="00054485" w14:paraId="49C9C056" w14:textId="77777777" w:rsidTr="00ED5D2C">
        <w:trPr>
          <w:jc w:val="center"/>
        </w:trPr>
        <w:tc>
          <w:tcPr>
            <w:tcW w:w="2088" w:type="dxa"/>
            <w:tcMar>
              <w:top w:w="45" w:type="dxa"/>
              <w:left w:w="70" w:type="dxa"/>
              <w:bottom w:w="45" w:type="dxa"/>
              <w:right w:w="70" w:type="dxa"/>
            </w:tcMar>
          </w:tcPr>
          <w:p w14:paraId="690A1E0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42E92F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Chưa thử chuyển trạng thái thanh toán trong lượt này.</w:t>
            </w:r>
          </w:p>
        </w:tc>
      </w:tr>
    </w:tbl>
    <w:p w14:paraId="5BE48792" w14:textId="77777777" w:rsidR="002315C4" w:rsidRPr="00A50B65" w:rsidRDefault="002315C4" w:rsidP="002315C4">
      <w:pPr>
        <w:rPr>
          <w:rFonts w:asciiTheme="majorHAnsi" w:hAnsiTheme="majorHAnsi" w:cstheme="majorHAnsi"/>
          <w:lang w:val="vi-VN"/>
        </w:rPr>
      </w:pPr>
    </w:p>
    <w:p w14:paraId="6931CE31" w14:textId="7B9A1942" w:rsidR="002315C4" w:rsidRPr="00A50B65" w:rsidRDefault="00277D65" w:rsidP="002315C4">
      <w:pPr>
        <w:keepNext/>
        <w:rPr>
          <w:rFonts w:asciiTheme="majorHAnsi" w:hAnsiTheme="majorHAnsi" w:cstheme="majorHAnsi"/>
          <w:lang w:val="vi-VN"/>
        </w:rPr>
      </w:pPr>
      <w:r w:rsidRPr="00054485">
        <w:rPr>
          <w:lang w:val="vi-VN"/>
        </w:rPr>
        <w:t>Bảng 99. Đối chiếu tổng quan số hóa đơn và tổng nợ</w:t>
      </w:r>
    </w:p>
    <w:tbl>
      <w:tblPr>
        <w:tblStyle w:val="LiBang"/>
        <w:tblW w:w="0" w:type="auto"/>
        <w:jc w:val="center"/>
        <w:tblLook w:val="04A0" w:firstRow="1" w:lastRow="0" w:firstColumn="1" w:lastColumn="0" w:noHBand="0" w:noVBand="1"/>
      </w:tblPr>
      <w:tblGrid>
        <w:gridCol w:w="1801"/>
        <w:gridCol w:w="6970"/>
      </w:tblGrid>
      <w:tr w:rsidR="00ED5D2C" w:rsidRPr="00054485" w14:paraId="5947A780" w14:textId="77777777" w:rsidTr="00ED5D2C">
        <w:trPr>
          <w:jc w:val="center"/>
        </w:trPr>
        <w:tc>
          <w:tcPr>
            <w:tcW w:w="2088" w:type="dxa"/>
            <w:tcMar>
              <w:top w:w="45" w:type="dxa"/>
              <w:left w:w="70" w:type="dxa"/>
              <w:bottom w:w="45" w:type="dxa"/>
              <w:right w:w="70" w:type="dxa"/>
            </w:tcMar>
          </w:tcPr>
          <w:p w14:paraId="36C02C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566F16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dữ liệu hóa đơn đã/chưa thanh toán</w:t>
            </w:r>
          </w:p>
        </w:tc>
      </w:tr>
      <w:tr w:rsidR="00ED5D2C" w:rsidRPr="00054485" w14:paraId="5A5A7C5D" w14:textId="77777777" w:rsidTr="00ED5D2C">
        <w:trPr>
          <w:jc w:val="center"/>
        </w:trPr>
        <w:tc>
          <w:tcPr>
            <w:tcW w:w="2088" w:type="dxa"/>
            <w:tcMar>
              <w:top w:w="45" w:type="dxa"/>
              <w:left w:w="70" w:type="dxa"/>
              <w:bottom w:w="45" w:type="dxa"/>
              <w:right w:w="70" w:type="dxa"/>
            </w:tcMar>
          </w:tcPr>
          <w:p w14:paraId="2CF1C45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20664E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Tập dữ liệu test có trạng thái khác nhau</w:t>
            </w:r>
          </w:p>
        </w:tc>
      </w:tr>
      <w:tr w:rsidR="00ED5D2C" w:rsidRPr="00054485" w14:paraId="27A23450" w14:textId="77777777" w:rsidTr="00ED5D2C">
        <w:trPr>
          <w:jc w:val="center"/>
        </w:trPr>
        <w:tc>
          <w:tcPr>
            <w:tcW w:w="2088" w:type="dxa"/>
            <w:tcMar>
              <w:top w:w="45" w:type="dxa"/>
              <w:left w:w="70" w:type="dxa"/>
              <w:bottom w:w="45" w:type="dxa"/>
              <w:right w:w="70" w:type="dxa"/>
            </w:tcMar>
          </w:tcPr>
          <w:p w14:paraId="5C61D25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FCEB27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Xem tổng quan → đối chiếu với danh sách chưa thanh toán</w:t>
            </w:r>
          </w:p>
        </w:tc>
      </w:tr>
      <w:tr w:rsidR="00ED5D2C" w:rsidRPr="00054485" w14:paraId="1DFCBA40" w14:textId="77777777" w:rsidTr="00ED5D2C">
        <w:trPr>
          <w:jc w:val="center"/>
        </w:trPr>
        <w:tc>
          <w:tcPr>
            <w:tcW w:w="2088" w:type="dxa"/>
            <w:tcMar>
              <w:top w:w="45" w:type="dxa"/>
              <w:left w:w="70" w:type="dxa"/>
              <w:bottom w:w="45" w:type="dxa"/>
              <w:right w:w="70" w:type="dxa"/>
            </w:tcMar>
          </w:tcPr>
          <w:p w14:paraId="14BD9EC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982121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Số lượng và tổng nợ khớp dữ liệu chưa thanh toán; hóa đơn đã trả không bị tính vào nợ.</w:t>
            </w:r>
          </w:p>
        </w:tc>
      </w:tr>
      <w:tr w:rsidR="00ED5D2C" w:rsidRPr="00A50B65" w14:paraId="08799EF3" w14:textId="77777777" w:rsidTr="00ED5D2C">
        <w:trPr>
          <w:jc w:val="center"/>
        </w:trPr>
        <w:tc>
          <w:tcPr>
            <w:tcW w:w="2088" w:type="dxa"/>
            <w:tcMar>
              <w:top w:w="45" w:type="dxa"/>
              <w:left w:w="70" w:type="dxa"/>
              <w:bottom w:w="45" w:type="dxa"/>
              <w:right w:w="70" w:type="dxa"/>
            </w:tcMar>
          </w:tcPr>
          <w:p w14:paraId="0381DE1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8315AE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524A9984" w14:textId="77777777" w:rsidTr="00ED5D2C">
        <w:trPr>
          <w:jc w:val="center"/>
        </w:trPr>
        <w:tc>
          <w:tcPr>
            <w:tcW w:w="2088" w:type="dxa"/>
            <w:tcMar>
              <w:top w:w="45" w:type="dxa"/>
              <w:left w:w="70" w:type="dxa"/>
              <w:bottom w:w="45" w:type="dxa"/>
              <w:right w:w="70" w:type="dxa"/>
            </w:tcMar>
          </w:tcPr>
          <w:p w14:paraId="3CD37E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8B77D3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E25ADC3" w14:textId="77777777" w:rsidTr="00ED5D2C">
        <w:trPr>
          <w:jc w:val="center"/>
        </w:trPr>
        <w:tc>
          <w:tcPr>
            <w:tcW w:w="2088" w:type="dxa"/>
            <w:tcMar>
              <w:top w:w="45" w:type="dxa"/>
              <w:left w:w="70" w:type="dxa"/>
              <w:bottom w:w="45" w:type="dxa"/>
              <w:right w:w="70" w:type="dxa"/>
            </w:tcMar>
          </w:tcPr>
          <w:p w14:paraId="12F0393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4CED74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Tổng quan hiển thị 8 khách hàng, 31 hóa đơn và 20.048.112 VNĐ chưa thanh toán. Tổng 8 khoản nợ trong danh sách cộng lại đúng 20.048.112 VNĐ.</w:t>
            </w:r>
          </w:p>
        </w:tc>
      </w:tr>
      <w:tr w:rsidR="00ED5D2C" w:rsidRPr="00A50B65" w14:paraId="23BE2005" w14:textId="77777777" w:rsidTr="00ED5D2C">
        <w:trPr>
          <w:jc w:val="center"/>
        </w:trPr>
        <w:tc>
          <w:tcPr>
            <w:tcW w:w="2088" w:type="dxa"/>
            <w:tcMar>
              <w:top w:w="45" w:type="dxa"/>
              <w:left w:w="70" w:type="dxa"/>
              <w:bottom w:w="45" w:type="dxa"/>
              <w:right w:w="70" w:type="dxa"/>
            </w:tcMar>
          </w:tcPr>
          <w:p w14:paraId="7687EC0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777A33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35D48BD4" w14:textId="77777777" w:rsidTr="00ED5D2C">
        <w:trPr>
          <w:jc w:val="center"/>
        </w:trPr>
        <w:tc>
          <w:tcPr>
            <w:tcW w:w="2088" w:type="dxa"/>
            <w:tcMar>
              <w:top w:w="45" w:type="dxa"/>
              <w:left w:w="70" w:type="dxa"/>
              <w:bottom w:w="45" w:type="dxa"/>
              <w:right w:w="70" w:type="dxa"/>
            </w:tcMar>
          </w:tcPr>
          <w:p w14:paraId="4FDF36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149587D" w14:textId="77777777" w:rsidR="002315C4" w:rsidRPr="00A50B65" w:rsidRDefault="002315C4" w:rsidP="004606AD">
            <w:pPr>
              <w:rPr>
                <w:rFonts w:asciiTheme="majorHAnsi" w:hAnsiTheme="majorHAnsi" w:cstheme="majorHAnsi"/>
                <w:sz w:val="26"/>
                <w:szCs w:val="26"/>
              </w:rPr>
            </w:pPr>
          </w:p>
        </w:tc>
      </w:tr>
      <w:tr w:rsidR="00ED5D2C" w:rsidRPr="00054485" w14:paraId="1EC40A00" w14:textId="77777777" w:rsidTr="00ED5D2C">
        <w:trPr>
          <w:jc w:val="center"/>
        </w:trPr>
        <w:tc>
          <w:tcPr>
            <w:tcW w:w="2088" w:type="dxa"/>
            <w:tcMar>
              <w:top w:w="45" w:type="dxa"/>
              <w:left w:w="70" w:type="dxa"/>
              <w:bottom w:w="45" w:type="dxa"/>
              <w:right w:w="70" w:type="dxa"/>
            </w:tcMar>
          </w:tcPr>
          <w:p w14:paraId="3605046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985D83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Đối chiếu số liệu tổng quan với các hàng đang hiển thị.</w:t>
            </w:r>
          </w:p>
        </w:tc>
      </w:tr>
    </w:tbl>
    <w:p w14:paraId="61C06403" w14:textId="77777777" w:rsidR="002315C4" w:rsidRPr="00A50B65" w:rsidRDefault="002315C4" w:rsidP="002315C4">
      <w:pPr>
        <w:rPr>
          <w:rFonts w:asciiTheme="majorHAnsi" w:hAnsiTheme="majorHAnsi" w:cstheme="majorHAnsi"/>
          <w:lang w:val="vi-VN"/>
        </w:rPr>
      </w:pPr>
    </w:p>
    <w:p w14:paraId="2CC9A1E8" w14:textId="2517331F" w:rsidR="002315C4" w:rsidRPr="00A50B65" w:rsidRDefault="00277D65" w:rsidP="002315C4">
      <w:pPr>
        <w:keepNext/>
        <w:rPr>
          <w:rFonts w:asciiTheme="majorHAnsi" w:hAnsiTheme="majorHAnsi" w:cstheme="majorHAnsi"/>
          <w:lang w:val="vi-VN"/>
        </w:rPr>
      </w:pPr>
      <w:r w:rsidRPr="00054485">
        <w:rPr>
          <w:lang w:val="vi-VN"/>
        </w:rPr>
        <w:t>Bảng 100. Xem chi tiết nợ của khách hàng đang nợ</w:t>
      </w:r>
    </w:p>
    <w:tbl>
      <w:tblPr>
        <w:tblStyle w:val="LiBang"/>
        <w:tblW w:w="0" w:type="auto"/>
        <w:jc w:val="center"/>
        <w:tblLook w:val="04A0" w:firstRow="1" w:lastRow="0" w:firstColumn="1" w:lastColumn="0" w:noHBand="0" w:noVBand="1"/>
      </w:tblPr>
      <w:tblGrid>
        <w:gridCol w:w="1806"/>
        <w:gridCol w:w="6965"/>
      </w:tblGrid>
      <w:tr w:rsidR="00ED5D2C" w:rsidRPr="00054485" w14:paraId="32E162E3" w14:textId="77777777" w:rsidTr="00ED5D2C">
        <w:trPr>
          <w:jc w:val="center"/>
        </w:trPr>
        <w:tc>
          <w:tcPr>
            <w:tcW w:w="2088" w:type="dxa"/>
            <w:tcMar>
              <w:top w:w="45" w:type="dxa"/>
              <w:left w:w="70" w:type="dxa"/>
              <w:bottom w:w="45" w:type="dxa"/>
              <w:right w:w="70" w:type="dxa"/>
            </w:tcMar>
          </w:tcPr>
          <w:p w14:paraId="4E54FA7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2D18FE5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khách hàng có hóa đơn chưa thanh toán</w:t>
            </w:r>
          </w:p>
        </w:tc>
      </w:tr>
      <w:tr w:rsidR="00ED5D2C" w:rsidRPr="00054485" w14:paraId="61F8E17E" w14:textId="77777777" w:rsidTr="00ED5D2C">
        <w:trPr>
          <w:jc w:val="center"/>
        </w:trPr>
        <w:tc>
          <w:tcPr>
            <w:tcW w:w="2088" w:type="dxa"/>
            <w:tcMar>
              <w:top w:w="45" w:type="dxa"/>
              <w:left w:w="70" w:type="dxa"/>
              <w:bottom w:w="45" w:type="dxa"/>
              <w:right w:w="70" w:type="dxa"/>
            </w:tcMar>
          </w:tcPr>
          <w:p w14:paraId="0B9B62C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32A1F1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khách hàng đang nợ</w:t>
            </w:r>
          </w:p>
        </w:tc>
      </w:tr>
      <w:tr w:rsidR="00ED5D2C" w:rsidRPr="00054485" w14:paraId="31029B11" w14:textId="77777777" w:rsidTr="00ED5D2C">
        <w:trPr>
          <w:jc w:val="center"/>
        </w:trPr>
        <w:tc>
          <w:tcPr>
            <w:tcW w:w="2088" w:type="dxa"/>
            <w:tcMar>
              <w:top w:w="45" w:type="dxa"/>
              <w:left w:w="70" w:type="dxa"/>
              <w:bottom w:w="45" w:type="dxa"/>
              <w:right w:w="70" w:type="dxa"/>
            </w:tcMar>
          </w:tcPr>
          <w:p w14:paraId="23EF9AE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Các bước thực hiện</w:t>
            </w:r>
          </w:p>
        </w:tc>
        <w:tc>
          <w:tcPr>
            <w:tcW w:w="8568" w:type="dxa"/>
            <w:tcMar>
              <w:top w:w="45" w:type="dxa"/>
              <w:left w:w="70" w:type="dxa"/>
              <w:bottom w:w="45" w:type="dxa"/>
              <w:right w:w="70" w:type="dxa"/>
            </w:tcMar>
          </w:tcPr>
          <w:p w14:paraId="3A17757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Từ danh sách nợ chọn xem chi tiết khách hàng</w:t>
            </w:r>
          </w:p>
        </w:tc>
      </w:tr>
      <w:tr w:rsidR="00ED5D2C" w:rsidRPr="00054485" w14:paraId="5D4B9D80" w14:textId="77777777" w:rsidTr="00ED5D2C">
        <w:trPr>
          <w:jc w:val="center"/>
        </w:trPr>
        <w:tc>
          <w:tcPr>
            <w:tcW w:w="2088" w:type="dxa"/>
            <w:tcMar>
              <w:top w:w="45" w:type="dxa"/>
              <w:left w:w="70" w:type="dxa"/>
              <w:bottom w:w="45" w:type="dxa"/>
              <w:right w:w="70" w:type="dxa"/>
            </w:tcMar>
          </w:tcPr>
          <w:p w14:paraId="4C03BB8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63E40E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Chỉ hiển thị hóa đơn chưa thanh toán thuộc đúng khách hàng.</w:t>
            </w:r>
          </w:p>
        </w:tc>
      </w:tr>
      <w:tr w:rsidR="00ED5D2C" w:rsidRPr="00A50B65" w14:paraId="1D323692" w14:textId="77777777" w:rsidTr="00ED5D2C">
        <w:trPr>
          <w:jc w:val="center"/>
        </w:trPr>
        <w:tc>
          <w:tcPr>
            <w:tcW w:w="2088" w:type="dxa"/>
            <w:tcMar>
              <w:top w:w="45" w:type="dxa"/>
              <w:left w:w="70" w:type="dxa"/>
              <w:bottom w:w="45" w:type="dxa"/>
              <w:right w:w="70" w:type="dxa"/>
            </w:tcMar>
          </w:tcPr>
          <w:p w14:paraId="38E6265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058E41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D577E3D" w14:textId="77777777" w:rsidTr="00ED5D2C">
        <w:trPr>
          <w:jc w:val="center"/>
        </w:trPr>
        <w:tc>
          <w:tcPr>
            <w:tcW w:w="2088" w:type="dxa"/>
            <w:tcMar>
              <w:top w:w="45" w:type="dxa"/>
              <w:left w:w="70" w:type="dxa"/>
              <w:bottom w:w="45" w:type="dxa"/>
              <w:right w:w="70" w:type="dxa"/>
            </w:tcMar>
          </w:tcPr>
          <w:p w14:paraId="2A64432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370E6E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53A36E2E" w14:textId="77777777" w:rsidTr="00ED5D2C">
        <w:trPr>
          <w:jc w:val="center"/>
        </w:trPr>
        <w:tc>
          <w:tcPr>
            <w:tcW w:w="2088" w:type="dxa"/>
            <w:tcMar>
              <w:top w:w="45" w:type="dxa"/>
              <w:left w:w="70" w:type="dxa"/>
              <w:bottom w:w="45" w:type="dxa"/>
              <w:right w:w="70" w:type="dxa"/>
            </w:tcMar>
          </w:tcPr>
          <w:p w14:paraId="2092E53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E6F6C8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chi tiết khách hàng mã 10 hiển thị 7 hóa đơn chưa thanh toán; tổng tiền các hóa đơn là 6.906.338 VNĐ, khớp tổng nợ trên danh sách.</w:t>
            </w:r>
          </w:p>
        </w:tc>
      </w:tr>
      <w:tr w:rsidR="00ED5D2C" w:rsidRPr="00A50B65" w14:paraId="5B62DF4B" w14:textId="77777777" w:rsidTr="00ED5D2C">
        <w:trPr>
          <w:jc w:val="center"/>
        </w:trPr>
        <w:tc>
          <w:tcPr>
            <w:tcW w:w="2088" w:type="dxa"/>
            <w:tcMar>
              <w:top w:w="45" w:type="dxa"/>
              <w:left w:w="70" w:type="dxa"/>
              <w:bottom w:w="45" w:type="dxa"/>
              <w:right w:w="70" w:type="dxa"/>
            </w:tcMar>
          </w:tcPr>
          <w:p w14:paraId="3FC6AD3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43EFA39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22990AC9" w14:textId="77777777" w:rsidTr="00ED5D2C">
        <w:trPr>
          <w:jc w:val="center"/>
        </w:trPr>
        <w:tc>
          <w:tcPr>
            <w:tcW w:w="2088" w:type="dxa"/>
            <w:tcMar>
              <w:top w:w="45" w:type="dxa"/>
              <w:left w:w="70" w:type="dxa"/>
              <w:bottom w:w="45" w:type="dxa"/>
              <w:right w:w="70" w:type="dxa"/>
            </w:tcMar>
          </w:tcPr>
          <w:p w14:paraId="7B1D36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ABFFEA7" w14:textId="77777777" w:rsidR="002315C4" w:rsidRPr="00A50B65" w:rsidRDefault="002315C4" w:rsidP="004606AD">
            <w:pPr>
              <w:rPr>
                <w:rFonts w:asciiTheme="majorHAnsi" w:hAnsiTheme="majorHAnsi" w:cstheme="majorHAnsi"/>
                <w:sz w:val="26"/>
                <w:szCs w:val="26"/>
              </w:rPr>
            </w:pPr>
          </w:p>
        </w:tc>
      </w:tr>
      <w:tr w:rsidR="00ED5D2C" w:rsidRPr="00054485" w14:paraId="3A1AA11E" w14:textId="77777777" w:rsidTr="00ED5D2C">
        <w:trPr>
          <w:jc w:val="center"/>
        </w:trPr>
        <w:tc>
          <w:tcPr>
            <w:tcW w:w="2088" w:type="dxa"/>
            <w:tcMar>
              <w:top w:w="45" w:type="dxa"/>
              <w:left w:w="70" w:type="dxa"/>
              <w:bottom w:w="45" w:type="dxa"/>
              <w:right w:w="70" w:type="dxa"/>
            </w:tcMar>
          </w:tcPr>
          <w:p w14:paraId="643F8A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4BAB76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hóa đơn hiển thị thuộc điện kế 00000014 của khách hàng được chọn.</w:t>
            </w:r>
          </w:p>
        </w:tc>
      </w:tr>
    </w:tbl>
    <w:p w14:paraId="2AA3C674" w14:textId="77777777" w:rsidR="002315C4" w:rsidRPr="00A50B65" w:rsidRDefault="002315C4" w:rsidP="002315C4">
      <w:pPr>
        <w:rPr>
          <w:rFonts w:asciiTheme="majorHAnsi" w:hAnsiTheme="majorHAnsi" w:cstheme="majorHAnsi"/>
          <w:lang w:val="vi-VN"/>
        </w:rPr>
      </w:pPr>
    </w:p>
    <w:p w14:paraId="68011FB6" w14:textId="4C5C7A3C" w:rsidR="002315C4" w:rsidRPr="00A50B65" w:rsidRDefault="00277D65" w:rsidP="002315C4">
      <w:pPr>
        <w:keepNext/>
        <w:rPr>
          <w:rFonts w:asciiTheme="majorHAnsi" w:hAnsiTheme="majorHAnsi" w:cstheme="majorHAnsi"/>
          <w:lang w:val="vi-VN"/>
        </w:rPr>
      </w:pPr>
      <w:r w:rsidRPr="00054485">
        <w:rPr>
          <w:lang w:val="vi-VN"/>
        </w:rPr>
        <w:t>Bảng 101. Xem chi tiết nợ của khách hàng không có nợ</w:t>
      </w:r>
    </w:p>
    <w:tbl>
      <w:tblPr>
        <w:tblStyle w:val="LiBang"/>
        <w:tblW w:w="0" w:type="auto"/>
        <w:jc w:val="center"/>
        <w:tblLook w:val="04A0" w:firstRow="1" w:lastRow="0" w:firstColumn="1" w:lastColumn="0" w:noHBand="0" w:noVBand="1"/>
      </w:tblPr>
      <w:tblGrid>
        <w:gridCol w:w="1817"/>
        <w:gridCol w:w="6954"/>
      </w:tblGrid>
      <w:tr w:rsidR="00ED5D2C" w:rsidRPr="00054485" w14:paraId="610939B9" w14:textId="77777777" w:rsidTr="00ED5D2C">
        <w:trPr>
          <w:jc w:val="center"/>
        </w:trPr>
        <w:tc>
          <w:tcPr>
            <w:tcW w:w="2088" w:type="dxa"/>
            <w:tcMar>
              <w:top w:w="45" w:type="dxa"/>
              <w:left w:w="70" w:type="dxa"/>
              <w:bottom w:w="45" w:type="dxa"/>
              <w:right w:w="70" w:type="dxa"/>
            </w:tcMar>
          </w:tcPr>
          <w:p w14:paraId="0E2A859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05326E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khách hàng không có hóa đơn chưa thanh toán</w:t>
            </w:r>
          </w:p>
        </w:tc>
      </w:tr>
      <w:tr w:rsidR="00ED5D2C" w:rsidRPr="00054485" w14:paraId="3B583C99" w14:textId="77777777" w:rsidTr="00ED5D2C">
        <w:trPr>
          <w:jc w:val="center"/>
        </w:trPr>
        <w:tc>
          <w:tcPr>
            <w:tcW w:w="2088" w:type="dxa"/>
            <w:tcMar>
              <w:top w:w="45" w:type="dxa"/>
              <w:left w:w="70" w:type="dxa"/>
              <w:bottom w:w="45" w:type="dxa"/>
              <w:right w:w="70" w:type="dxa"/>
            </w:tcMar>
          </w:tcPr>
          <w:p w14:paraId="39F8501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0624583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khách hàng không nợ</w:t>
            </w:r>
          </w:p>
        </w:tc>
      </w:tr>
      <w:tr w:rsidR="00ED5D2C" w:rsidRPr="00054485" w14:paraId="24056F1B" w14:textId="77777777" w:rsidTr="00ED5D2C">
        <w:trPr>
          <w:jc w:val="center"/>
        </w:trPr>
        <w:tc>
          <w:tcPr>
            <w:tcW w:w="2088" w:type="dxa"/>
            <w:tcMar>
              <w:top w:w="45" w:type="dxa"/>
              <w:left w:w="70" w:type="dxa"/>
              <w:bottom w:w="45" w:type="dxa"/>
              <w:right w:w="70" w:type="dxa"/>
            </w:tcMar>
          </w:tcPr>
          <w:p w14:paraId="4319898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5BDF8F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xem chi tiết nợ khách hàng đó</w:t>
            </w:r>
          </w:p>
        </w:tc>
      </w:tr>
      <w:tr w:rsidR="00ED5D2C" w:rsidRPr="00054485" w14:paraId="0EFA406B" w14:textId="77777777" w:rsidTr="00ED5D2C">
        <w:trPr>
          <w:jc w:val="center"/>
        </w:trPr>
        <w:tc>
          <w:tcPr>
            <w:tcW w:w="2088" w:type="dxa"/>
            <w:tcMar>
              <w:top w:w="45" w:type="dxa"/>
              <w:left w:w="70" w:type="dxa"/>
              <w:bottom w:w="45" w:type="dxa"/>
              <w:right w:w="70" w:type="dxa"/>
            </w:tcMar>
          </w:tcPr>
          <w:p w14:paraId="7F8421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B17112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Danh sách rỗng hoặc thông báo không có khoản nợ; không hiện hóa đơn của khách khác.</w:t>
            </w:r>
          </w:p>
        </w:tc>
      </w:tr>
      <w:tr w:rsidR="00ED5D2C" w:rsidRPr="00A50B65" w14:paraId="7D756E3B" w14:textId="77777777" w:rsidTr="00ED5D2C">
        <w:trPr>
          <w:jc w:val="center"/>
        </w:trPr>
        <w:tc>
          <w:tcPr>
            <w:tcW w:w="2088" w:type="dxa"/>
            <w:tcMar>
              <w:top w:w="45" w:type="dxa"/>
              <w:left w:w="70" w:type="dxa"/>
              <w:bottom w:w="45" w:type="dxa"/>
              <w:right w:w="70" w:type="dxa"/>
            </w:tcMar>
          </w:tcPr>
          <w:p w14:paraId="3185F94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BB8D94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0D8181C" w14:textId="77777777" w:rsidTr="00ED5D2C">
        <w:trPr>
          <w:jc w:val="center"/>
        </w:trPr>
        <w:tc>
          <w:tcPr>
            <w:tcW w:w="2088" w:type="dxa"/>
            <w:tcMar>
              <w:top w:w="45" w:type="dxa"/>
              <w:left w:w="70" w:type="dxa"/>
              <w:bottom w:w="45" w:type="dxa"/>
              <w:right w:w="70" w:type="dxa"/>
            </w:tcMar>
          </w:tcPr>
          <w:p w14:paraId="1D12D90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71CA44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E776DD7" w14:textId="77777777" w:rsidTr="00ED5D2C">
        <w:trPr>
          <w:jc w:val="center"/>
        </w:trPr>
        <w:tc>
          <w:tcPr>
            <w:tcW w:w="2088" w:type="dxa"/>
            <w:tcMar>
              <w:top w:w="45" w:type="dxa"/>
              <w:left w:w="70" w:type="dxa"/>
              <w:bottom w:w="45" w:type="dxa"/>
              <w:right w:w="70" w:type="dxa"/>
            </w:tcMar>
          </w:tcPr>
          <w:p w14:paraId="1D21A0A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E1CB5CE"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Sau khi hóa đơn test đã thanh toán, khách hàng test không xuất hiện trong danh sách khách hàng chưa thanh toán.</w:t>
            </w:r>
          </w:p>
        </w:tc>
      </w:tr>
      <w:tr w:rsidR="00ED5D2C" w:rsidRPr="00A50B65" w14:paraId="220F43F2" w14:textId="77777777" w:rsidTr="00ED5D2C">
        <w:trPr>
          <w:jc w:val="center"/>
        </w:trPr>
        <w:tc>
          <w:tcPr>
            <w:tcW w:w="2088" w:type="dxa"/>
            <w:tcMar>
              <w:top w:w="45" w:type="dxa"/>
              <w:left w:w="70" w:type="dxa"/>
              <w:bottom w:w="45" w:type="dxa"/>
              <w:right w:w="70" w:type="dxa"/>
            </w:tcMar>
          </w:tcPr>
          <w:p w14:paraId="66BD87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01573FC"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546CE1BC" w14:textId="77777777" w:rsidTr="00ED5D2C">
        <w:trPr>
          <w:jc w:val="center"/>
        </w:trPr>
        <w:tc>
          <w:tcPr>
            <w:tcW w:w="2088" w:type="dxa"/>
            <w:tcMar>
              <w:top w:w="45" w:type="dxa"/>
              <w:left w:w="70" w:type="dxa"/>
              <w:bottom w:w="45" w:type="dxa"/>
              <w:right w:w="70" w:type="dxa"/>
            </w:tcMar>
          </w:tcPr>
          <w:p w14:paraId="3EAE53A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0CB5AF3" w14:textId="77777777" w:rsidR="002315C4" w:rsidRPr="00A50B65" w:rsidRDefault="002315C4" w:rsidP="004606AD">
            <w:pPr>
              <w:rPr>
                <w:rFonts w:asciiTheme="majorHAnsi" w:hAnsiTheme="majorHAnsi" w:cstheme="majorHAnsi"/>
                <w:sz w:val="26"/>
                <w:szCs w:val="26"/>
              </w:rPr>
            </w:pPr>
          </w:p>
        </w:tc>
      </w:tr>
      <w:tr w:rsidR="00ED5D2C" w:rsidRPr="00054485" w14:paraId="5E3A431B" w14:textId="77777777" w:rsidTr="00ED5D2C">
        <w:trPr>
          <w:jc w:val="center"/>
        </w:trPr>
        <w:tc>
          <w:tcPr>
            <w:tcW w:w="2088" w:type="dxa"/>
            <w:tcMar>
              <w:top w:w="45" w:type="dxa"/>
              <w:left w:w="70" w:type="dxa"/>
              <w:bottom w:w="45" w:type="dxa"/>
              <w:right w:w="70" w:type="dxa"/>
            </w:tcMar>
          </w:tcPr>
          <w:p w14:paraId="701CD1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1CA76E2C"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Kiểm tra trên màn hình theo dõi nợ trước khi tạo hóa đơn test thứ hai.</w:t>
            </w:r>
          </w:p>
        </w:tc>
      </w:tr>
    </w:tbl>
    <w:p w14:paraId="7C2D5AB1" w14:textId="77777777" w:rsidR="002315C4" w:rsidRPr="00A50B65" w:rsidRDefault="002315C4" w:rsidP="002315C4">
      <w:pPr>
        <w:rPr>
          <w:rFonts w:asciiTheme="majorHAnsi" w:hAnsiTheme="majorHAnsi" w:cstheme="majorHAnsi"/>
          <w:lang w:val="vi-VN"/>
        </w:rPr>
      </w:pPr>
    </w:p>
    <w:p w14:paraId="72FD2A1D" w14:textId="52D2315C" w:rsidR="002315C4" w:rsidRPr="00A50B65" w:rsidRDefault="00277D65" w:rsidP="002315C4">
      <w:pPr>
        <w:keepNext/>
        <w:rPr>
          <w:rFonts w:asciiTheme="majorHAnsi" w:hAnsiTheme="majorHAnsi" w:cstheme="majorHAnsi"/>
          <w:lang w:val="vi-VN"/>
        </w:rPr>
      </w:pPr>
      <w:r w:rsidRPr="00054485">
        <w:rPr>
          <w:lang w:val="vi-VN"/>
        </w:rPr>
        <w:t>Bảng 102. Đánh dấu đã thanh toán và kiểm tra danh sách nợ</w:t>
      </w:r>
    </w:p>
    <w:tbl>
      <w:tblPr>
        <w:tblStyle w:val="LiBang"/>
        <w:tblW w:w="0" w:type="auto"/>
        <w:jc w:val="center"/>
        <w:tblLook w:val="04A0" w:firstRow="1" w:lastRow="0" w:firstColumn="1" w:lastColumn="0" w:noHBand="0" w:noVBand="1"/>
      </w:tblPr>
      <w:tblGrid>
        <w:gridCol w:w="1816"/>
        <w:gridCol w:w="6955"/>
      </w:tblGrid>
      <w:tr w:rsidR="00ED5D2C" w:rsidRPr="00A50B65" w14:paraId="7CA44105" w14:textId="77777777" w:rsidTr="00ED5D2C">
        <w:trPr>
          <w:jc w:val="center"/>
        </w:trPr>
        <w:tc>
          <w:tcPr>
            <w:tcW w:w="2088" w:type="dxa"/>
            <w:tcMar>
              <w:top w:w="45" w:type="dxa"/>
              <w:left w:w="70" w:type="dxa"/>
              <w:bottom w:w="45" w:type="dxa"/>
              <w:right w:w="70" w:type="dxa"/>
            </w:tcMar>
          </w:tcPr>
          <w:p w14:paraId="7545977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9CF9C1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hóa đơn chưa thanh toán trong DB test</w:t>
            </w:r>
          </w:p>
        </w:tc>
      </w:tr>
      <w:tr w:rsidR="00ED5D2C" w:rsidRPr="00A50B65" w14:paraId="4E446968" w14:textId="77777777" w:rsidTr="00ED5D2C">
        <w:trPr>
          <w:jc w:val="center"/>
        </w:trPr>
        <w:tc>
          <w:tcPr>
            <w:tcW w:w="2088" w:type="dxa"/>
            <w:tcMar>
              <w:top w:w="45" w:type="dxa"/>
              <w:left w:w="70" w:type="dxa"/>
              <w:bottom w:w="45" w:type="dxa"/>
              <w:right w:w="70" w:type="dxa"/>
            </w:tcMar>
          </w:tcPr>
          <w:p w14:paraId="445F6A2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B77640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hóa đơn test chưa thanh toán</w:t>
            </w:r>
          </w:p>
        </w:tc>
      </w:tr>
      <w:tr w:rsidR="00ED5D2C" w:rsidRPr="00054485" w14:paraId="3B842A00" w14:textId="77777777" w:rsidTr="00ED5D2C">
        <w:trPr>
          <w:jc w:val="center"/>
        </w:trPr>
        <w:tc>
          <w:tcPr>
            <w:tcW w:w="2088" w:type="dxa"/>
            <w:tcMar>
              <w:top w:w="45" w:type="dxa"/>
              <w:left w:w="70" w:type="dxa"/>
              <w:bottom w:w="45" w:type="dxa"/>
              <w:right w:w="70" w:type="dxa"/>
            </w:tcMar>
          </w:tcPr>
          <w:p w14:paraId="318C9BF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A481CC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Đánh dấu đã thanh toán → quay lại danh sách nợ → tải lại</w:t>
            </w:r>
          </w:p>
        </w:tc>
      </w:tr>
      <w:tr w:rsidR="00ED5D2C" w:rsidRPr="00054485" w14:paraId="022456EE" w14:textId="77777777" w:rsidTr="00ED5D2C">
        <w:trPr>
          <w:jc w:val="center"/>
        </w:trPr>
        <w:tc>
          <w:tcPr>
            <w:tcW w:w="2088" w:type="dxa"/>
            <w:tcMar>
              <w:top w:w="45" w:type="dxa"/>
              <w:left w:w="70" w:type="dxa"/>
              <w:bottom w:w="45" w:type="dxa"/>
              <w:right w:w="70" w:type="dxa"/>
            </w:tcMar>
          </w:tcPr>
          <w:p w14:paraId="584C0EA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Kết quả mong đợi</w:t>
            </w:r>
          </w:p>
        </w:tc>
        <w:tc>
          <w:tcPr>
            <w:tcW w:w="8568" w:type="dxa"/>
            <w:tcMar>
              <w:top w:w="45" w:type="dxa"/>
              <w:left w:w="70" w:type="dxa"/>
              <w:bottom w:w="45" w:type="dxa"/>
              <w:right w:w="70" w:type="dxa"/>
            </w:tcMar>
          </w:tcPr>
          <w:p w14:paraId="78DAEF8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Hóa đơn không còn trong danh sách nợ chưa thanh toán; tổng nợ giảm tương ứng.</w:t>
            </w:r>
          </w:p>
        </w:tc>
      </w:tr>
      <w:tr w:rsidR="00ED5D2C" w:rsidRPr="00A50B65" w14:paraId="2B5E2069" w14:textId="77777777" w:rsidTr="00ED5D2C">
        <w:trPr>
          <w:jc w:val="center"/>
        </w:trPr>
        <w:tc>
          <w:tcPr>
            <w:tcW w:w="2088" w:type="dxa"/>
            <w:tcMar>
              <w:top w:w="45" w:type="dxa"/>
              <w:left w:w="70" w:type="dxa"/>
              <w:bottom w:w="45" w:type="dxa"/>
              <w:right w:w="70" w:type="dxa"/>
            </w:tcMar>
          </w:tcPr>
          <w:p w14:paraId="47279B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579592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1312360" w14:textId="77777777" w:rsidTr="00ED5D2C">
        <w:trPr>
          <w:jc w:val="center"/>
        </w:trPr>
        <w:tc>
          <w:tcPr>
            <w:tcW w:w="2088" w:type="dxa"/>
            <w:tcMar>
              <w:top w:w="45" w:type="dxa"/>
              <w:left w:w="70" w:type="dxa"/>
              <w:bottom w:w="45" w:type="dxa"/>
              <w:right w:w="70" w:type="dxa"/>
            </w:tcMar>
          </w:tcPr>
          <w:p w14:paraId="550E1D8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990C06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0637CBCE" w14:textId="77777777" w:rsidTr="00ED5D2C">
        <w:trPr>
          <w:jc w:val="center"/>
        </w:trPr>
        <w:tc>
          <w:tcPr>
            <w:tcW w:w="2088" w:type="dxa"/>
            <w:tcMar>
              <w:top w:w="45" w:type="dxa"/>
              <w:left w:w="70" w:type="dxa"/>
              <w:bottom w:w="45" w:type="dxa"/>
              <w:right w:w="70" w:type="dxa"/>
            </w:tcMar>
          </w:tcPr>
          <w:p w14:paraId="3527076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5548324"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Hóa đơn chưa thanh toán 11.000 VNĐ xuất hiện đúng dưới khách hàng test; tổng nợ khớp.</w:t>
            </w:r>
          </w:p>
        </w:tc>
      </w:tr>
      <w:tr w:rsidR="00ED5D2C" w:rsidRPr="00A50B65" w14:paraId="2BD6B5D1" w14:textId="77777777" w:rsidTr="00ED5D2C">
        <w:trPr>
          <w:jc w:val="center"/>
        </w:trPr>
        <w:tc>
          <w:tcPr>
            <w:tcW w:w="2088" w:type="dxa"/>
            <w:tcMar>
              <w:top w:w="45" w:type="dxa"/>
              <w:left w:w="70" w:type="dxa"/>
              <w:bottom w:w="45" w:type="dxa"/>
              <w:right w:w="70" w:type="dxa"/>
            </w:tcMar>
          </w:tcPr>
          <w:p w14:paraId="25925B8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ACD2A25"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1281F13D" w14:textId="77777777" w:rsidTr="00ED5D2C">
        <w:trPr>
          <w:jc w:val="center"/>
        </w:trPr>
        <w:tc>
          <w:tcPr>
            <w:tcW w:w="2088" w:type="dxa"/>
            <w:tcMar>
              <w:top w:w="45" w:type="dxa"/>
              <w:left w:w="70" w:type="dxa"/>
              <w:bottom w:w="45" w:type="dxa"/>
              <w:right w:w="70" w:type="dxa"/>
            </w:tcMar>
          </w:tcPr>
          <w:p w14:paraId="6709EDD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02F52B12" w14:textId="77777777" w:rsidR="002315C4" w:rsidRPr="00A50B65" w:rsidRDefault="002315C4" w:rsidP="004606AD">
            <w:pPr>
              <w:rPr>
                <w:rFonts w:asciiTheme="majorHAnsi" w:hAnsiTheme="majorHAnsi" w:cstheme="majorHAnsi"/>
                <w:sz w:val="26"/>
                <w:szCs w:val="26"/>
              </w:rPr>
            </w:pPr>
          </w:p>
        </w:tc>
      </w:tr>
      <w:tr w:rsidR="00ED5D2C" w:rsidRPr="00054485" w14:paraId="35AE3772" w14:textId="77777777" w:rsidTr="00ED5D2C">
        <w:trPr>
          <w:jc w:val="center"/>
        </w:trPr>
        <w:tc>
          <w:tcPr>
            <w:tcW w:w="2088" w:type="dxa"/>
            <w:tcMar>
              <w:top w:w="45" w:type="dxa"/>
              <w:left w:w="70" w:type="dxa"/>
              <w:bottom w:w="45" w:type="dxa"/>
              <w:right w:w="70" w:type="dxa"/>
            </w:tcMar>
          </w:tcPr>
          <w:p w14:paraId="1E105E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4FD54E1"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Đối chiếu danh sách và chi tiết nợ.</w:t>
            </w:r>
          </w:p>
        </w:tc>
      </w:tr>
    </w:tbl>
    <w:p w14:paraId="7791E60E" w14:textId="77777777" w:rsidR="002315C4" w:rsidRPr="00A50B65" w:rsidRDefault="002315C4" w:rsidP="002315C4">
      <w:pPr>
        <w:rPr>
          <w:rFonts w:asciiTheme="majorHAnsi" w:hAnsiTheme="majorHAnsi" w:cstheme="majorHAnsi"/>
          <w:lang w:val="vi-VN"/>
        </w:rPr>
      </w:pPr>
    </w:p>
    <w:p w14:paraId="33339887" w14:textId="1C847F08" w:rsidR="002315C4" w:rsidRPr="00A50B65" w:rsidRDefault="00277D65" w:rsidP="002315C4">
      <w:pPr>
        <w:keepNext/>
        <w:rPr>
          <w:rFonts w:asciiTheme="majorHAnsi" w:hAnsiTheme="majorHAnsi" w:cstheme="majorHAnsi"/>
          <w:lang w:val="vi-VN"/>
        </w:rPr>
      </w:pPr>
      <w:r w:rsidRPr="00054485">
        <w:rPr>
          <w:lang w:val="vi-VN"/>
        </w:rPr>
        <w:t>Bảng 103. Kiểm tra hóa đơn thanh toán không bị đánh dấu nợ</w:t>
      </w:r>
    </w:p>
    <w:tbl>
      <w:tblPr>
        <w:tblStyle w:val="LiBang"/>
        <w:tblW w:w="0" w:type="auto"/>
        <w:jc w:val="center"/>
        <w:tblLook w:val="04A0" w:firstRow="1" w:lastRow="0" w:firstColumn="1" w:lastColumn="0" w:noHBand="0" w:noVBand="1"/>
      </w:tblPr>
      <w:tblGrid>
        <w:gridCol w:w="1808"/>
        <w:gridCol w:w="6963"/>
      </w:tblGrid>
      <w:tr w:rsidR="00ED5D2C" w:rsidRPr="00054485" w14:paraId="5DB26BE1" w14:textId="77777777" w:rsidTr="00ED5D2C">
        <w:trPr>
          <w:jc w:val="center"/>
        </w:trPr>
        <w:tc>
          <w:tcPr>
            <w:tcW w:w="2088" w:type="dxa"/>
            <w:tcMar>
              <w:top w:w="45" w:type="dxa"/>
              <w:left w:w="70" w:type="dxa"/>
              <w:bottom w:w="45" w:type="dxa"/>
              <w:right w:w="70" w:type="dxa"/>
            </w:tcMar>
          </w:tcPr>
          <w:p w14:paraId="5D6F4D2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11F0CB4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hóa đơn đã thanh toán</w:t>
            </w:r>
          </w:p>
        </w:tc>
      </w:tr>
      <w:tr w:rsidR="00ED5D2C" w:rsidRPr="00054485" w14:paraId="5F1125DB" w14:textId="77777777" w:rsidTr="00ED5D2C">
        <w:trPr>
          <w:jc w:val="center"/>
        </w:trPr>
        <w:tc>
          <w:tcPr>
            <w:tcW w:w="2088" w:type="dxa"/>
            <w:tcMar>
              <w:top w:w="45" w:type="dxa"/>
              <w:left w:w="70" w:type="dxa"/>
              <w:bottom w:w="45" w:type="dxa"/>
              <w:right w:w="70" w:type="dxa"/>
            </w:tcMar>
          </w:tcPr>
          <w:p w14:paraId="20E18CD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07E45EA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hóa đơn đã thanh toán</w:t>
            </w:r>
          </w:p>
        </w:tc>
      </w:tr>
      <w:tr w:rsidR="00ED5D2C" w:rsidRPr="00054485" w14:paraId="13EE65C0" w14:textId="77777777" w:rsidTr="00ED5D2C">
        <w:trPr>
          <w:jc w:val="center"/>
        </w:trPr>
        <w:tc>
          <w:tcPr>
            <w:tcW w:w="2088" w:type="dxa"/>
            <w:tcMar>
              <w:top w:w="45" w:type="dxa"/>
              <w:left w:w="70" w:type="dxa"/>
              <w:bottom w:w="45" w:type="dxa"/>
              <w:right w:w="70" w:type="dxa"/>
            </w:tcMar>
          </w:tcPr>
          <w:p w14:paraId="2FE62AE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C09EDA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danh sách nợ và tra cứu hóa đơn đã trả</w:t>
            </w:r>
          </w:p>
        </w:tc>
      </w:tr>
      <w:tr w:rsidR="00ED5D2C" w:rsidRPr="00054485" w14:paraId="4311DB49" w14:textId="77777777" w:rsidTr="00ED5D2C">
        <w:trPr>
          <w:jc w:val="center"/>
        </w:trPr>
        <w:tc>
          <w:tcPr>
            <w:tcW w:w="2088" w:type="dxa"/>
            <w:tcMar>
              <w:top w:w="45" w:type="dxa"/>
              <w:left w:w="70" w:type="dxa"/>
              <w:bottom w:w="45" w:type="dxa"/>
              <w:right w:w="70" w:type="dxa"/>
            </w:tcMar>
          </w:tcPr>
          <w:p w14:paraId="3BC240E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641BD8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Hóa đơn đã thanh toán không được tính là khoản nợ.</w:t>
            </w:r>
          </w:p>
        </w:tc>
      </w:tr>
      <w:tr w:rsidR="00ED5D2C" w:rsidRPr="00A50B65" w14:paraId="6594D559" w14:textId="77777777" w:rsidTr="00ED5D2C">
        <w:trPr>
          <w:jc w:val="center"/>
        </w:trPr>
        <w:tc>
          <w:tcPr>
            <w:tcW w:w="2088" w:type="dxa"/>
            <w:tcMar>
              <w:top w:w="45" w:type="dxa"/>
              <w:left w:w="70" w:type="dxa"/>
              <w:bottom w:w="45" w:type="dxa"/>
              <w:right w:w="70" w:type="dxa"/>
            </w:tcMar>
          </w:tcPr>
          <w:p w14:paraId="1F164C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357506D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60E63FA4" w14:textId="77777777" w:rsidTr="00ED5D2C">
        <w:trPr>
          <w:jc w:val="center"/>
        </w:trPr>
        <w:tc>
          <w:tcPr>
            <w:tcW w:w="2088" w:type="dxa"/>
            <w:tcMar>
              <w:top w:w="45" w:type="dxa"/>
              <w:left w:w="70" w:type="dxa"/>
              <w:bottom w:w="45" w:type="dxa"/>
              <w:right w:w="70" w:type="dxa"/>
            </w:tcMar>
          </w:tcPr>
          <w:p w14:paraId="19C9B6B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A7335D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4B9C9ADE" w14:textId="77777777" w:rsidTr="00ED5D2C">
        <w:trPr>
          <w:jc w:val="center"/>
        </w:trPr>
        <w:tc>
          <w:tcPr>
            <w:tcW w:w="2088" w:type="dxa"/>
            <w:tcMar>
              <w:top w:w="45" w:type="dxa"/>
              <w:left w:w="70" w:type="dxa"/>
              <w:bottom w:w="45" w:type="dxa"/>
              <w:right w:w="70" w:type="dxa"/>
            </w:tcMar>
          </w:tcPr>
          <w:p w14:paraId="7C24670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1B92037D"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Chi tiết nợ hiển thị tiền điện 10.000, thuế 1.000, phải trả 11.000 VNĐ; sau thanh toán, khách hàng không còn trong danh sách nợ.</w:t>
            </w:r>
          </w:p>
        </w:tc>
      </w:tr>
      <w:tr w:rsidR="00ED5D2C" w:rsidRPr="00A50B65" w14:paraId="3265E9CF" w14:textId="77777777" w:rsidTr="00ED5D2C">
        <w:trPr>
          <w:jc w:val="center"/>
        </w:trPr>
        <w:tc>
          <w:tcPr>
            <w:tcW w:w="2088" w:type="dxa"/>
            <w:tcMar>
              <w:top w:w="45" w:type="dxa"/>
              <w:left w:w="70" w:type="dxa"/>
              <w:bottom w:w="45" w:type="dxa"/>
              <w:right w:w="70" w:type="dxa"/>
            </w:tcMar>
          </w:tcPr>
          <w:p w14:paraId="51EE02E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32F3147E"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4C85B6A9" w14:textId="77777777" w:rsidTr="00ED5D2C">
        <w:trPr>
          <w:jc w:val="center"/>
        </w:trPr>
        <w:tc>
          <w:tcPr>
            <w:tcW w:w="2088" w:type="dxa"/>
            <w:tcMar>
              <w:top w:w="45" w:type="dxa"/>
              <w:left w:w="70" w:type="dxa"/>
              <w:bottom w:w="45" w:type="dxa"/>
              <w:right w:w="70" w:type="dxa"/>
            </w:tcMar>
          </w:tcPr>
          <w:p w14:paraId="0AC7815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2B9C9F6" w14:textId="77777777" w:rsidR="002315C4" w:rsidRPr="00A50B65" w:rsidRDefault="002315C4" w:rsidP="004606AD">
            <w:pPr>
              <w:rPr>
                <w:rFonts w:asciiTheme="majorHAnsi" w:hAnsiTheme="majorHAnsi" w:cstheme="majorHAnsi"/>
                <w:sz w:val="26"/>
                <w:szCs w:val="26"/>
              </w:rPr>
            </w:pPr>
          </w:p>
        </w:tc>
      </w:tr>
      <w:tr w:rsidR="00ED5D2C" w:rsidRPr="00054485" w14:paraId="777321A1" w14:textId="77777777" w:rsidTr="00ED5D2C">
        <w:trPr>
          <w:jc w:val="center"/>
        </w:trPr>
        <w:tc>
          <w:tcPr>
            <w:tcW w:w="2088" w:type="dxa"/>
            <w:tcMar>
              <w:top w:w="45" w:type="dxa"/>
              <w:left w:w="70" w:type="dxa"/>
              <w:bottom w:w="45" w:type="dxa"/>
              <w:right w:w="70" w:type="dxa"/>
            </w:tcMar>
          </w:tcPr>
          <w:p w14:paraId="40BD587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3AF8D794"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Đối chiếu trước/sau cập nhật trạng thái; bản ghi test đã được dọn.</w:t>
            </w:r>
          </w:p>
        </w:tc>
      </w:tr>
    </w:tbl>
    <w:p w14:paraId="16DE07AA" w14:textId="77777777" w:rsidR="002315C4" w:rsidRPr="00A50B65" w:rsidRDefault="002315C4" w:rsidP="002315C4">
      <w:pPr>
        <w:rPr>
          <w:rFonts w:asciiTheme="majorHAnsi" w:hAnsiTheme="majorHAnsi" w:cstheme="majorHAnsi"/>
          <w:lang w:val="vi-VN"/>
        </w:rPr>
      </w:pPr>
    </w:p>
    <w:p w14:paraId="5ED8C711" w14:textId="3F8EA804" w:rsidR="002315C4" w:rsidRPr="00A50B65" w:rsidRDefault="00277D65" w:rsidP="002315C4">
      <w:pPr>
        <w:keepNext/>
        <w:rPr>
          <w:rFonts w:asciiTheme="majorHAnsi" w:hAnsiTheme="majorHAnsi" w:cstheme="majorHAnsi"/>
          <w:lang w:val="vi-VN"/>
        </w:rPr>
      </w:pPr>
      <w:r w:rsidRPr="00054485">
        <w:rPr>
          <w:lang w:val="vi-VN"/>
        </w:rPr>
        <w:t>Bảng 104. Mở chức năng chi tiết nợ khi chưa chọn khách hàng</w:t>
      </w:r>
    </w:p>
    <w:tbl>
      <w:tblPr>
        <w:tblStyle w:val="LiBang"/>
        <w:tblW w:w="0" w:type="auto"/>
        <w:jc w:val="center"/>
        <w:tblLook w:val="04A0" w:firstRow="1" w:lastRow="0" w:firstColumn="1" w:lastColumn="0" w:noHBand="0" w:noVBand="1"/>
      </w:tblPr>
      <w:tblGrid>
        <w:gridCol w:w="1802"/>
        <w:gridCol w:w="6969"/>
      </w:tblGrid>
      <w:tr w:rsidR="00ED5D2C" w:rsidRPr="00054485" w14:paraId="36D1BCEC" w14:textId="77777777" w:rsidTr="00ED5D2C">
        <w:trPr>
          <w:jc w:val="center"/>
        </w:trPr>
        <w:tc>
          <w:tcPr>
            <w:tcW w:w="2088" w:type="dxa"/>
            <w:tcMar>
              <w:top w:w="45" w:type="dxa"/>
              <w:left w:w="70" w:type="dxa"/>
              <w:bottom w:w="45" w:type="dxa"/>
              <w:right w:w="70" w:type="dxa"/>
            </w:tcMar>
          </w:tcPr>
          <w:p w14:paraId="3D59CDD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93B665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chức năng chi tiết nợ</w:t>
            </w:r>
          </w:p>
        </w:tc>
      </w:tr>
      <w:tr w:rsidR="00ED5D2C" w:rsidRPr="00054485" w14:paraId="3DE664B0" w14:textId="77777777" w:rsidTr="00ED5D2C">
        <w:trPr>
          <w:jc w:val="center"/>
        </w:trPr>
        <w:tc>
          <w:tcPr>
            <w:tcW w:w="2088" w:type="dxa"/>
            <w:tcMar>
              <w:top w:w="45" w:type="dxa"/>
              <w:left w:w="70" w:type="dxa"/>
              <w:bottom w:w="45" w:type="dxa"/>
              <w:right w:w="70" w:type="dxa"/>
            </w:tcMar>
          </w:tcPr>
          <w:p w14:paraId="27496E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72A540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gửi mã khách hàng hoặc mã rỗng</w:t>
            </w:r>
          </w:p>
        </w:tc>
      </w:tr>
      <w:tr w:rsidR="00ED5D2C" w:rsidRPr="00054485" w14:paraId="5AE8101A" w14:textId="77777777" w:rsidTr="00ED5D2C">
        <w:trPr>
          <w:jc w:val="center"/>
        </w:trPr>
        <w:tc>
          <w:tcPr>
            <w:tcW w:w="2088" w:type="dxa"/>
            <w:tcMar>
              <w:top w:w="45" w:type="dxa"/>
              <w:left w:w="70" w:type="dxa"/>
              <w:bottom w:w="45" w:type="dxa"/>
              <w:right w:w="70" w:type="dxa"/>
            </w:tcMar>
          </w:tcPr>
          <w:p w14:paraId="4AB18D1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187EFE2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Mở/submit chức năng xem chi tiết nợ mà không có mã</w:t>
            </w:r>
          </w:p>
        </w:tc>
      </w:tr>
      <w:tr w:rsidR="00ED5D2C" w:rsidRPr="00054485" w14:paraId="40840014" w14:textId="77777777" w:rsidTr="00ED5D2C">
        <w:trPr>
          <w:jc w:val="center"/>
        </w:trPr>
        <w:tc>
          <w:tcPr>
            <w:tcW w:w="2088" w:type="dxa"/>
            <w:tcMar>
              <w:top w:w="45" w:type="dxa"/>
              <w:left w:w="70" w:type="dxa"/>
              <w:bottom w:w="45" w:type="dxa"/>
              <w:right w:w="70" w:type="dxa"/>
            </w:tcMar>
          </w:tcPr>
          <w:p w14:paraId="13BEA6A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140C8C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Trang xử lý an toàn, không lộ lỗi PHP và không hiển thị dữ liệu không xác định.</w:t>
            </w:r>
          </w:p>
        </w:tc>
      </w:tr>
      <w:tr w:rsidR="00ED5D2C" w:rsidRPr="00A50B65" w14:paraId="3F3FC266" w14:textId="77777777" w:rsidTr="00ED5D2C">
        <w:trPr>
          <w:jc w:val="center"/>
        </w:trPr>
        <w:tc>
          <w:tcPr>
            <w:tcW w:w="2088" w:type="dxa"/>
            <w:tcMar>
              <w:top w:w="45" w:type="dxa"/>
              <w:left w:w="70" w:type="dxa"/>
              <w:bottom w:w="45" w:type="dxa"/>
              <w:right w:w="70" w:type="dxa"/>
            </w:tcMar>
          </w:tcPr>
          <w:p w14:paraId="2303CF4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Ưu tiên</w:t>
            </w:r>
          </w:p>
        </w:tc>
        <w:tc>
          <w:tcPr>
            <w:tcW w:w="8568" w:type="dxa"/>
            <w:tcMar>
              <w:top w:w="45" w:type="dxa"/>
              <w:left w:w="70" w:type="dxa"/>
              <w:bottom w:w="45" w:type="dxa"/>
              <w:right w:w="70" w:type="dxa"/>
            </w:tcMar>
          </w:tcPr>
          <w:p w14:paraId="6434236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A618A41" w14:textId="77777777" w:rsidTr="00ED5D2C">
        <w:trPr>
          <w:jc w:val="center"/>
        </w:trPr>
        <w:tc>
          <w:tcPr>
            <w:tcW w:w="2088" w:type="dxa"/>
            <w:tcMar>
              <w:top w:w="45" w:type="dxa"/>
              <w:left w:w="70" w:type="dxa"/>
              <w:bottom w:w="45" w:type="dxa"/>
              <w:right w:w="70" w:type="dxa"/>
            </w:tcMar>
          </w:tcPr>
          <w:p w14:paraId="0C11869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764356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7A843EA1" w14:textId="77777777" w:rsidTr="00ED5D2C">
        <w:trPr>
          <w:jc w:val="center"/>
        </w:trPr>
        <w:tc>
          <w:tcPr>
            <w:tcW w:w="2088" w:type="dxa"/>
            <w:tcMar>
              <w:top w:w="45" w:type="dxa"/>
              <w:left w:w="70" w:type="dxa"/>
              <w:bottom w:w="45" w:type="dxa"/>
              <w:right w:w="70" w:type="dxa"/>
            </w:tcMar>
          </w:tcPr>
          <w:p w14:paraId="0B01D7A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0BAD4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chi tiết nợ không có mã khách hàng hiển thị “Không có dữ liệu nào !!!”; không hiện dữ liệu của khách hàng khác.</w:t>
            </w:r>
          </w:p>
        </w:tc>
      </w:tr>
      <w:tr w:rsidR="00ED5D2C" w:rsidRPr="00A50B65" w14:paraId="593DB74C" w14:textId="77777777" w:rsidTr="00ED5D2C">
        <w:trPr>
          <w:jc w:val="center"/>
        </w:trPr>
        <w:tc>
          <w:tcPr>
            <w:tcW w:w="2088" w:type="dxa"/>
            <w:tcMar>
              <w:top w:w="45" w:type="dxa"/>
              <w:left w:w="70" w:type="dxa"/>
              <w:bottom w:w="45" w:type="dxa"/>
              <w:right w:w="70" w:type="dxa"/>
            </w:tcMar>
          </w:tcPr>
          <w:p w14:paraId="3E63905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CA60C9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4AEC381E" w14:textId="77777777" w:rsidTr="00ED5D2C">
        <w:trPr>
          <w:jc w:val="center"/>
        </w:trPr>
        <w:tc>
          <w:tcPr>
            <w:tcW w:w="2088" w:type="dxa"/>
            <w:tcMar>
              <w:top w:w="45" w:type="dxa"/>
              <w:left w:w="70" w:type="dxa"/>
              <w:bottom w:w="45" w:type="dxa"/>
              <w:right w:w="70" w:type="dxa"/>
            </w:tcMar>
          </w:tcPr>
          <w:p w14:paraId="2FADD28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A723872" w14:textId="77777777" w:rsidR="002315C4" w:rsidRPr="00A50B65" w:rsidRDefault="002315C4" w:rsidP="004606AD">
            <w:pPr>
              <w:rPr>
                <w:rFonts w:asciiTheme="majorHAnsi" w:hAnsiTheme="majorHAnsi" w:cstheme="majorHAnsi"/>
                <w:sz w:val="26"/>
                <w:szCs w:val="26"/>
              </w:rPr>
            </w:pPr>
          </w:p>
        </w:tc>
      </w:tr>
      <w:tr w:rsidR="00ED5D2C" w:rsidRPr="00054485" w14:paraId="10D11EEA" w14:textId="77777777" w:rsidTr="00ED5D2C">
        <w:trPr>
          <w:jc w:val="center"/>
        </w:trPr>
        <w:tc>
          <w:tcPr>
            <w:tcW w:w="2088" w:type="dxa"/>
            <w:tcMar>
              <w:top w:w="45" w:type="dxa"/>
              <w:left w:w="70" w:type="dxa"/>
              <w:bottom w:w="45" w:type="dxa"/>
              <w:right w:w="70" w:type="dxa"/>
            </w:tcMar>
          </w:tcPr>
          <w:p w14:paraId="6331B46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04E2EE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trực tiếp trang chi tiết nợ.</w:t>
            </w:r>
          </w:p>
        </w:tc>
      </w:tr>
    </w:tbl>
    <w:p w14:paraId="419BB13A" w14:textId="77777777" w:rsidR="002315C4" w:rsidRPr="00A50B65" w:rsidRDefault="002315C4" w:rsidP="002315C4">
      <w:pPr>
        <w:rPr>
          <w:rFonts w:asciiTheme="majorHAnsi" w:hAnsiTheme="majorHAnsi" w:cstheme="majorHAnsi"/>
          <w:lang w:val="vi-VN"/>
        </w:rPr>
      </w:pPr>
    </w:p>
    <w:p w14:paraId="0CEADD15"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Bảo mật đầu vào</w:t>
      </w:r>
    </w:p>
    <w:p w14:paraId="29302E65" w14:textId="443616B3" w:rsidR="002315C4" w:rsidRPr="00A50B65" w:rsidRDefault="00277D65" w:rsidP="002315C4">
      <w:pPr>
        <w:keepNext/>
        <w:rPr>
          <w:rFonts w:asciiTheme="majorHAnsi" w:hAnsiTheme="majorHAnsi" w:cstheme="majorHAnsi"/>
          <w:lang w:val="vi-VN"/>
        </w:rPr>
      </w:pPr>
      <w:r w:rsidRPr="00054485">
        <w:rPr>
          <w:lang w:val="vi-VN"/>
        </w:rPr>
        <w:t>Bảng 105. Thử XSS ở trường tên/mô tả</w:t>
      </w:r>
    </w:p>
    <w:tbl>
      <w:tblPr>
        <w:tblStyle w:val="LiBang"/>
        <w:tblW w:w="0" w:type="auto"/>
        <w:jc w:val="center"/>
        <w:tblLook w:val="04A0" w:firstRow="1" w:lastRow="0" w:firstColumn="1" w:lastColumn="0" w:noHBand="0" w:noVBand="1"/>
      </w:tblPr>
      <w:tblGrid>
        <w:gridCol w:w="1742"/>
        <w:gridCol w:w="7029"/>
      </w:tblGrid>
      <w:tr w:rsidR="00ED5D2C" w:rsidRPr="00054485" w14:paraId="3BE75F62" w14:textId="77777777" w:rsidTr="00ED5D2C">
        <w:trPr>
          <w:jc w:val="center"/>
        </w:trPr>
        <w:tc>
          <w:tcPr>
            <w:tcW w:w="2088" w:type="dxa"/>
            <w:tcMar>
              <w:top w:w="45" w:type="dxa"/>
              <w:left w:w="70" w:type="dxa"/>
              <w:bottom w:w="45" w:type="dxa"/>
              <w:right w:w="70" w:type="dxa"/>
            </w:tcMar>
          </w:tcPr>
          <w:p w14:paraId="3870A2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540E192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DB kiểm thử; form thêm/sửa phù hợp</w:t>
            </w:r>
          </w:p>
        </w:tc>
      </w:tr>
      <w:tr w:rsidR="00ED5D2C" w:rsidRPr="00A50B65" w14:paraId="628E6636" w14:textId="77777777" w:rsidTr="00ED5D2C">
        <w:trPr>
          <w:jc w:val="center"/>
        </w:trPr>
        <w:tc>
          <w:tcPr>
            <w:tcW w:w="2088" w:type="dxa"/>
            <w:tcMar>
              <w:top w:w="45" w:type="dxa"/>
              <w:left w:w="70" w:type="dxa"/>
              <w:bottom w:w="45" w:type="dxa"/>
              <w:right w:w="70" w:type="dxa"/>
            </w:tcMar>
          </w:tcPr>
          <w:p w14:paraId="3642FC4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42D438A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&lt;script&gt;alert(1)&lt;/script&gt;</w:t>
            </w:r>
          </w:p>
        </w:tc>
      </w:tr>
      <w:tr w:rsidR="00ED5D2C" w:rsidRPr="00054485" w14:paraId="661701D3" w14:textId="77777777" w:rsidTr="00ED5D2C">
        <w:trPr>
          <w:jc w:val="center"/>
        </w:trPr>
        <w:tc>
          <w:tcPr>
            <w:tcW w:w="2088" w:type="dxa"/>
            <w:tcMar>
              <w:top w:w="45" w:type="dxa"/>
              <w:left w:w="70" w:type="dxa"/>
              <w:bottom w:w="45" w:type="dxa"/>
              <w:right w:w="70" w:type="dxa"/>
            </w:tcMar>
          </w:tcPr>
          <w:p w14:paraId="0BF4160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DFD364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Tra cứu khách hàng → chọn tìm theo tên → nhập chuỗi &lt;script&gt;alert(1)&lt;/script&gt; → gửi tìm kiếm</w:t>
            </w:r>
          </w:p>
        </w:tc>
      </w:tr>
      <w:tr w:rsidR="00ED5D2C" w:rsidRPr="00054485" w14:paraId="149C0B2A" w14:textId="77777777" w:rsidTr="00ED5D2C">
        <w:trPr>
          <w:jc w:val="center"/>
        </w:trPr>
        <w:tc>
          <w:tcPr>
            <w:tcW w:w="2088" w:type="dxa"/>
            <w:tcMar>
              <w:top w:w="45" w:type="dxa"/>
              <w:left w:w="70" w:type="dxa"/>
              <w:bottom w:w="45" w:type="dxa"/>
              <w:right w:w="70" w:type="dxa"/>
            </w:tcMar>
          </w:tcPr>
          <w:p w14:paraId="1BADEDE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7A8D2A4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Chuỗi được hiển thị như văn bản thường (đã escape); không thực thi script, không bật hộp thoại alert; không lưu dữ liệu.</w:t>
            </w:r>
          </w:p>
        </w:tc>
      </w:tr>
      <w:tr w:rsidR="00ED5D2C" w:rsidRPr="00A50B65" w14:paraId="6036C00B" w14:textId="77777777" w:rsidTr="00ED5D2C">
        <w:trPr>
          <w:jc w:val="center"/>
        </w:trPr>
        <w:tc>
          <w:tcPr>
            <w:tcW w:w="2088" w:type="dxa"/>
            <w:tcMar>
              <w:top w:w="45" w:type="dxa"/>
              <w:left w:w="70" w:type="dxa"/>
              <w:bottom w:w="45" w:type="dxa"/>
              <w:right w:w="70" w:type="dxa"/>
            </w:tcMar>
          </w:tcPr>
          <w:p w14:paraId="4164F93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59BA6EB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4C013DAA" w14:textId="77777777" w:rsidTr="00ED5D2C">
        <w:trPr>
          <w:jc w:val="center"/>
        </w:trPr>
        <w:tc>
          <w:tcPr>
            <w:tcW w:w="2088" w:type="dxa"/>
            <w:tcMar>
              <w:top w:w="45" w:type="dxa"/>
              <w:left w:w="70" w:type="dxa"/>
              <w:bottom w:w="45" w:type="dxa"/>
              <w:right w:w="70" w:type="dxa"/>
            </w:tcMar>
          </w:tcPr>
          <w:p w14:paraId="2F72441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4DAB9F0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093B1BCB" w14:textId="77777777" w:rsidTr="00ED5D2C">
        <w:trPr>
          <w:jc w:val="center"/>
        </w:trPr>
        <w:tc>
          <w:tcPr>
            <w:tcW w:w="2088" w:type="dxa"/>
            <w:tcMar>
              <w:top w:w="45" w:type="dxa"/>
              <w:left w:w="70" w:type="dxa"/>
              <w:bottom w:w="45" w:type="dxa"/>
              <w:right w:w="70" w:type="dxa"/>
            </w:tcMar>
          </w:tcPr>
          <w:p w14:paraId="66A7865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43D97A7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đạt – khi gửi chuỗi &lt;script&gt;alert(1)&lt;/script&gt;, trình duyệt thực thi JavaScript và bật hộp thoại alert “1”. Xác nhận được XSS qua luồng tra cứu; không có bản ghi nào được tạo/sửa.</w:t>
            </w:r>
          </w:p>
        </w:tc>
      </w:tr>
      <w:tr w:rsidR="00ED5D2C" w:rsidRPr="00A50B65" w14:paraId="32D6A47D" w14:textId="77777777" w:rsidTr="00ED5D2C">
        <w:trPr>
          <w:jc w:val="center"/>
        </w:trPr>
        <w:tc>
          <w:tcPr>
            <w:tcW w:w="2088" w:type="dxa"/>
            <w:tcMar>
              <w:top w:w="45" w:type="dxa"/>
              <w:left w:w="70" w:type="dxa"/>
              <w:bottom w:w="45" w:type="dxa"/>
              <w:right w:w="70" w:type="dxa"/>
            </w:tcMar>
          </w:tcPr>
          <w:p w14:paraId="3BA5ECF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77FF49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đạt</w:t>
            </w:r>
          </w:p>
        </w:tc>
      </w:tr>
      <w:tr w:rsidR="00ED5D2C" w:rsidRPr="00054485" w14:paraId="05DEEA85" w14:textId="77777777" w:rsidTr="00ED5D2C">
        <w:trPr>
          <w:jc w:val="center"/>
        </w:trPr>
        <w:tc>
          <w:tcPr>
            <w:tcW w:w="2088" w:type="dxa"/>
            <w:tcMar>
              <w:top w:w="45" w:type="dxa"/>
              <w:left w:w="70" w:type="dxa"/>
              <w:bottom w:w="45" w:type="dxa"/>
              <w:right w:w="70" w:type="dxa"/>
            </w:tcMar>
          </w:tcPr>
          <w:p w14:paraId="6F71174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0966CF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 – XSS phía trình duyệt</w:t>
            </w:r>
          </w:p>
        </w:tc>
      </w:tr>
      <w:tr w:rsidR="00ED5D2C" w:rsidRPr="00A50B65" w14:paraId="13A40C1E" w14:textId="77777777" w:rsidTr="00ED5D2C">
        <w:trPr>
          <w:jc w:val="center"/>
        </w:trPr>
        <w:tc>
          <w:tcPr>
            <w:tcW w:w="2088" w:type="dxa"/>
            <w:tcMar>
              <w:top w:w="45" w:type="dxa"/>
              <w:left w:w="70" w:type="dxa"/>
              <w:bottom w:w="45" w:type="dxa"/>
              <w:right w:w="70" w:type="dxa"/>
            </w:tcMar>
          </w:tcPr>
          <w:p w14:paraId="53D798E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1112A7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Kiểm thử trực tiếp trên trang Tra cứu khách hàng, chế độ tìm theo tên. Ảnh SEC-01a và SEC-01b đính kèm cuối báo cáo; alert “1” quan sát trực tiếp rồi đóng. Không thực hiện payload ngoài alert vô hại.</w:t>
            </w:r>
          </w:p>
        </w:tc>
      </w:tr>
    </w:tbl>
    <w:p w14:paraId="1771992B" w14:textId="77777777" w:rsidR="002315C4" w:rsidRPr="00A50B65" w:rsidRDefault="002315C4" w:rsidP="002315C4">
      <w:pPr>
        <w:rPr>
          <w:rFonts w:asciiTheme="majorHAnsi" w:hAnsiTheme="majorHAnsi" w:cstheme="majorHAnsi"/>
        </w:rPr>
      </w:pPr>
    </w:p>
    <w:p w14:paraId="7C0DB7EC" w14:textId="226C5163" w:rsidR="002315C4" w:rsidRPr="00A50B65" w:rsidRDefault="00277D65" w:rsidP="002315C4">
      <w:pPr>
        <w:keepNext/>
        <w:rPr>
          <w:rFonts w:asciiTheme="majorHAnsi" w:hAnsiTheme="majorHAnsi" w:cstheme="majorHAnsi"/>
        </w:rPr>
      </w:pPr>
      <w:r>
        <w:t>Bảng 106. Thử SQL injection ở trường tìm kiếm</w:t>
      </w:r>
    </w:p>
    <w:tbl>
      <w:tblPr>
        <w:tblStyle w:val="LiBang"/>
        <w:tblW w:w="0" w:type="auto"/>
        <w:jc w:val="center"/>
        <w:tblLook w:val="04A0" w:firstRow="1" w:lastRow="0" w:firstColumn="1" w:lastColumn="0" w:noHBand="0" w:noVBand="1"/>
      </w:tblPr>
      <w:tblGrid>
        <w:gridCol w:w="1816"/>
        <w:gridCol w:w="6955"/>
      </w:tblGrid>
      <w:tr w:rsidR="00ED5D2C" w:rsidRPr="00054485" w14:paraId="2ACE3015" w14:textId="77777777" w:rsidTr="00ED5D2C">
        <w:trPr>
          <w:jc w:val="center"/>
        </w:trPr>
        <w:tc>
          <w:tcPr>
            <w:tcW w:w="2088" w:type="dxa"/>
            <w:tcMar>
              <w:top w:w="45" w:type="dxa"/>
              <w:left w:w="70" w:type="dxa"/>
              <w:bottom w:w="45" w:type="dxa"/>
              <w:right w:w="70" w:type="dxa"/>
            </w:tcMar>
          </w:tcPr>
          <w:p w14:paraId="3555C68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6AD20C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Đang ở chức năng tìm kiếm</w:t>
            </w:r>
          </w:p>
        </w:tc>
      </w:tr>
      <w:tr w:rsidR="00ED5D2C" w:rsidRPr="00A50B65" w14:paraId="20A29794" w14:textId="77777777" w:rsidTr="00ED5D2C">
        <w:trPr>
          <w:jc w:val="center"/>
        </w:trPr>
        <w:tc>
          <w:tcPr>
            <w:tcW w:w="2088" w:type="dxa"/>
            <w:tcMar>
              <w:top w:w="45" w:type="dxa"/>
              <w:left w:w="70" w:type="dxa"/>
              <w:bottom w:w="45" w:type="dxa"/>
              <w:right w:w="70" w:type="dxa"/>
            </w:tcMar>
          </w:tcPr>
          <w:p w14:paraId="4317504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7070561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 OR '1'='1</w:t>
            </w:r>
          </w:p>
        </w:tc>
      </w:tr>
      <w:tr w:rsidR="00ED5D2C" w:rsidRPr="00054485" w14:paraId="3393F7E9" w14:textId="77777777" w:rsidTr="00ED5D2C">
        <w:trPr>
          <w:jc w:val="center"/>
        </w:trPr>
        <w:tc>
          <w:tcPr>
            <w:tcW w:w="2088" w:type="dxa"/>
            <w:tcMar>
              <w:top w:w="45" w:type="dxa"/>
              <w:left w:w="70" w:type="dxa"/>
              <w:bottom w:w="45" w:type="dxa"/>
              <w:right w:w="70" w:type="dxa"/>
            </w:tcMar>
          </w:tcPr>
          <w:p w14:paraId="189DD4A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9F47E0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Nhập chuỗi vào ô tìm kiếm → tìm</w:t>
            </w:r>
          </w:p>
        </w:tc>
      </w:tr>
      <w:tr w:rsidR="00ED5D2C" w:rsidRPr="00054485" w14:paraId="4E445FCB" w14:textId="77777777" w:rsidTr="00ED5D2C">
        <w:trPr>
          <w:jc w:val="center"/>
        </w:trPr>
        <w:tc>
          <w:tcPr>
            <w:tcW w:w="2088" w:type="dxa"/>
            <w:tcMar>
              <w:top w:w="45" w:type="dxa"/>
              <w:left w:w="70" w:type="dxa"/>
              <w:bottom w:w="45" w:type="dxa"/>
              <w:right w:w="70" w:type="dxa"/>
            </w:tcMar>
          </w:tcPr>
          <w:p w14:paraId="4E9A7AF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Kết quả mong đợi</w:t>
            </w:r>
          </w:p>
        </w:tc>
        <w:tc>
          <w:tcPr>
            <w:tcW w:w="8568" w:type="dxa"/>
            <w:tcMar>
              <w:top w:w="45" w:type="dxa"/>
              <w:left w:w="70" w:type="dxa"/>
              <w:bottom w:w="45" w:type="dxa"/>
              <w:right w:w="70" w:type="dxa"/>
            </w:tcMar>
          </w:tcPr>
          <w:p w14:paraId="176D11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trả về toàn bộ dữ liệu ngoài dự kiến; không lộ lỗi SQL.</w:t>
            </w:r>
          </w:p>
        </w:tc>
      </w:tr>
      <w:tr w:rsidR="00ED5D2C" w:rsidRPr="00A50B65" w14:paraId="42535C6A" w14:textId="77777777" w:rsidTr="00ED5D2C">
        <w:trPr>
          <w:jc w:val="center"/>
        </w:trPr>
        <w:tc>
          <w:tcPr>
            <w:tcW w:w="2088" w:type="dxa"/>
            <w:tcMar>
              <w:top w:w="45" w:type="dxa"/>
              <w:left w:w="70" w:type="dxa"/>
              <w:bottom w:w="45" w:type="dxa"/>
              <w:right w:w="70" w:type="dxa"/>
            </w:tcMar>
          </w:tcPr>
          <w:p w14:paraId="301BCCD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358ECCC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591BB58A" w14:textId="77777777" w:rsidTr="00ED5D2C">
        <w:trPr>
          <w:jc w:val="center"/>
        </w:trPr>
        <w:tc>
          <w:tcPr>
            <w:tcW w:w="2088" w:type="dxa"/>
            <w:tcMar>
              <w:top w:w="45" w:type="dxa"/>
              <w:left w:w="70" w:type="dxa"/>
              <w:bottom w:w="45" w:type="dxa"/>
              <w:right w:w="70" w:type="dxa"/>
            </w:tcMar>
          </w:tcPr>
          <w:p w14:paraId="130D321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C475F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1DE0F20" w14:textId="77777777" w:rsidTr="00ED5D2C">
        <w:trPr>
          <w:jc w:val="center"/>
        </w:trPr>
        <w:tc>
          <w:tcPr>
            <w:tcW w:w="2088" w:type="dxa"/>
            <w:tcMar>
              <w:top w:w="45" w:type="dxa"/>
              <w:left w:w="70" w:type="dxa"/>
              <w:bottom w:w="45" w:type="dxa"/>
              <w:right w:w="70" w:type="dxa"/>
            </w:tcMar>
          </w:tcPr>
          <w:p w14:paraId="171047C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69E4C3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Tìm hóa đơn bằng chuỗi x' OR '1'='1 không trả về toàn bộ dữ liệu và không lộ lỗi SQL.</w:t>
            </w:r>
          </w:p>
        </w:tc>
      </w:tr>
      <w:tr w:rsidR="00ED5D2C" w:rsidRPr="00A50B65" w14:paraId="78E03105" w14:textId="77777777" w:rsidTr="00ED5D2C">
        <w:trPr>
          <w:jc w:val="center"/>
        </w:trPr>
        <w:tc>
          <w:tcPr>
            <w:tcW w:w="2088" w:type="dxa"/>
            <w:tcMar>
              <w:top w:w="45" w:type="dxa"/>
              <w:left w:w="70" w:type="dxa"/>
              <w:bottom w:w="45" w:type="dxa"/>
              <w:right w:w="70" w:type="dxa"/>
            </w:tcMar>
          </w:tcPr>
          <w:p w14:paraId="1EF72D3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B8E9B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2CA04421" w14:textId="77777777" w:rsidTr="00ED5D2C">
        <w:trPr>
          <w:jc w:val="center"/>
        </w:trPr>
        <w:tc>
          <w:tcPr>
            <w:tcW w:w="2088" w:type="dxa"/>
            <w:tcMar>
              <w:top w:w="45" w:type="dxa"/>
              <w:left w:w="70" w:type="dxa"/>
              <w:bottom w:w="45" w:type="dxa"/>
              <w:right w:w="70" w:type="dxa"/>
            </w:tcMar>
          </w:tcPr>
          <w:p w14:paraId="4BC5761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71503222" w14:textId="77777777" w:rsidR="002315C4" w:rsidRPr="00A50B65" w:rsidRDefault="002315C4" w:rsidP="004606AD">
            <w:pPr>
              <w:rPr>
                <w:rFonts w:asciiTheme="majorHAnsi" w:hAnsiTheme="majorHAnsi" w:cstheme="majorHAnsi"/>
                <w:sz w:val="26"/>
                <w:szCs w:val="26"/>
              </w:rPr>
            </w:pPr>
          </w:p>
        </w:tc>
      </w:tr>
      <w:tr w:rsidR="00ED5D2C" w:rsidRPr="00054485" w14:paraId="319A0CA2" w14:textId="77777777" w:rsidTr="00ED5D2C">
        <w:trPr>
          <w:jc w:val="center"/>
        </w:trPr>
        <w:tc>
          <w:tcPr>
            <w:tcW w:w="2088" w:type="dxa"/>
            <w:tcMar>
              <w:top w:w="45" w:type="dxa"/>
              <w:left w:w="70" w:type="dxa"/>
              <w:bottom w:w="45" w:type="dxa"/>
              <w:right w:w="70" w:type="dxa"/>
            </w:tcMar>
          </w:tcPr>
          <w:p w14:paraId="1B62708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A8454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thử trên ô tìm hóa đơn; kết quả không tìm thấy.</w:t>
            </w:r>
          </w:p>
        </w:tc>
      </w:tr>
    </w:tbl>
    <w:p w14:paraId="7DE3715F" w14:textId="77777777" w:rsidR="002315C4" w:rsidRPr="00A50B65" w:rsidRDefault="002315C4" w:rsidP="002315C4">
      <w:pPr>
        <w:rPr>
          <w:rFonts w:asciiTheme="majorHAnsi" w:hAnsiTheme="majorHAnsi" w:cstheme="majorHAnsi"/>
          <w:lang w:val="vi-VN"/>
        </w:rPr>
      </w:pPr>
    </w:p>
    <w:p w14:paraId="19815781"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Bảo mật phiên</w:t>
      </w:r>
    </w:p>
    <w:p w14:paraId="1206AB6F" w14:textId="0B4AB504" w:rsidR="002315C4" w:rsidRPr="00A50B65" w:rsidRDefault="00277D65" w:rsidP="002315C4">
      <w:pPr>
        <w:keepNext/>
        <w:rPr>
          <w:rFonts w:asciiTheme="majorHAnsi" w:hAnsiTheme="majorHAnsi" w:cstheme="majorHAnsi"/>
          <w:lang w:val="vi-VN"/>
        </w:rPr>
      </w:pPr>
      <w:r w:rsidRPr="00054485">
        <w:rPr>
          <w:lang w:val="vi-VN"/>
        </w:rPr>
        <w:t>Bảng 107. Dùng nút Back sau khi đăng xuất</w:t>
      </w:r>
    </w:p>
    <w:tbl>
      <w:tblPr>
        <w:tblStyle w:val="LiBang"/>
        <w:tblW w:w="0" w:type="auto"/>
        <w:jc w:val="center"/>
        <w:tblLook w:val="04A0" w:firstRow="1" w:lastRow="0" w:firstColumn="1" w:lastColumn="0" w:noHBand="0" w:noVBand="1"/>
      </w:tblPr>
      <w:tblGrid>
        <w:gridCol w:w="1816"/>
        <w:gridCol w:w="6955"/>
      </w:tblGrid>
      <w:tr w:rsidR="00ED5D2C" w:rsidRPr="00054485" w14:paraId="78D13A32" w14:textId="77777777" w:rsidTr="00ED5D2C">
        <w:trPr>
          <w:jc w:val="center"/>
        </w:trPr>
        <w:tc>
          <w:tcPr>
            <w:tcW w:w="2088" w:type="dxa"/>
            <w:tcMar>
              <w:top w:w="45" w:type="dxa"/>
              <w:left w:w="70" w:type="dxa"/>
              <w:bottom w:w="45" w:type="dxa"/>
              <w:right w:w="70" w:type="dxa"/>
            </w:tcMar>
          </w:tcPr>
          <w:p w14:paraId="24EB845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A3FB35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 rồi đăng xuất</w:t>
            </w:r>
          </w:p>
        </w:tc>
      </w:tr>
      <w:tr w:rsidR="00ED5D2C" w:rsidRPr="00A50B65" w14:paraId="70269C4B" w14:textId="77777777" w:rsidTr="00ED5D2C">
        <w:trPr>
          <w:jc w:val="center"/>
        </w:trPr>
        <w:tc>
          <w:tcPr>
            <w:tcW w:w="2088" w:type="dxa"/>
            <w:tcMar>
              <w:top w:w="45" w:type="dxa"/>
              <w:left w:w="70" w:type="dxa"/>
              <w:bottom w:w="45" w:type="dxa"/>
              <w:right w:w="70" w:type="dxa"/>
            </w:tcMar>
          </w:tcPr>
          <w:p w14:paraId="0DB2859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4BB4A8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áp dụng</w:t>
            </w:r>
          </w:p>
        </w:tc>
      </w:tr>
      <w:tr w:rsidR="00ED5D2C" w:rsidRPr="00A50B65" w14:paraId="78B2B8BD" w14:textId="77777777" w:rsidTr="00ED5D2C">
        <w:trPr>
          <w:jc w:val="center"/>
        </w:trPr>
        <w:tc>
          <w:tcPr>
            <w:tcW w:w="2088" w:type="dxa"/>
            <w:tcMar>
              <w:top w:w="45" w:type="dxa"/>
              <w:left w:w="70" w:type="dxa"/>
              <w:bottom w:w="45" w:type="dxa"/>
              <w:right w:w="70" w:type="dxa"/>
            </w:tcMar>
          </w:tcPr>
          <w:p w14:paraId="1446CA2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7AC5289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Bấm Back; thử tải lại trang quản lý</w:t>
            </w:r>
          </w:p>
        </w:tc>
      </w:tr>
      <w:tr w:rsidR="00ED5D2C" w:rsidRPr="00054485" w14:paraId="654700E4" w14:textId="77777777" w:rsidTr="00ED5D2C">
        <w:trPr>
          <w:jc w:val="center"/>
        </w:trPr>
        <w:tc>
          <w:tcPr>
            <w:tcW w:w="2088" w:type="dxa"/>
            <w:tcMar>
              <w:top w:w="45" w:type="dxa"/>
              <w:left w:w="70" w:type="dxa"/>
              <w:bottom w:w="45" w:type="dxa"/>
              <w:right w:w="70" w:type="dxa"/>
            </w:tcMar>
          </w:tcPr>
          <w:p w14:paraId="7B6617F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16B2D2A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cần xác thực không nên tiếp tục truy cập được bằng phiên đã kết thúc.</w:t>
            </w:r>
          </w:p>
        </w:tc>
      </w:tr>
      <w:tr w:rsidR="00ED5D2C" w:rsidRPr="00A50B65" w14:paraId="26E53AD4" w14:textId="77777777" w:rsidTr="00ED5D2C">
        <w:trPr>
          <w:jc w:val="center"/>
        </w:trPr>
        <w:tc>
          <w:tcPr>
            <w:tcW w:w="2088" w:type="dxa"/>
            <w:tcMar>
              <w:top w:w="45" w:type="dxa"/>
              <w:left w:w="70" w:type="dxa"/>
              <w:bottom w:w="45" w:type="dxa"/>
              <w:right w:w="70" w:type="dxa"/>
            </w:tcMar>
          </w:tcPr>
          <w:p w14:paraId="6FFA109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675AF13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549B9A4" w14:textId="77777777" w:rsidTr="00ED5D2C">
        <w:trPr>
          <w:jc w:val="center"/>
        </w:trPr>
        <w:tc>
          <w:tcPr>
            <w:tcW w:w="2088" w:type="dxa"/>
            <w:tcMar>
              <w:top w:w="45" w:type="dxa"/>
              <w:left w:w="70" w:type="dxa"/>
              <w:bottom w:w="45" w:type="dxa"/>
              <w:right w:w="70" w:type="dxa"/>
            </w:tcMar>
          </w:tcPr>
          <w:p w14:paraId="430E9B0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225F18D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F7275FA" w14:textId="77777777" w:rsidTr="00ED5D2C">
        <w:trPr>
          <w:jc w:val="center"/>
        </w:trPr>
        <w:tc>
          <w:tcPr>
            <w:tcW w:w="2088" w:type="dxa"/>
            <w:tcMar>
              <w:top w:w="45" w:type="dxa"/>
              <w:left w:w="70" w:type="dxa"/>
              <w:bottom w:w="45" w:type="dxa"/>
              <w:right w:w="70" w:type="dxa"/>
            </w:tcMar>
          </w:tcPr>
          <w:p w14:paraId="68639CD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085FE1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Sau đăng xuất, dùng quay lại/mở URL quản lý trực tiếp vẫn bị đưa về màn hình đăng nhập; dữ liệu quản lý không truy cập được.</w:t>
            </w:r>
          </w:p>
        </w:tc>
      </w:tr>
      <w:tr w:rsidR="00ED5D2C" w:rsidRPr="00A50B65" w14:paraId="4F0A8EFC" w14:textId="77777777" w:rsidTr="00ED5D2C">
        <w:trPr>
          <w:jc w:val="center"/>
        </w:trPr>
        <w:tc>
          <w:tcPr>
            <w:tcW w:w="2088" w:type="dxa"/>
            <w:tcMar>
              <w:top w:w="45" w:type="dxa"/>
              <w:left w:w="70" w:type="dxa"/>
              <w:bottom w:w="45" w:type="dxa"/>
              <w:right w:w="70" w:type="dxa"/>
            </w:tcMar>
          </w:tcPr>
          <w:p w14:paraId="2524D0B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066B3C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0716C4AF" w14:textId="77777777" w:rsidTr="00ED5D2C">
        <w:trPr>
          <w:jc w:val="center"/>
        </w:trPr>
        <w:tc>
          <w:tcPr>
            <w:tcW w:w="2088" w:type="dxa"/>
            <w:tcMar>
              <w:top w:w="45" w:type="dxa"/>
              <w:left w:w="70" w:type="dxa"/>
              <w:bottom w:w="45" w:type="dxa"/>
              <w:right w:w="70" w:type="dxa"/>
            </w:tcMar>
          </w:tcPr>
          <w:p w14:paraId="631C494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F3388DF" w14:textId="77777777" w:rsidR="002315C4" w:rsidRPr="00A50B65" w:rsidRDefault="002315C4" w:rsidP="004606AD">
            <w:pPr>
              <w:rPr>
                <w:rFonts w:asciiTheme="majorHAnsi" w:hAnsiTheme="majorHAnsi" w:cstheme="majorHAnsi"/>
                <w:sz w:val="26"/>
                <w:szCs w:val="26"/>
              </w:rPr>
            </w:pPr>
          </w:p>
        </w:tc>
      </w:tr>
      <w:tr w:rsidR="00ED5D2C" w:rsidRPr="00054485" w14:paraId="79228C56" w14:textId="77777777" w:rsidTr="00ED5D2C">
        <w:trPr>
          <w:jc w:val="center"/>
        </w:trPr>
        <w:tc>
          <w:tcPr>
            <w:tcW w:w="2088" w:type="dxa"/>
            <w:tcMar>
              <w:top w:w="45" w:type="dxa"/>
              <w:left w:w="70" w:type="dxa"/>
              <w:bottom w:w="45" w:type="dxa"/>
              <w:right w:w="70" w:type="dxa"/>
            </w:tcMar>
          </w:tcPr>
          <w:p w14:paraId="0F840F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585CBF4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Kiểm tra trong phiên trình duyệt đã đăng xuất.</w:t>
            </w:r>
          </w:p>
        </w:tc>
      </w:tr>
    </w:tbl>
    <w:p w14:paraId="3D6EAA04" w14:textId="77777777" w:rsidR="002315C4" w:rsidRPr="00A50B65" w:rsidRDefault="002315C4" w:rsidP="002315C4">
      <w:pPr>
        <w:rPr>
          <w:rFonts w:asciiTheme="majorHAnsi" w:hAnsiTheme="majorHAnsi" w:cstheme="majorHAnsi"/>
          <w:lang w:val="vi-VN"/>
        </w:rPr>
      </w:pPr>
    </w:p>
    <w:p w14:paraId="597D2F26"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Toàn vẹn dữ liệu</w:t>
      </w:r>
    </w:p>
    <w:p w14:paraId="32869A86" w14:textId="22033D29" w:rsidR="002315C4" w:rsidRPr="00A50B65" w:rsidRDefault="00277D65" w:rsidP="002315C4">
      <w:pPr>
        <w:keepNext/>
        <w:rPr>
          <w:rFonts w:asciiTheme="majorHAnsi" w:hAnsiTheme="majorHAnsi" w:cstheme="majorHAnsi"/>
          <w:lang w:val="vi-VN"/>
        </w:rPr>
      </w:pPr>
      <w:r w:rsidRPr="00054485">
        <w:rPr>
          <w:lang w:val="vi-VN"/>
        </w:rPr>
        <w:t>Bảng 108. Tải lại trang sau thao tác thêm/sửa</w:t>
      </w:r>
    </w:p>
    <w:tbl>
      <w:tblPr>
        <w:tblStyle w:val="LiBang"/>
        <w:tblW w:w="0" w:type="auto"/>
        <w:jc w:val="center"/>
        <w:tblLook w:val="04A0" w:firstRow="1" w:lastRow="0" w:firstColumn="1" w:lastColumn="0" w:noHBand="0" w:noVBand="1"/>
      </w:tblPr>
      <w:tblGrid>
        <w:gridCol w:w="1808"/>
        <w:gridCol w:w="6963"/>
      </w:tblGrid>
      <w:tr w:rsidR="00ED5D2C" w:rsidRPr="00054485" w14:paraId="475901D2" w14:textId="77777777" w:rsidTr="00ED5D2C">
        <w:trPr>
          <w:jc w:val="center"/>
        </w:trPr>
        <w:tc>
          <w:tcPr>
            <w:tcW w:w="2088" w:type="dxa"/>
            <w:tcMar>
              <w:top w:w="45" w:type="dxa"/>
              <w:left w:w="70" w:type="dxa"/>
              <w:bottom w:w="45" w:type="dxa"/>
              <w:right w:w="70" w:type="dxa"/>
            </w:tcMar>
          </w:tcPr>
          <w:p w14:paraId="70E2D8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49A12D7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tạo hoặc sửa dữ liệu test</w:t>
            </w:r>
          </w:p>
        </w:tc>
      </w:tr>
      <w:tr w:rsidR="00ED5D2C" w:rsidRPr="00A50B65" w14:paraId="78BAEE44" w14:textId="77777777" w:rsidTr="00ED5D2C">
        <w:trPr>
          <w:jc w:val="center"/>
        </w:trPr>
        <w:tc>
          <w:tcPr>
            <w:tcW w:w="2088" w:type="dxa"/>
            <w:tcMar>
              <w:top w:w="45" w:type="dxa"/>
              <w:left w:w="70" w:type="dxa"/>
              <w:bottom w:w="45" w:type="dxa"/>
              <w:right w:w="70" w:type="dxa"/>
            </w:tcMar>
          </w:tcPr>
          <w:p w14:paraId="3CA7B0D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083873B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Bản ghi test</w:t>
            </w:r>
          </w:p>
        </w:tc>
      </w:tr>
      <w:tr w:rsidR="00ED5D2C" w:rsidRPr="00054485" w14:paraId="13D63547" w14:textId="77777777" w:rsidTr="00ED5D2C">
        <w:trPr>
          <w:jc w:val="center"/>
        </w:trPr>
        <w:tc>
          <w:tcPr>
            <w:tcW w:w="2088" w:type="dxa"/>
            <w:tcMar>
              <w:top w:w="45" w:type="dxa"/>
              <w:left w:w="70" w:type="dxa"/>
              <w:bottom w:w="45" w:type="dxa"/>
              <w:right w:w="70" w:type="dxa"/>
            </w:tcMar>
          </w:tcPr>
          <w:p w14:paraId="3653A3E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Các bước thực hiện</w:t>
            </w:r>
          </w:p>
        </w:tc>
        <w:tc>
          <w:tcPr>
            <w:tcW w:w="8568" w:type="dxa"/>
            <w:tcMar>
              <w:top w:w="45" w:type="dxa"/>
              <w:left w:w="70" w:type="dxa"/>
              <w:bottom w:w="45" w:type="dxa"/>
              <w:right w:w="70" w:type="dxa"/>
            </w:tcMar>
          </w:tcPr>
          <w:p w14:paraId="41C3E93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Thực hiện lưu → tải lại trang → tìm bản ghi</w:t>
            </w:r>
          </w:p>
        </w:tc>
      </w:tr>
      <w:tr w:rsidR="00ED5D2C" w:rsidRPr="00054485" w14:paraId="27B63CE6" w14:textId="77777777" w:rsidTr="00ED5D2C">
        <w:trPr>
          <w:jc w:val="center"/>
        </w:trPr>
        <w:tc>
          <w:tcPr>
            <w:tcW w:w="2088" w:type="dxa"/>
            <w:tcMar>
              <w:top w:w="45" w:type="dxa"/>
              <w:left w:w="70" w:type="dxa"/>
              <w:bottom w:w="45" w:type="dxa"/>
              <w:right w:w="70" w:type="dxa"/>
            </w:tcMar>
          </w:tcPr>
          <w:p w14:paraId="1BC69FE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DF1938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được giữ đúng; không tự nhân đôi do refresh.</w:t>
            </w:r>
          </w:p>
        </w:tc>
      </w:tr>
      <w:tr w:rsidR="00ED5D2C" w:rsidRPr="00A50B65" w14:paraId="48AE4157" w14:textId="77777777" w:rsidTr="00ED5D2C">
        <w:trPr>
          <w:jc w:val="center"/>
        </w:trPr>
        <w:tc>
          <w:tcPr>
            <w:tcW w:w="2088" w:type="dxa"/>
            <w:tcMar>
              <w:top w:w="45" w:type="dxa"/>
              <w:left w:w="70" w:type="dxa"/>
              <w:bottom w:w="45" w:type="dxa"/>
              <w:right w:w="70" w:type="dxa"/>
            </w:tcMar>
          </w:tcPr>
          <w:p w14:paraId="154B11A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BF031A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766B4F32" w14:textId="77777777" w:rsidTr="00ED5D2C">
        <w:trPr>
          <w:jc w:val="center"/>
        </w:trPr>
        <w:tc>
          <w:tcPr>
            <w:tcW w:w="2088" w:type="dxa"/>
            <w:tcMar>
              <w:top w:w="45" w:type="dxa"/>
              <w:left w:w="70" w:type="dxa"/>
              <w:bottom w:w="45" w:type="dxa"/>
              <w:right w:w="70" w:type="dxa"/>
            </w:tcMar>
          </w:tcPr>
          <w:p w14:paraId="600D86B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01F6DC3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8AEE2DA" w14:textId="77777777" w:rsidTr="00ED5D2C">
        <w:trPr>
          <w:jc w:val="center"/>
        </w:trPr>
        <w:tc>
          <w:tcPr>
            <w:tcW w:w="2088" w:type="dxa"/>
            <w:tcMar>
              <w:top w:w="45" w:type="dxa"/>
              <w:left w:w="70" w:type="dxa"/>
              <w:bottom w:w="45" w:type="dxa"/>
              <w:right w:w="70" w:type="dxa"/>
            </w:tcMar>
          </w:tcPr>
          <w:p w14:paraId="0DCA1ED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1E0ECBD8"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Tải lại trang chi tiết vẫn hiển thị cùng mã, khách hàng và chi tiết 50 kWh; không xuất hiện thêm hóa đơn.</w:t>
            </w:r>
          </w:p>
        </w:tc>
      </w:tr>
      <w:tr w:rsidR="00ED5D2C" w:rsidRPr="00A50B65" w14:paraId="288940CA" w14:textId="77777777" w:rsidTr="00ED5D2C">
        <w:trPr>
          <w:jc w:val="center"/>
        </w:trPr>
        <w:tc>
          <w:tcPr>
            <w:tcW w:w="2088" w:type="dxa"/>
            <w:tcMar>
              <w:top w:w="45" w:type="dxa"/>
              <w:left w:w="70" w:type="dxa"/>
              <w:bottom w:w="45" w:type="dxa"/>
              <w:right w:w="70" w:type="dxa"/>
            </w:tcMar>
          </w:tcPr>
          <w:p w14:paraId="2841A6A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9A420B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7B09DEAE" w14:textId="77777777" w:rsidTr="00ED5D2C">
        <w:trPr>
          <w:jc w:val="center"/>
        </w:trPr>
        <w:tc>
          <w:tcPr>
            <w:tcW w:w="2088" w:type="dxa"/>
            <w:tcMar>
              <w:top w:w="45" w:type="dxa"/>
              <w:left w:w="70" w:type="dxa"/>
              <w:bottom w:w="45" w:type="dxa"/>
              <w:right w:w="70" w:type="dxa"/>
            </w:tcMar>
          </w:tcPr>
          <w:p w14:paraId="3487538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469C738E" w14:textId="77777777" w:rsidR="002315C4" w:rsidRPr="00A50B65" w:rsidRDefault="002315C4" w:rsidP="004606AD">
            <w:pPr>
              <w:rPr>
                <w:rFonts w:asciiTheme="majorHAnsi" w:hAnsiTheme="majorHAnsi" w:cstheme="majorHAnsi"/>
                <w:sz w:val="26"/>
                <w:szCs w:val="26"/>
              </w:rPr>
            </w:pPr>
          </w:p>
        </w:tc>
      </w:tr>
      <w:tr w:rsidR="00ED5D2C" w:rsidRPr="00054485" w14:paraId="7C0A335E" w14:textId="77777777" w:rsidTr="00ED5D2C">
        <w:trPr>
          <w:jc w:val="center"/>
        </w:trPr>
        <w:tc>
          <w:tcPr>
            <w:tcW w:w="2088" w:type="dxa"/>
            <w:tcMar>
              <w:top w:w="45" w:type="dxa"/>
              <w:left w:w="70" w:type="dxa"/>
              <w:bottom w:w="45" w:type="dxa"/>
              <w:right w:w="70" w:type="dxa"/>
            </w:tcMar>
          </w:tcPr>
          <w:p w14:paraId="44B0C0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BC5BDAB"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So sánh trước/sau reload; hóa đơn đã được dọn sau kiểm thử.</w:t>
            </w:r>
          </w:p>
        </w:tc>
      </w:tr>
    </w:tbl>
    <w:p w14:paraId="2E618CB8" w14:textId="77777777" w:rsidR="002315C4" w:rsidRPr="00A50B65" w:rsidRDefault="002315C4" w:rsidP="002315C4">
      <w:pPr>
        <w:rPr>
          <w:rFonts w:asciiTheme="majorHAnsi" w:hAnsiTheme="majorHAnsi" w:cstheme="majorHAnsi"/>
          <w:lang w:val="vi-VN"/>
        </w:rPr>
      </w:pPr>
    </w:p>
    <w:p w14:paraId="6F603426" w14:textId="07549195" w:rsidR="002315C4" w:rsidRPr="00A50B65" w:rsidRDefault="00277D65" w:rsidP="002315C4">
      <w:pPr>
        <w:keepNext/>
        <w:rPr>
          <w:rFonts w:asciiTheme="majorHAnsi" w:hAnsiTheme="majorHAnsi" w:cstheme="majorHAnsi"/>
          <w:lang w:val="vi-VN"/>
        </w:rPr>
      </w:pPr>
      <w:r w:rsidRPr="00054485">
        <w:rPr>
          <w:lang w:val="vi-VN"/>
        </w:rPr>
        <w:t>Bảng 109. Kiểm tra quan hệ khách hàng–điện kế–hóa đơn</w:t>
      </w:r>
    </w:p>
    <w:tbl>
      <w:tblPr>
        <w:tblStyle w:val="LiBang"/>
        <w:tblW w:w="0" w:type="auto"/>
        <w:jc w:val="center"/>
        <w:tblLook w:val="04A0" w:firstRow="1" w:lastRow="0" w:firstColumn="1" w:lastColumn="0" w:noHBand="0" w:noVBand="1"/>
      </w:tblPr>
      <w:tblGrid>
        <w:gridCol w:w="1780"/>
        <w:gridCol w:w="6991"/>
      </w:tblGrid>
      <w:tr w:rsidR="00ED5D2C" w:rsidRPr="00054485" w14:paraId="50668776" w14:textId="77777777" w:rsidTr="00ED5D2C">
        <w:trPr>
          <w:jc w:val="center"/>
        </w:trPr>
        <w:tc>
          <w:tcPr>
            <w:tcW w:w="2088" w:type="dxa"/>
            <w:tcMar>
              <w:top w:w="45" w:type="dxa"/>
              <w:left w:w="70" w:type="dxa"/>
              <w:bottom w:w="45" w:type="dxa"/>
              <w:right w:w="70" w:type="dxa"/>
            </w:tcMar>
          </w:tcPr>
          <w:p w14:paraId="58BD96A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C4A7B3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bộ dữ liệu test liên kết</w:t>
            </w:r>
          </w:p>
        </w:tc>
      </w:tr>
      <w:tr w:rsidR="00ED5D2C" w:rsidRPr="00A50B65" w14:paraId="1E8A7ACC" w14:textId="77777777" w:rsidTr="00ED5D2C">
        <w:trPr>
          <w:jc w:val="center"/>
        </w:trPr>
        <w:tc>
          <w:tcPr>
            <w:tcW w:w="2088" w:type="dxa"/>
            <w:tcMar>
              <w:top w:w="45" w:type="dxa"/>
              <w:left w:w="70" w:type="dxa"/>
              <w:bottom w:w="45" w:type="dxa"/>
              <w:right w:w="70" w:type="dxa"/>
            </w:tcMar>
          </w:tcPr>
          <w:p w14:paraId="08678B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0763E66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 test → DK test → hóa đơn test</w:t>
            </w:r>
          </w:p>
        </w:tc>
      </w:tr>
      <w:tr w:rsidR="00ED5D2C" w:rsidRPr="00054485" w14:paraId="049A65AE" w14:textId="77777777" w:rsidTr="00ED5D2C">
        <w:trPr>
          <w:jc w:val="center"/>
        </w:trPr>
        <w:tc>
          <w:tcPr>
            <w:tcW w:w="2088" w:type="dxa"/>
            <w:tcMar>
              <w:top w:w="45" w:type="dxa"/>
              <w:left w:w="70" w:type="dxa"/>
              <w:bottom w:w="45" w:type="dxa"/>
              <w:right w:w="70" w:type="dxa"/>
            </w:tcMar>
          </w:tcPr>
          <w:p w14:paraId="4195B03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696DC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các màn hình liên quan và đối chiếu mã liên kết</w:t>
            </w:r>
          </w:p>
        </w:tc>
      </w:tr>
      <w:tr w:rsidR="00ED5D2C" w:rsidRPr="00054485" w14:paraId="198B6F18" w14:textId="77777777" w:rsidTr="00ED5D2C">
        <w:trPr>
          <w:jc w:val="center"/>
        </w:trPr>
        <w:tc>
          <w:tcPr>
            <w:tcW w:w="2088" w:type="dxa"/>
            <w:tcMar>
              <w:top w:w="45" w:type="dxa"/>
              <w:left w:w="70" w:type="dxa"/>
              <w:bottom w:w="45" w:type="dxa"/>
              <w:right w:w="70" w:type="dxa"/>
            </w:tcMar>
          </w:tcPr>
          <w:p w14:paraId="323B743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DE7328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Thông tin liên kết thống nhất; hóa đơn thuộc đúng điện kế/khách hàng.</w:t>
            </w:r>
          </w:p>
        </w:tc>
      </w:tr>
      <w:tr w:rsidR="00ED5D2C" w:rsidRPr="00A50B65" w14:paraId="118EFD40" w14:textId="77777777" w:rsidTr="00ED5D2C">
        <w:trPr>
          <w:jc w:val="center"/>
        </w:trPr>
        <w:tc>
          <w:tcPr>
            <w:tcW w:w="2088" w:type="dxa"/>
            <w:tcMar>
              <w:top w:w="45" w:type="dxa"/>
              <w:left w:w="70" w:type="dxa"/>
              <w:bottom w:w="45" w:type="dxa"/>
              <w:right w:w="70" w:type="dxa"/>
            </w:tcMar>
          </w:tcPr>
          <w:p w14:paraId="1531A8B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D22226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3DEC3F6A" w14:textId="77777777" w:rsidTr="00ED5D2C">
        <w:trPr>
          <w:jc w:val="center"/>
        </w:trPr>
        <w:tc>
          <w:tcPr>
            <w:tcW w:w="2088" w:type="dxa"/>
            <w:tcMar>
              <w:top w:w="45" w:type="dxa"/>
              <w:left w:w="70" w:type="dxa"/>
              <w:bottom w:w="45" w:type="dxa"/>
              <w:right w:w="70" w:type="dxa"/>
            </w:tcMar>
          </w:tcPr>
          <w:p w14:paraId="3596315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5DEF3C6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D0A1332" w14:textId="77777777" w:rsidTr="00ED5D2C">
        <w:trPr>
          <w:jc w:val="center"/>
        </w:trPr>
        <w:tc>
          <w:tcPr>
            <w:tcW w:w="2088" w:type="dxa"/>
            <w:tcMar>
              <w:top w:w="45" w:type="dxa"/>
              <w:left w:w="70" w:type="dxa"/>
              <w:bottom w:w="45" w:type="dxa"/>
              <w:right w:w="70" w:type="dxa"/>
            </w:tcMar>
          </w:tcPr>
          <w:p w14:paraId="2B4987B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3EE973BE"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Chi tiết hóa đơn liên kết đúng khách hàng 0000000000020, điện kế 00000031 và bảng giá; các dòng chi tiết cộng khớp tiền điện.</w:t>
            </w:r>
          </w:p>
        </w:tc>
      </w:tr>
      <w:tr w:rsidR="00ED5D2C" w:rsidRPr="00A50B65" w14:paraId="533382DF" w14:textId="77777777" w:rsidTr="00ED5D2C">
        <w:trPr>
          <w:jc w:val="center"/>
        </w:trPr>
        <w:tc>
          <w:tcPr>
            <w:tcW w:w="2088" w:type="dxa"/>
            <w:tcMar>
              <w:top w:w="45" w:type="dxa"/>
              <w:left w:w="70" w:type="dxa"/>
              <w:bottom w:w="45" w:type="dxa"/>
              <w:right w:w="70" w:type="dxa"/>
            </w:tcMar>
          </w:tcPr>
          <w:p w14:paraId="268F307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E43341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786D5127" w14:textId="77777777" w:rsidTr="00ED5D2C">
        <w:trPr>
          <w:jc w:val="center"/>
        </w:trPr>
        <w:tc>
          <w:tcPr>
            <w:tcW w:w="2088" w:type="dxa"/>
            <w:tcMar>
              <w:top w:w="45" w:type="dxa"/>
              <w:left w:w="70" w:type="dxa"/>
              <w:bottom w:w="45" w:type="dxa"/>
              <w:right w:w="70" w:type="dxa"/>
            </w:tcMar>
          </w:tcPr>
          <w:p w14:paraId="7A30774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05CEFEE" w14:textId="77777777" w:rsidR="002315C4" w:rsidRPr="00A50B65" w:rsidRDefault="002315C4" w:rsidP="004606AD">
            <w:pPr>
              <w:rPr>
                <w:rFonts w:asciiTheme="majorHAnsi" w:hAnsiTheme="majorHAnsi" w:cstheme="majorHAnsi"/>
                <w:sz w:val="26"/>
                <w:szCs w:val="26"/>
              </w:rPr>
            </w:pPr>
          </w:p>
        </w:tc>
      </w:tr>
      <w:tr w:rsidR="00ED5D2C" w:rsidRPr="00054485" w14:paraId="1E89677B" w14:textId="77777777" w:rsidTr="00ED5D2C">
        <w:trPr>
          <w:jc w:val="center"/>
        </w:trPr>
        <w:tc>
          <w:tcPr>
            <w:tcW w:w="2088" w:type="dxa"/>
            <w:tcMar>
              <w:top w:w="45" w:type="dxa"/>
              <w:left w:w="70" w:type="dxa"/>
              <w:bottom w:w="45" w:type="dxa"/>
              <w:right w:w="70" w:type="dxa"/>
            </w:tcMar>
          </w:tcPr>
          <w:p w14:paraId="14CF414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E07064B"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Quan sát trực tiếp chi tiết hai hóa đơn test.</w:t>
            </w:r>
          </w:p>
        </w:tc>
      </w:tr>
    </w:tbl>
    <w:p w14:paraId="18539375" w14:textId="77777777" w:rsidR="002315C4" w:rsidRPr="00A50B65" w:rsidRDefault="002315C4" w:rsidP="002315C4">
      <w:pPr>
        <w:rPr>
          <w:rFonts w:asciiTheme="majorHAnsi" w:hAnsiTheme="majorHAnsi" w:cstheme="majorHAnsi"/>
          <w:lang w:val="vi-VN"/>
        </w:rPr>
      </w:pPr>
    </w:p>
    <w:p w14:paraId="594CA4B4"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Giao diện</w:t>
      </w:r>
    </w:p>
    <w:p w14:paraId="6C5765E1" w14:textId="102D922F" w:rsidR="002315C4" w:rsidRPr="00A50B65" w:rsidRDefault="00277D65" w:rsidP="002315C4">
      <w:pPr>
        <w:keepNext/>
        <w:rPr>
          <w:rFonts w:asciiTheme="majorHAnsi" w:hAnsiTheme="majorHAnsi" w:cstheme="majorHAnsi"/>
          <w:lang w:val="vi-VN"/>
        </w:rPr>
      </w:pPr>
      <w:r w:rsidRPr="00054485">
        <w:rPr>
          <w:lang w:val="vi-VN"/>
        </w:rPr>
        <w:t>Bảng 110. Kiểm tra hiển thị tiếng Việt và ký tự đặc biệt</w:t>
      </w:r>
    </w:p>
    <w:tbl>
      <w:tblPr>
        <w:tblStyle w:val="LiBang"/>
        <w:tblW w:w="0" w:type="auto"/>
        <w:jc w:val="center"/>
        <w:tblLook w:val="04A0" w:firstRow="1" w:lastRow="0" w:firstColumn="1" w:lastColumn="0" w:noHBand="0" w:noVBand="1"/>
      </w:tblPr>
      <w:tblGrid>
        <w:gridCol w:w="1805"/>
        <w:gridCol w:w="6966"/>
      </w:tblGrid>
      <w:tr w:rsidR="00ED5D2C" w:rsidRPr="00054485" w14:paraId="5ACBB42D" w14:textId="77777777" w:rsidTr="00ED5D2C">
        <w:trPr>
          <w:jc w:val="center"/>
        </w:trPr>
        <w:tc>
          <w:tcPr>
            <w:tcW w:w="2088" w:type="dxa"/>
            <w:tcMar>
              <w:top w:w="45" w:type="dxa"/>
              <w:left w:w="70" w:type="dxa"/>
              <w:bottom w:w="45" w:type="dxa"/>
              <w:right w:w="70" w:type="dxa"/>
            </w:tcMar>
          </w:tcPr>
          <w:p w14:paraId="6FEC566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58BCB72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Ứng dụng chạy trên trình duyệt hỗ trợ Unicode</w:t>
            </w:r>
          </w:p>
        </w:tc>
      </w:tr>
      <w:tr w:rsidR="00ED5D2C" w:rsidRPr="00054485" w14:paraId="45B9DA6E" w14:textId="77777777" w:rsidTr="00ED5D2C">
        <w:trPr>
          <w:jc w:val="center"/>
        </w:trPr>
        <w:tc>
          <w:tcPr>
            <w:tcW w:w="2088" w:type="dxa"/>
            <w:tcMar>
              <w:top w:w="45" w:type="dxa"/>
              <w:left w:w="70" w:type="dxa"/>
              <w:bottom w:w="45" w:type="dxa"/>
              <w:right w:w="70" w:type="dxa"/>
            </w:tcMar>
          </w:tcPr>
          <w:p w14:paraId="53CC0E1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645903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Tên/địa chỉ tiếng Việt có dấu</w:t>
            </w:r>
          </w:p>
        </w:tc>
      </w:tr>
      <w:tr w:rsidR="00ED5D2C" w:rsidRPr="00054485" w14:paraId="6E802414" w14:textId="77777777" w:rsidTr="00ED5D2C">
        <w:trPr>
          <w:jc w:val="center"/>
        </w:trPr>
        <w:tc>
          <w:tcPr>
            <w:tcW w:w="2088" w:type="dxa"/>
            <w:tcMar>
              <w:top w:w="45" w:type="dxa"/>
              <w:left w:w="70" w:type="dxa"/>
              <w:bottom w:w="45" w:type="dxa"/>
              <w:right w:w="70" w:type="dxa"/>
            </w:tcMar>
          </w:tcPr>
          <w:p w14:paraId="05FD890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Các bước thực hiện</w:t>
            </w:r>
          </w:p>
        </w:tc>
        <w:tc>
          <w:tcPr>
            <w:tcW w:w="8568" w:type="dxa"/>
            <w:tcMar>
              <w:top w:w="45" w:type="dxa"/>
              <w:left w:w="70" w:type="dxa"/>
              <w:bottom w:w="45" w:type="dxa"/>
              <w:right w:w="70" w:type="dxa"/>
            </w:tcMar>
          </w:tcPr>
          <w:p w14:paraId="6A7D931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danh sách và chi tiết có dữ liệu tiếng Việt</w:t>
            </w:r>
          </w:p>
        </w:tc>
      </w:tr>
      <w:tr w:rsidR="00ED5D2C" w:rsidRPr="00054485" w14:paraId="7987684A" w14:textId="77777777" w:rsidTr="00ED5D2C">
        <w:trPr>
          <w:jc w:val="center"/>
        </w:trPr>
        <w:tc>
          <w:tcPr>
            <w:tcW w:w="2088" w:type="dxa"/>
            <w:tcMar>
              <w:top w:w="45" w:type="dxa"/>
              <w:left w:w="70" w:type="dxa"/>
              <w:bottom w:w="45" w:type="dxa"/>
              <w:right w:w="70" w:type="dxa"/>
            </w:tcMar>
          </w:tcPr>
          <w:p w14:paraId="44F50DD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08211DF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lỗi font/mã hóa; ký tự hiển thị đúng.</w:t>
            </w:r>
          </w:p>
        </w:tc>
      </w:tr>
      <w:tr w:rsidR="00ED5D2C" w:rsidRPr="00A50B65" w14:paraId="2C2860FD" w14:textId="77777777" w:rsidTr="00ED5D2C">
        <w:trPr>
          <w:jc w:val="center"/>
        </w:trPr>
        <w:tc>
          <w:tcPr>
            <w:tcW w:w="2088" w:type="dxa"/>
            <w:tcMar>
              <w:top w:w="45" w:type="dxa"/>
              <w:left w:w="70" w:type="dxa"/>
              <w:bottom w:w="45" w:type="dxa"/>
              <w:right w:w="70" w:type="dxa"/>
            </w:tcMar>
          </w:tcPr>
          <w:p w14:paraId="5AB8DDB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11F63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46740393" w14:textId="77777777" w:rsidTr="00ED5D2C">
        <w:trPr>
          <w:jc w:val="center"/>
        </w:trPr>
        <w:tc>
          <w:tcPr>
            <w:tcW w:w="2088" w:type="dxa"/>
            <w:tcMar>
              <w:top w:w="45" w:type="dxa"/>
              <w:left w:w="70" w:type="dxa"/>
              <w:bottom w:w="45" w:type="dxa"/>
              <w:right w:w="70" w:type="dxa"/>
            </w:tcMar>
          </w:tcPr>
          <w:p w14:paraId="241D8D4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CC180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3F26D92E" w14:textId="77777777" w:rsidTr="00ED5D2C">
        <w:trPr>
          <w:jc w:val="center"/>
        </w:trPr>
        <w:tc>
          <w:tcPr>
            <w:tcW w:w="2088" w:type="dxa"/>
            <w:tcMar>
              <w:top w:w="45" w:type="dxa"/>
              <w:left w:w="70" w:type="dxa"/>
              <w:bottom w:w="45" w:type="dxa"/>
              <w:right w:w="70" w:type="dxa"/>
            </w:tcMar>
          </w:tcPr>
          <w:p w14:paraId="6BB9EFB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572EF2D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Tên khách hàng tiếng Việt có dấu hiển thị đúng; tra cứu từ khóa “Nguyễn” trả về tên không lỗi mã hóa.</w:t>
            </w:r>
          </w:p>
        </w:tc>
      </w:tr>
      <w:tr w:rsidR="00ED5D2C" w:rsidRPr="00A50B65" w14:paraId="0CE9D93F" w14:textId="77777777" w:rsidTr="00ED5D2C">
        <w:trPr>
          <w:jc w:val="center"/>
        </w:trPr>
        <w:tc>
          <w:tcPr>
            <w:tcW w:w="2088" w:type="dxa"/>
            <w:tcMar>
              <w:top w:w="45" w:type="dxa"/>
              <w:left w:w="70" w:type="dxa"/>
              <w:bottom w:w="45" w:type="dxa"/>
              <w:right w:w="70" w:type="dxa"/>
            </w:tcMar>
          </w:tcPr>
          <w:p w14:paraId="5066809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7601A9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Đạt</w:t>
            </w:r>
          </w:p>
        </w:tc>
      </w:tr>
      <w:tr w:rsidR="00ED5D2C" w:rsidRPr="00A50B65" w14:paraId="2A73FB37" w14:textId="77777777" w:rsidTr="00ED5D2C">
        <w:trPr>
          <w:jc w:val="center"/>
        </w:trPr>
        <w:tc>
          <w:tcPr>
            <w:tcW w:w="2088" w:type="dxa"/>
            <w:tcMar>
              <w:top w:w="45" w:type="dxa"/>
              <w:left w:w="70" w:type="dxa"/>
              <w:bottom w:w="45" w:type="dxa"/>
              <w:right w:w="70" w:type="dxa"/>
            </w:tcMar>
          </w:tcPr>
          <w:p w14:paraId="0240020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C9BA774" w14:textId="77777777" w:rsidR="002315C4" w:rsidRPr="00A50B65" w:rsidRDefault="002315C4" w:rsidP="004606AD">
            <w:pPr>
              <w:rPr>
                <w:rFonts w:asciiTheme="majorHAnsi" w:hAnsiTheme="majorHAnsi" w:cstheme="majorHAnsi"/>
                <w:sz w:val="26"/>
                <w:szCs w:val="26"/>
              </w:rPr>
            </w:pPr>
          </w:p>
        </w:tc>
      </w:tr>
      <w:tr w:rsidR="00ED5D2C" w:rsidRPr="00054485" w14:paraId="14B369B0" w14:textId="77777777" w:rsidTr="00ED5D2C">
        <w:trPr>
          <w:jc w:val="center"/>
        </w:trPr>
        <w:tc>
          <w:tcPr>
            <w:tcW w:w="2088" w:type="dxa"/>
            <w:tcMar>
              <w:top w:w="45" w:type="dxa"/>
              <w:left w:w="70" w:type="dxa"/>
              <w:bottom w:w="45" w:type="dxa"/>
              <w:right w:w="70" w:type="dxa"/>
            </w:tcMar>
          </w:tcPr>
          <w:p w14:paraId="3E7930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A575D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Quan sát danh sách và kết quả tra cứu trên giao diện.</w:t>
            </w:r>
          </w:p>
        </w:tc>
      </w:tr>
    </w:tbl>
    <w:p w14:paraId="41EA327E" w14:textId="77777777" w:rsidR="002315C4" w:rsidRPr="00A50B65" w:rsidRDefault="002315C4" w:rsidP="002315C4">
      <w:pPr>
        <w:rPr>
          <w:rFonts w:asciiTheme="majorHAnsi" w:hAnsiTheme="majorHAnsi" w:cstheme="majorHAnsi"/>
          <w:lang w:val="vi-VN"/>
        </w:rPr>
      </w:pPr>
    </w:p>
    <w:p w14:paraId="509FF665" w14:textId="28543220" w:rsidR="002315C4" w:rsidRPr="00A50B65" w:rsidRDefault="00277D65" w:rsidP="002315C4">
      <w:pPr>
        <w:keepNext/>
        <w:rPr>
          <w:rFonts w:asciiTheme="majorHAnsi" w:hAnsiTheme="majorHAnsi" w:cstheme="majorHAnsi"/>
          <w:lang w:val="vi-VN"/>
        </w:rPr>
      </w:pPr>
      <w:r w:rsidRPr="00054485">
        <w:rPr>
          <w:lang w:val="vi-VN"/>
        </w:rPr>
        <w:t>Bảng 111. Kiểm tra điều hướng menu và nút quay lại</w:t>
      </w:r>
    </w:p>
    <w:tbl>
      <w:tblPr>
        <w:tblStyle w:val="LiBang"/>
        <w:tblW w:w="0" w:type="auto"/>
        <w:jc w:val="center"/>
        <w:tblLook w:val="04A0" w:firstRow="1" w:lastRow="0" w:firstColumn="1" w:lastColumn="0" w:noHBand="0" w:noVBand="1"/>
      </w:tblPr>
      <w:tblGrid>
        <w:gridCol w:w="1791"/>
        <w:gridCol w:w="6980"/>
      </w:tblGrid>
      <w:tr w:rsidR="00ED5D2C" w:rsidRPr="00A50B65" w14:paraId="53DC8D16" w14:textId="77777777" w:rsidTr="00ED5D2C">
        <w:trPr>
          <w:jc w:val="center"/>
        </w:trPr>
        <w:tc>
          <w:tcPr>
            <w:tcW w:w="2088" w:type="dxa"/>
            <w:tcMar>
              <w:top w:w="45" w:type="dxa"/>
              <w:left w:w="70" w:type="dxa"/>
              <w:bottom w:w="45" w:type="dxa"/>
              <w:right w:w="70" w:type="dxa"/>
            </w:tcMar>
          </w:tcPr>
          <w:p w14:paraId="23BC6CB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0EA465A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đăng nhập</w:t>
            </w:r>
          </w:p>
        </w:tc>
      </w:tr>
      <w:tr w:rsidR="00ED5D2C" w:rsidRPr="00A50B65" w14:paraId="0EB9272E" w14:textId="77777777" w:rsidTr="00ED5D2C">
        <w:trPr>
          <w:jc w:val="center"/>
        </w:trPr>
        <w:tc>
          <w:tcPr>
            <w:tcW w:w="2088" w:type="dxa"/>
            <w:tcMar>
              <w:top w:w="45" w:type="dxa"/>
              <w:left w:w="70" w:type="dxa"/>
              <w:bottom w:w="45" w:type="dxa"/>
              <w:right w:w="70" w:type="dxa"/>
            </w:tcMar>
          </w:tcPr>
          <w:p w14:paraId="4F1D618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35335E6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áp dụng</w:t>
            </w:r>
          </w:p>
        </w:tc>
      </w:tr>
      <w:tr w:rsidR="00ED5D2C" w:rsidRPr="00054485" w14:paraId="655894E7" w14:textId="77777777" w:rsidTr="00ED5D2C">
        <w:trPr>
          <w:jc w:val="center"/>
        </w:trPr>
        <w:tc>
          <w:tcPr>
            <w:tcW w:w="2088" w:type="dxa"/>
            <w:tcMar>
              <w:top w:w="45" w:type="dxa"/>
              <w:left w:w="70" w:type="dxa"/>
              <w:bottom w:w="45" w:type="dxa"/>
              <w:right w:w="70" w:type="dxa"/>
            </w:tcMar>
          </w:tcPr>
          <w:p w14:paraId="7020C50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434B6E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 lần lượt qua menu quản lý, tra cứu, quay lại và về trang chính</w:t>
            </w:r>
          </w:p>
        </w:tc>
      </w:tr>
      <w:tr w:rsidR="00ED5D2C" w:rsidRPr="00054485" w14:paraId="2AF0C14F" w14:textId="77777777" w:rsidTr="00ED5D2C">
        <w:trPr>
          <w:jc w:val="center"/>
        </w:trPr>
        <w:tc>
          <w:tcPr>
            <w:tcW w:w="2088" w:type="dxa"/>
            <w:tcMar>
              <w:top w:w="45" w:type="dxa"/>
              <w:left w:w="70" w:type="dxa"/>
              <w:bottom w:w="45" w:type="dxa"/>
              <w:right w:w="70" w:type="dxa"/>
            </w:tcMar>
          </w:tcPr>
          <w:p w14:paraId="125540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6B976B0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Liên kết dẫn đúng trang; không có trang trắng/lỗi không mong muốn.</w:t>
            </w:r>
          </w:p>
        </w:tc>
      </w:tr>
      <w:tr w:rsidR="00ED5D2C" w:rsidRPr="00A50B65" w14:paraId="1F2D36DD" w14:textId="77777777" w:rsidTr="00ED5D2C">
        <w:trPr>
          <w:jc w:val="center"/>
        </w:trPr>
        <w:tc>
          <w:tcPr>
            <w:tcW w:w="2088" w:type="dxa"/>
            <w:tcMar>
              <w:top w:w="45" w:type="dxa"/>
              <w:left w:w="70" w:type="dxa"/>
              <w:bottom w:w="45" w:type="dxa"/>
              <w:right w:w="70" w:type="dxa"/>
            </w:tcMar>
          </w:tcPr>
          <w:p w14:paraId="7134B32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DCA265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9F8371A" w14:textId="77777777" w:rsidTr="00ED5D2C">
        <w:trPr>
          <w:jc w:val="center"/>
        </w:trPr>
        <w:tc>
          <w:tcPr>
            <w:tcW w:w="2088" w:type="dxa"/>
            <w:tcMar>
              <w:top w:w="45" w:type="dxa"/>
              <w:left w:w="70" w:type="dxa"/>
              <w:bottom w:w="45" w:type="dxa"/>
              <w:right w:w="70" w:type="dxa"/>
            </w:tcMar>
          </w:tcPr>
          <w:p w14:paraId="249E87A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0C7544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4F13FFB0" w14:textId="77777777" w:rsidTr="00ED5D2C">
        <w:trPr>
          <w:jc w:val="center"/>
        </w:trPr>
        <w:tc>
          <w:tcPr>
            <w:tcW w:w="2088" w:type="dxa"/>
            <w:tcMar>
              <w:top w:w="45" w:type="dxa"/>
              <w:left w:w="70" w:type="dxa"/>
              <w:bottom w:w="45" w:type="dxa"/>
              <w:right w:w="70" w:type="dxa"/>
            </w:tcMar>
          </w:tcPr>
          <w:p w14:paraId="3266B31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8F1609C"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Các liên kết tới hóa đơn, giá điện, điện kế, khách hàng, tra cứu và nhân viên đều mở đúng trang.</w:t>
            </w:r>
          </w:p>
        </w:tc>
      </w:tr>
      <w:tr w:rsidR="00ED5D2C" w:rsidRPr="00A50B65" w14:paraId="7788EF91" w14:textId="77777777" w:rsidTr="00ED5D2C">
        <w:trPr>
          <w:jc w:val="center"/>
        </w:trPr>
        <w:tc>
          <w:tcPr>
            <w:tcW w:w="2088" w:type="dxa"/>
            <w:tcMar>
              <w:top w:w="45" w:type="dxa"/>
              <w:left w:w="70" w:type="dxa"/>
              <w:bottom w:w="45" w:type="dxa"/>
              <w:right w:w="70" w:type="dxa"/>
            </w:tcMar>
          </w:tcPr>
          <w:p w14:paraId="4D44D38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474FFD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4561379D" w14:textId="77777777" w:rsidTr="00ED5D2C">
        <w:trPr>
          <w:jc w:val="center"/>
        </w:trPr>
        <w:tc>
          <w:tcPr>
            <w:tcW w:w="2088" w:type="dxa"/>
            <w:tcMar>
              <w:top w:w="45" w:type="dxa"/>
              <w:left w:w="70" w:type="dxa"/>
              <w:bottom w:w="45" w:type="dxa"/>
              <w:right w:w="70" w:type="dxa"/>
            </w:tcMar>
          </w:tcPr>
          <w:p w14:paraId="5B5B7A8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F7923D9" w14:textId="77777777" w:rsidR="002315C4" w:rsidRPr="00A50B65" w:rsidRDefault="002315C4" w:rsidP="004606AD">
            <w:pPr>
              <w:rPr>
                <w:rFonts w:asciiTheme="majorHAnsi" w:hAnsiTheme="majorHAnsi" w:cstheme="majorHAnsi"/>
                <w:sz w:val="26"/>
                <w:szCs w:val="26"/>
              </w:rPr>
            </w:pPr>
          </w:p>
        </w:tc>
      </w:tr>
      <w:tr w:rsidR="00ED5D2C" w:rsidRPr="00054485" w14:paraId="4CCEF3D0" w14:textId="77777777" w:rsidTr="00ED5D2C">
        <w:trPr>
          <w:jc w:val="center"/>
        </w:trPr>
        <w:tc>
          <w:tcPr>
            <w:tcW w:w="2088" w:type="dxa"/>
            <w:tcMar>
              <w:top w:w="45" w:type="dxa"/>
              <w:left w:w="70" w:type="dxa"/>
              <w:bottom w:w="45" w:type="dxa"/>
              <w:right w:w="70" w:type="dxa"/>
            </w:tcMar>
          </w:tcPr>
          <w:p w14:paraId="3D9F5E9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25FBED65"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Riêng danh sách điện kế có lỗi JavaScript selectedRadio null; ghi nhận tại ca liên quan.</w:t>
            </w:r>
          </w:p>
        </w:tc>
      </w:tr>
    </w:tbl>
    <w:p w14:paraId="3A6C4E47" w14:textId="77777777" w:rsidR="002315C4" w:rsidRPr="00A50B65" w:rsidRDefault="002315C4" w:rsidP="002315C4">
      <w:pPr>
        <w:rPr>
          <w:rFonts w:asciiTheme="majorHAnsi" w:hAnsiTheme="majorHAnsi" w:cstheme="majorHAnsi"/>
          <w:lang w:val="vi-VN"/>
        </w:rPr>
      </w:pPr>
    </w:p>
    <w:p w14:paraId="6803B9DB" w14:textId="6FAFAB13" w:rsidR="002315C4" w:rsidRPr="00A50B65" w:rsidRDefault="00277D65" w:rsidP="002315C4">
      <w:pPr>
        <w:keepNext/>
        <w:rPr>
          <w:rFonts w:asciiTheme="majorHAnsi" w:hAnsiTheme="majorHAnsi" w:cstheme="majorHAnsi"/>
          <w:lang w:val="vi-VN"/>
        </w:rPr>
      </w:pPr>
      <w:r w:rsidRPr="00054485">
        <w:rPr>
          <w:lang w:val="vi-VN"/>
        </w:rPr>
        <w:t>Bảng 112. Kiểm tra bố cục ở độ phân giải nhỏ</w:t>
      </w:r>
    </w:p>
    <w:tbl>
      <w:tblPr>
        <w:tblStyle w:val="LiBang"/>
        <w:tblW w:w="0" w:type="auto"/>
        <w:jc w:val="center"/>
        <w:tblLook w:val="04A0" w:firstRow="1" w:lastRow="0" w:firstColumn="1" w:lastColumn="0" w:noHBand="0" w:noVBand="1"/>
      </w:tblPr>
      <w:tblGrid>
        <w:gridCol w:w="1786"/>
        <w:gridCol w:w="6985"/>
      </w:tblGrid>
      <w:tr w:rsidR="00ED5D2C" w:rsidRPr="00054485" w14:paraId="73912816" w14:textId="77777777" w:rsidTr="00ED5D2C">
        <w:trPr>
          <w:jc w:val="center"/>
        </w:trPr>
        <w:tc>
          <w:tcPr>
            <w:tcW w:w="2088" w:type="dxa"/>
            <w:tcMar>
              <w:top w:w="45" w:type="dxa"/>
              <w:left w:w="70" w:type="dxa"/>
              <w:bottom w:w="45" w:type="dxa"/>
              <w:right w:w="70" w:type="dxa"/>
            </w:tcMar>
          </w:tcPr>
          <w:p w14:paraId="71FDEC0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55406A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Ứng dụng mở trên trình duyệt</w:t>
            </w:r>
          </w:p>
        </w:tc>
      </w:tr>
      <w:tr w:rsidR="00ED5D2C" w:rsidRPr="00054485" w14:paraId="1ABA6E23" w14:textId="77777777" w:rsidTr="00ED5D2C">
        <w:trPr>
          <w:jc w:val="center"/>
        </w:trPr>
        <w:tc>
          <w:tcPr>
            <w:tcW w:w="2088" w:type="dxa"/>
            <w:tcMar>
              <w:top w:w="45" w:type="dxa"/>
              <w:left w:w="70" w:type="dxa"/>
              <w:bottom w:w="45" w:type="dxa"/>
              <w:right w:w="70" w:type="dxa"/>
            </w:tcMar>
          </w:tcPr>
          <w:p w14:paraId="22BBBCE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174A5C0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Viewport khoảng 1366×768 và 375×667 nếu có thể</w:t>
            </w:r>
          </w:p>
        </w:tc>
      </w:tr>
      <w:tr w:rsidR="00ED5D2C" w:rsidRPr="00A50B65" w14:paraId="6CD4D763" w14:textId="77777777" w:rsidTr="00ED5D2C">
        <w:trPr>
          <w:jc w:val="center"/>
        </w:trPr>
        <w:tc>
          <w:tcPr>
            <w:tcW w:w="2088" w:type="dxa"/>
            <w:tcMar>
              <w:top w:w="45" w:type="dxa"/>
              <w:left w:w="70" w:type="dxa"/>
              <w:bottom w:w="45" w:type="dxa"/>
              <w:right w:w="70" w:type="dxa"/>
            </w:tcMar>
          </w:tcPr>
          <w:p w14:paraId="7D20018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FE705C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Thay đổi kích thước cửa sổ hoặc dùng DevTools responsive</w:t>
            </w:r>
          </w:p>
        </w:tc>
      </w:tr>
      <w:tr w:rsidR="00ED5D2C" w:rsidRPr="00054485" w14:paraId="7BC1FC7C" w14:textId="77777777" w:rsidTr="00ED5D2C">
        <w:trPr>
          <w:jc w:val="center"/>
        </w:trPr>
        <w:tc>
          <w:tcPr>
            <w:tcW w:w="2088" w:type="dxa"/>
            <w:tcMar>
              <w:top w:w="45" w:type="dxa"/>
              <w:left w:w="70" w:type="dxa"/>
              <w:bottom w:w="45" w:type="dxa"/>
              <w:right w:w="70" w:type="dxa"/>
            </w:tcMar>
          </w:tcPr>
          <w:p w14:paraId="3C57F11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Kết quả mong đợi</w:t>
            </w:r>
          </w:p>
        </w:tc>
        <w:tc>
          <w:tcPr>
            <w:tcW w:w="8568" w:type="dxa"/>
            <w:tcMar>
              <w:top w:w="45" w:type="dxa"/>
              <w:left w:w="70" w:type="dxa"/>
              <w:bottom w:w="45" w:type="dxa"/>
              <w:right w:w="70" w:type="dxa"/>
            </w:tcMar>
          </w:tcPr>
          <w:p w14:paraId="14C8F09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Nội dung quan trọng và nút thao tác vẫn dùng được; nếu không responsive, ghi nhận lỗi UI.</w:t>
            </w:r>
          </w:p>
        </w:tc>
      </w:tr>
      <w:tr w:rsidR="00ED5D2C" w:rsidRPr="00A50B65" w14:paraId="6AFA1983" w14:textId="77777777" w:rsidTr="00ED5D2C">
        <w:trPr>
          <w:jc w:val="center"/>
        </w:trPr>
        <w:tc>
          <w:tcPr>
            <w:tcW w:w="2088" w:type="dxa"/>
            <w:tcMar>
              <w:top w:w="45" w:type="dxa"/>
              <w:left w:w="70" w:type="dxa"/>
              <w:bottom w:w="45" w:type="dxa"/>
              <w:right w:w="70" w:type="dxa"/>
            </w:tcMar>
          </w:tcPr>
          <w:p w14:paraId="5C000D0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090048E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262EE3C2" w14:textId="77777777" w:rsidTr="00ED5D2C">
        <w:trPr>
          <w:jc w:val="center"/>
        </w:trPr>
        <w:tc>
          <w:tcPr>
            <w:tcW w:w="2088" w:type="dxa"/>
            <w:tcMar>
              <w:top w:w="45" w:type="dxa"/>
              <w:left w:w="70" w:type="dxa"/>
              <w:bottom w:w="45" w:type="dxa"/>
              <w:right w:w="70" w:type="dxa"/>
            </w:tcMar>
          </w:tcPr>
          <w:p w14:paraId="17B1B4F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7795E9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A50B65" w14:paraId="5523D48D" w14:textId="77777777" w:rsidTr="00ED5D2C">
        <w:trPr>
          <w:jc w:val="center"/>
        </w:trPr>
        <w:tc>
          <w:tcPr>
            <w:tcW w:w="2088" w:type="dxa"/>
            <w:tcMar>
              <w:top w:w="45" w:type="dxa"/>
              <w:left w:w="70" w:type="dxa"/>
              <w:bottom w:w="45" w:type="dxa"/>
              <w:right w:w="70" w:type="dxa"/>
            </w:tcMar>
          </w:tcPr>
          <w:p w14:paraId="6FE44A9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40E56C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Ở viewport 375×667, document/body rộng 1233 px; hai bảng rộng khoảng 995 px và 1225 px, nội dung tràn ngang đáng kể. Ở desktop 1366 px trang mở bình thường.</w:t>
            </w:r>
          </w:p>
        </w:tc>
      </w:tr>
      <w:tr w:rsidR="00ED5D2C" w:rsidRPr="00A50B65" w14:paraId="6AF723DD" w14:textId="77777777" w:rsidTr="00ED5D2C">
        <w:trPr>
          <w:jc w:val="center"/>
        </w:trPr>
        <w:tc>
          <w:tcPr>
            <w:tcW w:w="2088" w:type="dxa"/>
            <w:tcMar>
              <w:top w:w="45" w:type="dxa"/>
              <w:left w:w="70" w:type="dxa"/>
              <w:bottom w:w="45" w:type="dxa"/>
              <w:right w:w="70" w:type="dxa"/>
            </w:tcMar>
          </w:tcPr>
          <w:p w14:paraId="5A9E114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7D095B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đạt</w:t>
            </w:r>
          </w:p>
        </w:tc>
      </w:tr>
      <w:tr w:rsidR="00ED5D2C" w:rsidRPr="00A50B65" w14:paraId="6EE538F3" w14:textId="77777777" w:rsidTr="00ED5D2C">
        <w:trPr>
          <w:jc w:val="center"/>
        </w:trPr>
        <w:tc>
          <w:tcPr>
            <w:tcW w:w="2088" w:type="dxa"/>
            <w:tcMar>
              <w:top w:w="45" w:type="dxa"/>
              <w:left w:w="70" w:type="dxa"/>
              <w:bottom w:w="45" w:type="dxa"/>
              <w:right w:w="70" w:type="dxa"/>
            </w:tcMar>
          </w:tcPr>
          <w:p w14:paraId="2627D83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619D6980" w14:textId="77777777" w:rsidR="002315C4" w:rsidRPr="00A50B65" w:rsidRDefault="002315C4" w:rsidP="004606AD">
            <w:pPr>
              <w:rPr>
                <w:rFonts w:asciiTheme="majorHAnsi" w:hAnsiTheme="majorHAnsi" w:cstheme="majorHAnsi"/>
                <w:sz w:val="26"/>
                <w:szCs w:val="26"/>
              </w:rPr>
            </w:pPr>
          </w:p>
        </w:tc>
      </w:tr>
      <w:tr w:rsidR="00ED5D2C" w:rsidRPr="00054485" w14:paraId="7DFF85AC" w14:textId="77777777" w:rsidTr="00ED5D2C">
        <w:trPr>
          <w:jc w:val="center"/>
        </w:trPr>
        <w:tc>
          <w:tcPr>
            <w:tcW w:w="2088" w:type="dxa"/>
            <w:tcMar>
              <w:top w:w="45" w:type="dxa"/>
              <w:left w:w="70" w:type="dxa"/>
              <w:bottom w:w="45" w:type="dxa"/>
              <w:right w:w="70" w:type="dxa"/>
            </w:tcMar>
          </w:tcPr>
          <w:p w14:paraId="6AC6C03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65C97E4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Đo trực tiếp trên trang quản lý nhân viên bằng responsive viewport; cần cuộn ngang để xem nội dung trên màn hình nhỏ.</w:t>
            </w:r>
          </w:p>
        </w:tc>
      </w:tr>
    </w:tbl>
    <w:p w14:paraId="4EB803AE" w14:textId="77777777" w:rsidR="002315C4" w:rsidRPr="00A50B65" w:rsidRDefault="002315C4" w:rsidP="002315C4">
      <w:pPr>
        <w:rPr>
          <w:rFonts w:asciiTheme="majorHAnsi" w:hAnsiTheme="majorHAnsi" w:cstheme="majorHAnsi"/>
          <w:lang w:val="vi-VN"/>
        </w:rPr>
      </w:pPr>
    </w:p>
    <w:p w14:paraId="04720F25"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Xử lý lỗi</w:t>
      </w:r>
    </w:p>
    <w:p w14:paraId="26BBA542" w14:textId="4E4C8418" w:rsidR="002315C4" w:rsidRPr="00A50B65" w:rsidRDefault="00277D65" w:rsidP="002315C4">
      <w:pPr>
        <w:keepNext/>
        <w:rPr>
          <w:rFonts w:asciiTheme="majorHAnsi" w:hAnsiTheme="majorHAnsi" w:cstheme="majorHAnsi"/>
          <w:lang w:val="vi-VN"/>
        </w:rPr>
      </w:pPr>
      <w:r w:rsidRPr="00054485">
        <w:rPr>
          <w:lang w:val="vi-VN"/>
        </w:rPr>
        <w:t>Bảng 113. Kiểm tra khi MySQL không khả dụng</w:t>
      </w:r>
    </w:p>
    <w:tbl>
      <w:tblPr>
        <w:tblStyle w:val="LiBang"/>
        <w:tblW w:w="0" w:type="auto"/>
        <w:jc w:val="center"/>
        <w:tblLook w:val="04A0" w:firstRow="1" w:lastRow="0" w:firstColumn="1" w:lastColumn="0" w:noHBand="0" w:noVBand="1"/>
      </w:tblPr>
      <w:tblGrid>
        <w:gridCol w:w="1797"/>
        <w:gridCol w:w="6974"/>
      </w:tblGrid>
      <w:tr w:rsidR="00ED5D2C" w:rsidRPr="00054485" w14:paraId="36275AEC" w14:textId="77777777" w:rsidTr="00ED5D2C">
        <w:trPr>
          <w:jc w:val="center"/>
        </w:trPr>
        <w:tc>
          <w:tcPr>
            <w:tcW w:w="2088" w:type="dxa"/>
            <w:tcMar>
              <w:top w:w="45" w:type="dxa"/>
              <w:left w:w="70" w:type="dxa"/>
              <w:bottom w:w="45" w:type="dxa"/>
              <w:right w:w="70" w:type="dxa"/>
            </w:tcMar>
          </w:tcPr>
          <w:p w14:paraId="07BF8BE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5A66D5D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Chỉ thực hiện trên môi trường local/test; dừng MySQL tạm thời</w:t>
            </w:r>
          </w:p>
        </w:tc>
      </w:tr>
      <w:tr w:rsidR="00ED5D2C" w:rsidRPr="00A50B65" w14:paraId="671A7E17" w14:textId="77777777" w:rsidTr="00ED5D2C">
        <w:trPr>
          <w:jc w:val="center"/>
        </w:trPr>
        <w:tc>
          <w:tcPr>
            <w:tcW w:w="2088" w:type="dxa"/>
            <w:tcMar>
              <w:top w:w="45" w:type="dxa"/>
              <w:left w:w="70" w:type="dxa"/>
              <w:bottom w:w="45" w:type="dxa"/>
              <w:right w:w="70" w:type="dxa"/>
            </w:tcMar>
          </w:tcPr>
          <w:p w14:paraId="1ED7EF3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D00146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Không áp dụng</w:t>
            </w:r>
          </w:p>
        </w:tc>
      </w:tr>
      <w:tr w:rsidR="00ED5D2C" w:rsidRPr="00054485" w14:paraId="45A6C03A" w14:textId="77777777" w:rsidTr="00ED5D2C">
        <w:trPr>
          <w:jc w:val="center"/>
        </w:trPr>
        <w:tc>
          <w:tcPr>
            <w:tcW w:w="2088" w:type="dxa"/>
            <w:tcMar>
              <w:top w:w="45" w:type="dxa"/>
              <w:left w:w="70" w:type="dxa"/>
              <w:bottom w:w="45" w:type="dxa"/>
              <w:right w:w="70" w:type="dxa"/>
            </w:tcMar>
          </w:tcPr>
          <w:p w14:paraId="7E6422A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62933D6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trang hoặc gửi thao tác khi MySQL dừng → bật MySQL lại</w:t>
            </w:r>
          </w:p>
        </w:tc>
      </w:tr>
      <w:tr w:rsidR="00ED5D2C" w:rsidRPr="00054485" w14:paraId="2BD3A51E" w14:textId="77777777" w:rsidTr="00ED5D2C">
        <w:trPr>
          <w:jc w:val="center"/>
        </w:trPr>
        <w:tc>
          <w:tcPr>
            <w:tcW w:w="2088" w:type="dxa"/>
            <w:tcMar>
              <w:top w:w="45" w:type="dxa"/>
              <w:left w:w="70" w:type="dxa"/>
              <w:bottom w:w="45" w:type="dxa"/>
              <w:right w:w="70" w:type="dxa"/>
            </w:tcMar>
          </w:tcPr>
          <w:p w14:paraId="292952E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15F307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Thông báo lỗi có kiểm soát; không lộ thông tin nhạy cảm/stack trace; ứng dụng hoạt động lại sau khi DB bật.</w:t>
            </w:r>
          </w:p>
        </w:tc>
      </w:tr>
      <w:tr w:rsidR="00ED5D2C" w:rsidRPr="00A50B65" w14:paraId="21B561DA" w14:textId="77777777" w:rsidTr="00ED5D2C">
        <w:trPr>
          <w:jc w:val="center"/>
        </w:trPr>
        <w:tc>
          <w:tcPr>
            <w:tcW w:w="2088" w:type="dxa"/>
            <w:tcMar>
              <w:top w:w="45" w:type="dxa"/>
              <w:left w:w="70" w:type="dxa"/>
              <w:bottom w:w="45" w:type="dxa"/>
              <w:right w:w="70" w:type="dxa"/>
            </w:tcMar>
          </w:tcPr>
          <w:p w14:paraId="71723F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47083A6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1FA525BC" w14:textId="77777777" w:rsidTr="00ED5D2C">
        <w:trPr>
          <w:jc w:val="center"/>
        </w:trPr>
        <w:tc>
          <w:tcPr>
            <w:tcW w:w="2088" w:type="dxa"/>
            <w:tcMar>
              <w:top w:w="45" w:type="dxa"/>
              <w:left w:w="70" w:type="dxa"/>
              <w:bottom w:w="45" w:type="dxa"/>
              <w:right w:w="70" w:type="dxa"/>
            </w:tcMar>
          </w:tcPr>
          <w:p w14:paraId="4677B94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7A0B541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211A9F49" w14:textId="77777777" w:rsidTr="00ED5D2C">
        <w:trPr>
          <w:jc w:val="center"/>
        </w:trPr>
        <w:tc>
          <w:tcPr>
            <w:tcW w:w="2088" w:type="dxa"/>
            <w:tcMar>
              <w:top w:w="45" w:type="dxa"/>
              <w:left w:w="70" w:type="dxa"/>
              <w:bottom w:w="45" w:type="dxa"/>
              <w:right w:w="70" w:type="dxa"/>
            </w:tcMar>
          </w:tcPr>
          <w:p w14:paraId="1DA566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6D48E8D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Khi dừng MySQL, trang quản lý lộ SQLSTATE kết nối và PHP Fatal error kèm stack trace đầy đủ. Khởi động lại MySQL thì port 3306 mở và trang hoạt động lại.</w:t>
            </w:r>
          </w:p>
        </w:tc>
      </w:tr>
      <w:tr w:rsidR="00ED5D2C" w:rsidRPr="00A50B65" w14:paraId="2305C7A2" w14:textId="77777777" w:rsidTr="00ED5D2C">
        <w:trPr>
          <w:jc w:val="center"/>
        </w:trPr>
        <w:tc>
          <w:tcPr>
            <w:tcW w:w="2088" w:type="dxa"/>
            <w:tcMar>
              <w:top w:w="45" w:type="dxa"/>
              <w:left w:w="70" w:type="dxa"/>
              <w:bottom w:w="45" w:type="dxa"/>
              <w:right w:w="70" w:type="dxa"/>
            </w:tcMar>
          </w:tcPr>
          <w:p w14:paraId="155D792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3DFCB703"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Không đạt</w:t>
            </w:r>
          </w:p>
        </w:tc>
      </w:tr>
      <w:tr w:rsidR="00ED5D2C" w:rsidRPr="00A50B65" w14:paraId="6D74D26F" w14:textId="77777777" w:rsidTr="00ED5D2C">
        <w:trPr>
          <w:jc w:val="center"/>
        </w:trPr>
        <w:tc>
          <w:tcPr>
            <w:tcW w:w="2088" w:type="dxa"/>
            <w:tcMar>
              <w:top w:w="45" w:type="dxa"/>
              <w:left w:w="70" w:type="dxa"/>
              <w:bottom w:w="45" w:type="dxa"/>
              <w:right w:w="70" w:type="dxa"/>
            </w:tcMar>
          </w:tcPr>
          <w:p w14:paraId="2FC847A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171952E" w14:textId="77777777" w:rsidR="002315C4" w:rsidRPr="00A50B65" w:rsidRDefault="002315C4" w:rsidP="004606AD">
            <w:pPr>
              <w:rPr>
                <w:rFonts w:asciiTheme="majorHAnsi" w:hAnsiTheme="majorHAnsi" w:cstheme="majorHAnsi"/>
                <w:sz w:val="26"/>
                <w:szCs w:val="26"/>
              </w:rPr>
            </w:pPr>
          </w:p>
        </w:tc>
      </w:tr>
      <w:tr w:rsidR="00ED5D2C" w:rsidRPr="00054485" w14:paraId="642ACDBD" w14:textId="77777777" w:rsidTr="00ED5D2C">
        <w:trPr>
          <w:jc w:val="center"/>
        </w:trPr>
        <w:tc>
          <w:tcPr>
            <w:tcW w:w="2088" w:type="dxa"/>
            <w:tcMar>
              <w:top w:w="45" w:type="dxa"/>
              <w:left w:w="70" w:type="dxa"/>
              <w:bottom w:w="45" w:type="dxa"/>
              <w:right w:w="70" w:type="dxa"/>
            </w:tcMar>
          </w:tcPr>
          <w:p w14:paraId="35B9EC8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38B3C8CA"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Đã dừng đúng tiến trình mysqld PID 2588 theo xác nhận; khởi động lại PID 31324 và xác minh SELECT 1 cùng trang web hoạt động.</w:t>
            </w:r>
          </w:p>
        </w:tc>
      </w:tr>
    </w:tbl>
    <w:p w14:paraId="5923BC20" w14:textId="77777777" w:rsidR="002315C4" w:rsidRPr="00A50B65" w:rsidRDefault="002315C4" w:rsidP="002315C4">
      <w:pPr>
        <w:rPr>
          <w:rFonts w:asciiTheme="majorHAnsi" w:hAnsiTheme="majorHAnsi" w:cstheme="majorHAnsi"/>
          <w:lang w:val="vi-VN"/>
        </w:rPr>
      </w:pPr>
    </w:p>
    <w:p w14:paraId="4AF50A1D" w14:textId="0E3A5C32" w:rsidR="002315C4" w:rsidRPr="00A50B65" w:rsidRDefault="00277D65" w:rsidP="002315C4">
      <w:pPr>
        <w:keepNext/>
        <w:rPr>
          <w:rFonts w:asciiTheme="majorHAnsi" w:hAnsiTheme="majorHAnsi" w:cstheme="majorHAnsi"/>
          <w:lang w:val="vi-VN"/>
        </w:rPr>
      </w:pPr>
      <w:r w:rsidRPr="00054485">
        <w:rPr>
          <w:lang w:val="vi-VN"/>
        </w:rPr>
        <w:t>Bảng 114. Kiểm tra truy cập URL với tham số thiếu/sai</w:t>
      </w:r>
    </w:p>
    <w:tbl>
      <w:tblPr>
        <w:tblStyle w:val="LiBang"/>
        <w:tblW w:w="0" w:type="auto"/>
        <w:jc w:val="center"/>
        <w:tblLook w:val="04A0" w:firstRow="1" w:lastRow="0" w:firstColumn="1" w:lastColumn="0" w:noHBand="0" w:noVBand="1"/>
      </w:tblPr>
      <w:tblGrid>
        <w:gridCol w:w="1804"/>
        <w:gridCol w:w="6967"/>
      </w:tblGrid>
      <w:tr w:rsidR="00ED5D2C" w:rsidRPr="00054485" w14:paraId="7FC2FDA2" w14:textId="77777777" w:rsidTr="00ED5D2C">
        <w:trPr>
          <w:jc w:val="center"/>
        </w:trPr>
        <w:tc>
          <w:tcPr>
            <w:tcW w:w="2088" w:type="dxa"/>
            <w:tcMar>
              <w:top w:w="45" w:type="dxa"/>
              <w:left w:w="70" w:type="dxa"/>
              <w:bottom w:w="45" w:type="dxa"/>
              <w:right w:w="70" w:type="dxa"/>
            </w:tcMar>
          </w:tcPr>
          <w:p w14:paraId="3591E95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39B21456"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Ứng dụng chạy; không dùng dữ liệu thật</w:t>
            </w:r>
          </w:p>
        </w:tc>
      </w:tr>
      <w:tr w:rsidR="00ED5D2C" w:rsidRPr="00054485" w14:paraId="766D3FC1" w14:textId="77777777" w:rsidTr="00ED5D2C">
        <w:trPr>
          <w:jc w:val="center"/>
        </w:trPr>
        <w:tc>
          <w:tcPr>
            <w:tcW w:w="2088" w:type="dxa"/>
            <w:tcMar>
              <w:top w:w="45" w:type="dxa"/>
              <w:left w:w="70" w:type="dxa"/>
              <w:bottom w:w="45" w:type="dxa"/>
              <w:right w:w="70" w:type="dxa"/>
            </w:tcMar>
          </w:tcPr>
          <w:p w14:paraId="76891A3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04C0E06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Thiếu act/mã; mã chứa ký tự đặc biệt</w:t>
            </w:r>
          </w:p>
        </w:tc>
      </w:tr>
      <w:tr w:rsidR="00ED5D2C" w:rsidRPr="00A50B65" w14:paraId="483FBC23" w14:textId="77777777" w:rsidTr="00ED5D2C">
        <w:trPr>
          <w:jc w:val="center"/>
        </w:trPr>
        <w:tc>
          <w:tcPr>
            <w:tcW w:w="2088" w:type="dxa"/>
            <w:tcMar>
              <w:top w:w="45" w:type="dxa"/>
              <w:left w:w="70" w:type="dxa"/>
              <w:bottom w:w="45" w:type="dxa"/>
              <w:right w:w="70" w:type="dxa"/>
            </w:tcMar>
          </w:tcPr>
          <w:p w14:paraId="5833D0B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Các bước thực hiện</w:t>
            </w:r>
          </w:p>
        </w:tc>
        <w:tc>
          <w:tcPr>
            <w:tcW w:w="8568" w:type="dxa"/>
            <w:tcMar>
              <w:top w:w="45" w:type="dxa"/>
              <w:left w:w="70" w:type="dxa"/>
              <w:bottom w:w="45" w:type="dxa"/>
              <w:right w:w="70" w:type="dxa"/>
            </w:tcMar>
          </w:tcPr>
          <w:p w14:paraId="56DBC5C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Mở trực tiếp URL controller với tham số thiếu hoặc sai</w:t>
            </w:r>
          </w:p>
        </w:tc>
      </w:tr>
      <w:tr w:rsidR="00ED5D2C" w:rsidRPr="00054485" w14:paraId="787904F3" w14:textId="77777777" w:rsidTr="00ED5D2C">
        <w:trPr>
          <w:jc w:val="center"/>
        </w:trPr>
        <w:tc>
          <w:tcPr>
            <w:tcW w:w="2088" w:type="dxa"/>
            <w:tcMar>
              <w:top w:w="45" w:type="dxa"/>
              <w:left w:w="70" w:type="dxa"/>
              <w:bottom w:w="45" w:type="dxa"/>
              <w:right w:w="70" w:type="dxa"/>
            </w:tcMar>
          </w:tcPr>
          <w:p w14:paraId="502157D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2A32C33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Trang phản hồi an toàn; không phát sinh cảnh báo PHP/đổ dữ liệu ngoài ý muốn.</w:t>
            </w:r>
          </w:p>
        </w:tc>
      </w:tr>
      <w:tr w:rsidR="00ED5D2C" w:rsidRPr="00A50B65" w14:paraId="64BFA61C" w14:textId="77777777" w:rsidTr="00ED5D2C">
        <w:trPr>
          <w:jc w:val="center"/>
        </w:trPr>
        <w:tc>
          <w:tcPr>
            <w:tcW w:w="2088" w:type="dxa"/>
            <w:tcMar>
              <w:top w:w="45" w:type="dxa"/>
              <w:left w:w="70" w:type="dxa"/>
              <w:bottom w:w="45" w:type="dxa"/>
              <w:right w:w="70" w:type="dxa"/>
            </w:tcMar>
          </w:tcPr>
          <w:p w14:paraId="55BFDFE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3CFD840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06D1E6D7" w14:textId="77777777" w:rsidTr="00ED5D2C">
        <w:trPr>
          <w:jc w:val="center"/>
        </w:trPr>
        <w:tc>
          <w:tcPr>
            <w:tcW w:w="2088" w:type="dxa"/>
            <w:tcMar>
              <w:top w:w="45" w:type="dxa"/>
              <w:left w:w="70" w:type="dxa"/>
              <w:bottom w:w="45" w:type="dxa"/>
              <w:right w:w="70" w:type="dxa"/>
            </w:tcMar>
          </w:tcPr>
          <w:p w14:paraId="275473A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6DE50A8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507B49AD" w14:textId="77777777" w:rsidTr="00ED5D2C">
        <w:trPr>
          <w:jc w:val="center"/>
        </w:trPr>
        <w:tc>
          <w:tcPr>
            <w:tcW w:w="2088" w:type="dxa"/>
            <w:tcMar>
              <w:top w:w="45" w:type="dxa"/>
              <w:left w:w="70" w:type="dxa"/>
              <w:bottom w:w="45" w:type="dxa"/>
              <w:right w:w="70" w:type="dxa"/>
            </w:tcMar>
          </w:tcPr>
          <w:p w14:paraId="3D917B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112B9838"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URL thiếu act/act sai chuyển về đăng nhập; URL cthd thiếu mahd trả cảnh báo Undefined variable trong view; tham số có dấu nháy không trả dữ liệu ngoài ý muốn.</w:t>
            </w:r>
          </w:p>
        </w:tc>
      </w:tr>
      <w:tr w:rsidR="00ED5D2C" w:rsidRPr="00A50B65" w14:paraId="52962A13" w14:textId="77777777" w:rsidTr="00ED5D2C">
        <w:trPr>
          <w:jc w:val="center"/>
        </w:trPr>
        <w:tc>
          <w:tcPr>
            <w:tcW w:w="2088" w:type="dxa"/>
            <w:tcMar>
              <w:top w:w="45" w:type="dxa"/>
              <w:left w:w="70" w:type="dxa"/>
              <w:bottom w:w="45" w:type="dxa"/>
              <w:right w:w="70" w:type="dxa"/>
            </w:tcMar>
          </w:tcPr>
          <w:p w14:paraId="24C6479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65B457B8"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Không đạt</w:t>
            </w:r>
          </w:p>
        </w:tc>
      </w:tr>
      <w:tr w:rsidR="00ED5D2C" w:rsidRPr="00A50B65" w14:paraId="1C2CE717" w14:textId="77777777" w:rsidTr="00ED5D2C">
        <w:trPr>
          <w:jc w:val="center"/>
        </w:trPr>
        <w:tc>
          <w:tcPr>
            <w:tcW w:w="2088" w:type="dxa"/>
            <w:tcMar>
              <w:top w:w="45" w:type="dxa"/>
              <w:left w:w="70" w:type="dxa"/>
              <w:bottom w:w="45" w:type="dxa"/>
              <w:right w:w="70" w:type="dxa"/>
            </w:tcMar>
          </w:tcPr>
          <w:p w14:paraId="65D8FAE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01DA417" w14:textId="77777777" w:rsidR="002315C4" w:rsidRPr="00A50B65" w:rsidRDefault="002315C4" w:rsidP="004606AD">
            <w:pPr>
              <w:rPr>
                <w:rFonts w:asciiTheme="majorHAnsi" w:hAnsiTheme="majorHAnsi" w:cstheme="majorHAnsi"/>
                <w:sz w:val="26"/>
                <w:szCs w:val="26"/>
              </w:rPr>
            </w:pPr>
          </w:p>
        </w:tc>
      </w:tr>
      <w:tr w:rsidR="00ED5D2C" w:rsidRPr="00054485" w14:paraId="42D77F3C" w14:textId="77777777" w:rsidTr="00ED5D2C">
        <w:trPr>
          <w:jc w:val="center"/>
        </w:trPr>
        <w:tc>
          <w:tcPr>
            <w:tcW w:w="2088" w:type="dxa"/>
            <w:tcMar>
              <w:top w:w="45" w:type="dxa"/>
              <w:left w:w="70" w:type="dxa"/>
              <w:bottom w:w="45" w:type="dxa"/>
              <w:right w:w="70" w:type="dxa"/>
            </w:tcMar>
          </w:tcPr>
          <w:p w14:paraId="01AA23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77318C12"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HTTP 200 nhưng PHP warning bị lộ khi thiếu tham số; chuỗi thử nghiệm không làm lộ bản ghi.</w:t>
            </w:r>
          </w:p>
        </w:tc>
      </w:tr>
    </w:tbl>
    <w:p w14:paraId="6038E701" w14:textId="77777777" w:rsidR="002315C4" w:rsidRPr="00A50B65" w:rsidRDefault="002315C4" w:rsidP="002315C4">
      <w:pPr>
        <w:rPr>
          <w:rFonts w:asciiTheme="majorHAnsi" w:hAnsiTheme="majorHAnsi" w:cstheme="majorHAnsi"/>
          <w:lang w:val="vi-VN"/>
        </w:rPr>
      </w:pPr>
    </w:p>
    <w:p w14:paraId="0202F2C6" w14:textId="77777777" w:rsidR="002315C4" w:rsidRPr="00A50B65" w:rsidRDefault="002315C4" w:rsidP="002315C4">
      <w:pPr>
        <w:pStyle w:val="u2"/>
        <w:rPr>
          <w:rFonts w:asciiTheme="majorHAnsi" w:hAnsiTheme="majorHAnsi" w:cstheme="majorHAnsi"/>
          <w:b w:val="0"/>
          <w:bCs w:val="0"/>
          <w:lang w:val="vi-VN"/>
        </w:rPr>
      </w:pPr>
      <w:r w:rsidRPr="00A50B65">
        <w:rPr>
          <w:rFonts w:asciiTheme="majorHAnsi" w:hAnsiTheme="majorHAnsi" w:cstheme="majorHAnsi"/>
          <w:b w:val="0"/>
          <w:bCs w:val="0"/>
          <w:lang w:val="vi-VN"/>
        </w:rPr>
        <w:t>Luồng đầu-cuối</w:t>
      </w:r>
    </w:p>
    <w:p w14:paraId="46284E80" w14:textId="1BDBDAE9" w:rsidR="002315C4" w:rsidRPr="00A50B65" w:rsidRDefault="00277D65" w:rsidP="002315C4">
      <w:pPr>
        <w:keepNext/>
        <w:rPr>
          <w:rFonts w:asciiTheme="majorHAnsi" w:hAnsiTheme="majorHAnsi" w:cstheme="majorHAnsi"/>
          <w:lang w:val="vi-VN"/>
        </w:rPr>
      </w:pPr>
      <w:r w:rsidRPr="00054485">
        <w:rPr>
          <w:lang w:val="vi-VN"/>
        </w:rPr>
        <w:t>Bảng 115. Luồng tạo khách hàng đến lập hóa đơn</w:t>
      </w:r>
    </w:p>
    <w:tbl>
      <w:tblPr>
        <w:tblStyle w:val="LiBang"/>
        <w:tblW w:w="0" w:type="auto"/>
        <w:jc w:val="center"/>
        <w:tblLook w:val="04A0" w:firstRow="1" w:lastRow="0" w:firstColumn="1" w:lastColumn="0" w:noHBand="0" w:noVBand="1"/>
      </w:tblPr>
      <w:tblGrid>
        <w:gridCol w:w="1772"/>
        <w:gridCol w:w="6999"/>
      </w:tblGrid>
      <w:tr w:rsidR="00ED5D2C" w:rsidRPr="00054485" w14:paraId="72BFB0B7" w14:textId="77777777" w:rsidTr="00ED5D2C">
        <w:trPr>
          <w:jc w:val="center"/>
        </w:trPr>
        <w:tc>
          <w:tcPr>
            <w:tcW w:w="2088" w:type="dxa"/>
            <w:tcMar>
              <w:top w:w="45" w:type="dxa"/>
              <w:left w:w="70" w:type="dxa"/>
              <w:bottom w:w="45" w:type="dxa"/>
              <w:right w:w="70" w:type="dxa"/>
            </w:tcMar>
          </w:tcPr>
          <w:p w14:paraId="135863A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40F42F1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DB kiểm thử; nhân viên đã đăng nhập</w:t>
            </w:r>
          </w:p>
        </w:tc>
      </w:tr>
      <w:tr w:rsidR="00ED5D2C" w:rsidRPr="00054485" w14:paraId="68D9C3ED" w14:textId="77777777" w:rsidTr="00ED5D2C">
        <w:trPr>
          <w:jc w:val="center"/>
        </w:trPr>
        <w:tc>
          <w:tcPr>
            <w:tcW w:w="2088" w:type="dxa"/>
            <w:tcMar>
              <w:top w:w="45" w:type="dxa"/>
              <w:left w:w="70" w:type="dxa"/>
              <w:bottom w:w="45" w:type="dxa"/>
              <w:right w:w="70" w:type="dxa"/>
            </w:tcMar>
          </w:tcPr>
          <w:p w14:paraId="3EEB462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62EE3E5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KH_TEST_00002; DK_TEST_03; chỉ số đầu 10 cuối 60; bảng giá hợp lệ</w:t>
            </w:r>
          </w:p>
        </w:tc>
      </w:tr>
      <w:tr w:rsidR="00ED5D2C" w:rsidRPr="00054485" w14:paraId="50484AEA" w14:textId="77777777" w:rsidTr="00ED5D2C">
        <w:trPr>
          <w:jc w:val="center"/>
        </w:trPr>
        <w:tc>
          <w:tcPr>
            <w:tcW w:w="2088" w:type="dxa"/>
            <w:tcMar>
              <w:top w:w="45" w:type="dxa"/>
              <w:left w:w="70" w:type="dxa"/>
              <w:bottom w:w="45" w:type="dxa"/>
              <w:right w:w="70" w:type="dxa"/>
            </w:tcMar>
          </w:tcPr>
          <w:p w14:paraId="053E49C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41A0C8E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Thêm khách hàng → thêm điện kế → tính chỉ số → lập hóa đơn → tra cứu mã hóa đơn</w:t>
            </w:r>
          </w:p>
        </w:tc>
      </w:tr>
      <w:tr w:rsidR="00ED5D2C" w:rsidRPr="00054485" w14:paraId="70FFDF2E" w14:textId="77777777" w:rsidTr="00ED5D2C">
        <w:trPr>
          <w:jc w:val="center"/>
        </w:trPr>
        <w:tc>
          <w:tcPr>
            <w:tcW w:w="2088" w:type="dxa"/>
            <w:tcMar>
              <w:top w:w="45" w:type="dxa"/>
              <w:left w:w="70" w:type="dxa"/>
              <w:bottom w:w="45" w:type="dxa"/>
              <w:right w:w="70" w:type="dxa"/>
            </w:tcMar>
          </w:tcPr>
          <w:p w14:paraId="006EDCA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813F73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hoàn tất; hóa đơn liên kết đúng khách hàng/điện kế; sản lượng 50 kWh; tổng tiền đúng quy tắc.</w:t>
            </w:r>
          </w:p>
        </w:tc>
      </w:tr>
      <w:tr w:rsidR="00ED5D2C" w:rsidRPr="00A50B65" w14:paraId="0B3B646F" w14:textId="77777777" w:rsidTr="00ED5D2C">
        <w:trPr>
          <w:jc w:val="center"/>
        </w:trPr>
        <w:tc>
          <w:tcPr>
            <w:tcW w:w="2088" w:type="dxa"/>
            <w:tcMar>
              <w:top w:w="45" w:type="dxa"/>
              <w:left w:w="70" w:type="dxa"/>
              <w:bottom w:w="45" w:type="dxa"/>
              <w:right w:w="70" w:type="dxa"/>
            </w:tcMar>
          </w:tcPr>
          <w:p w14:paraId="2321EA1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671E29E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08B114EE" w14:textId="77777777" w:rsidTr="00ED5D2C">
        <w:trPr>
          <w:jc w:val="center"/>
        </w:trPr>
        <w:tc>
          <w:tcPr>
            <w:tcW w:w="2088" w:type="dxa"/>
            <w:tcMar>
              <w:top w:w="45" w:type="dxa"/>
              <w:left w:w="70" w:type="dxa"/>
              <w:bottom w:w="45" w:type="dxa"/>
              <w:right w:w="70" w:type="dxa"/>
            </w:tcMar>
          </w:tcPr>
          <w:p w14:paraId="0088A90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15CA307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7A2394F0" w14:textId="77777777" w:rsidTr="00ED5D2C">
        <w:trPr>
          <w:jc w:val="center"/>
        </w:trPr>
        <w:tc>
          <w:tcPr>
            <w:tcW w:w="2088" w:type="dxa"/>
            <w:tcMar>
              <w:top w:w="45" w:type="dxa"/>
              <w:left w:w="70" w:type="dxa"/>
              <w:bottom w:w="45" w:type="dxa"/>
              <w:right w:w="70" w:type="dxa"/>
            </w:tcMar>
          </w:tcPr>
          <w:p w14:paraId="0C7C9E1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3C93C86"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Hoàn tất khách hàng → điện kế → tính 50 kWh → lập hóa đơn → xem chi tiết; liên kết đúng, tổng 55.000 VNĐ.</w:t>
            </w:r>
          </w:p>
        </w:tc>
      </w:tr>
      <w:tr w:rsidR="00ED5D2C" w:rsidRPr="00A50B65" w14:paraId="643BFA51" w14:textId="77777777" w:rsidTr="00ED5D2C">
        <w:trPr>
          <w:jc w:val="center"/>
        </w:trPr>
        <w:tc>
          <w:tcPr>
            <w:tcW w:w="2088" w:type="dxa"/>
            <w:tcMar>
              <w:top w:w="45" w:type="dxa"/>
              <w:left w:w="70" w:type="dxa"/>
              <w:bottom w:w="45" w:type="dxa"/>
              <w:right w:w="70" w:type="dxa"/>
            </w:tcMar>
          </w:tcPr>
          <w:p w14:paraId="4215C2D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57E0C03E"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70C024F9" w14:textId="77777777" w:rsidTr="00ED5D2C">
        <w:trPr>
          <w:jc w:val="center"/>
        </w:trPr>
        <w:tc>
          <w:tcPr>
            <w:tcW w:w="2088" w:type="dxa"/>
            <w:tcMar>
              <w:top w:w="45" w:type="dxa"/>
              <w:left w:w="70" w:type="dxa"/>
              <w:bottom w:w="45" w:type="dxa"/>
              <w:right w:w="70" w:type="dxa"/>
            </w:tcMar>
          </w:tcPr>
          <w:p w14:paraId="6BFECF9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296DB4DC" w14:textId="77777777" w:rsidR="002315C4" w:rsidRPr="00A50B65" w:rsidRDefault="002315C4" w:rsidP="004606AD">
            <w:pPr>
              <w:rPr>
                <w:rFonts w:asciiTheme="majorHAnsi" w:hAnsiTheme="majorHAnsi" w:cstheme="majorHAnsi"/>
                <w:sz w:val="26"/>
                <w:szCs w:val="26"/>
              </w:rPr>
            </w:pPr>
          </w:p>
        </w:tc>
      </w:tr>
      <w:tr w:rsidR="00ED5D2C" w:rsidRPr="00054485" w14:paraId="44E732BB" w14:textId="77777777" w:rsidTr="00ED5D2C">
        <w:trPr>
          <w:jc w:val="center"/>
        </w:trPr>
        <w:tc>
          <w:tcPr>
            <w:tcW w:w="2088" w:type="dxa"/>
            <w:tcMar>
              <w:top w:w="45" w:type="dxa"/>
              <w:left w:w="70" w:type="dxa"/>
              <w:bottom w:w="45" w:type="dxa"/>
              <w:right w:w="70" w:type="dxa"/>
            </w:tcMar>
          </w:tcPr>
          <w:p w14:paraId="1657687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3250129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Đã lưu rồi xác minh chi tiết; các bản ghi test đã được dọn.</w:t>
            </w:r>
          </w:p>
        </w:tc>
      </w:tr>
    </w:tbl>
    <w:p w14:paraId="74920905" w14:textId="77777777" w:rsidR="002315C4" w:rsidRPr="00A50B65" w:rsidRDefault="002315C4" w:rsidP="002315C4">
      <w:pPr>
        <w:rPr>
          <w:rFonts w:asciiTheme="majorHAnsi" w:hAnsiTheme="majorHAnsi" w:cstheme="majorHAnsi"/>
          <w:lang w:val="vi-VN"/>
        </w:rPr>
      </w:pPr>
    </w:p>
    <w:p w14:paraId="217103E6" w14:textId="0D4A8F8A" w:rsidR="002315C4" w:rsidRPr="00A50B65" w:rsidRDefault="00277D65" w:rsidP="002315C4">
      <w:pPr>
        <w:keepNext/>
        <w:rPr>
          <w:rFonts w:asciiTheme="majorHAnsi" w:hAnsiTheme="majorHAnsi" w:cstheme="majorHAnsi"/>
          <w:lang w:val="vi-VN"/>
        </w:rPr>
      </w:pPr>
      <w:r w:rsidRPr="00054485">
        <w:rPr>
          <w:lang w:val="vi-VN"/>
        </w:rPr>
        <w:t>Bảng 116. Luồng lập hóa đơn đến theo dõi nợ rồi thanh toán</w:t>
      </w:r>
    </w:p>
    <w:tbl>
      <w:tblPr>
        <w:tblStyle w:val="LiBang"/>
        <w:tblW w:w="0" w:type="auto"/>
        <w:jc w:val="center"/>
        <w:tblLook w:val="04A0" w:firstRow="1" w:lastRow="0" w:firstColumn="1" w:lastColumn="0" w:noHBand="0" w:noVBand="1"/>
      </w:tblPr>
      <w:tblGrid>
        <w:gridCol w:w="1815"/>
        <w:gridCol w:w="6956"/>
      </w:tblGrid>
      <w:tr w:rsidR="00ED5D2C" w:rsidRPr="00A50B65" w14:paraId="76F489A7" w14:textId="77777777" w:rsidTr="00ED5D2C">
        <w:trPr>
          <w:jc w:val="center"/>
        </w:trPr>
        <w:tc>
          <w:tcPr>
            <w:tcW w:w="2088" w:type="dxa"/>
            <w:tcMar>
              <w:top w:w="45" w:type="dxa"/>
              <w:left w:w="70" w:type="dxa"/>
              <w:bottom w:w="45" w:type="dxa"/>
              <w:right w:w="70" w:type="dxa"/>
            </w:tcMar>
          </w:tcPr>
          <w:p w14:paraId="07AF446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69E0FA7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Có hóa đơn test chưa thanh toán</w:t>
            </w:r>
          </w:p>
        </w:tc>
      </w:tr>
      <w:tr w:rsidR="00ED5D2C" w:rsidRPr="00A50B65" w14:paraId="2552536B" w14:textId="77777777" w:rsidTr="00ED5D2C">
        <w:trPr>
          <w:jc w:val="center"/>
        </w:trPr>
        <w:tc>
          <w:tcPr>
            <w:tcW w:w="2088" w:type="dxa"/>
            <w:tcMar>
              <w:top w:w="45" w:type="dxa"/>
              <w:left w:w="70" w:type="dxa"/>
              <w:bottom w:w="45" w:type="dxa"/>
              <w:right w:w="70" w:type="dxa"/>
            </w:tcMar>
          </w:tcPr>
          <w:p w14:paraId="1E51CC3F"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lastRenderedPageBreak/>
              <w:t>Dữ liệu kiểm thử</w:t>
            </w:r>
          </w:p>
        </w:tc>
        <w:tc>
          <w:tcPr>
            <w:tcW w:w="8568" w:type="dxa"/>
            <w:tcMar>
              <w:top w:w="45" w:type="dxa"/>
              <w:left w:w="70" w:type="dxa"/>
              <w:bottom w:w="45" w:type="dxa"/>
              <w:right w:w="70" w:type="dxa"/>
            </w:tcMar>
          </w:tcPr>
          <w:p w14:paraId="43155B0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hóa đơn test</w:t>
            </w:r>
          </w:p>
        </w:tc>
      </w:tr>
      <w:tr w:rsidR="00ED5D2C" w:rsidRPr="00054485" w14:paraId="1B5EC4FD" w14:textId="77777777" w:rsidTr="00ED5D2C">
        <w:trPr>
          <w:jc w:val="center"/>
        </w:trPr>
        <w:tc>
          <w:tcPr>
            <w:tcW w:w="2088" w:type="dxa"/>
            <w:tcMar>
              <w:top w:w="45" w:type="dxa"/>
              <w:left w:w="70" w:type="dxa"/>
              <w:bottom w:w="45" w:type="dxa"/>
              <w:right w:w="70" w:type="dxa"/>
            </w:tcMar>
          </w:tcPr>
          <w:p w14:paraId="6256FFF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3EA6AD9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Lập hóa đơn → tra cứu → mở chi tiết → kiểm tra xuất hiện trong nợ → đánh dấu đã thanh toán → kiểm tra lại</w:t>
            </w:r>
          </w:p>
        </w:tc>
      </w:tr>
      <w:tr w:rsidR="00ED5D2C" w:rsidRPr="00054485" w14:paraId="5ED7A0A8" w14:textId="77777777" w:rsidTr="00ED5D2C">
        <w:trPr>
          <w:jc w:val="center"/>
        </w:trPr>
        <w:tc>
          <w:tcPr>
            <w:tcW w:w="2088" w:type="dxa"/>
            <w:tcMar>
              <w:top w:w="45" w:type="dxa"/>
              <w:left w:w="70" w:type="dxa"/>
              <w:bottom w:w="45" w:type="dxa"/>
              <w:right w:w="70" w:type="dxa"/>
            </w:tcMar>
          </w:tcPr>
          <w:p w14:paraId="1DB7E1C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325E185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 và tổng nợ cập nhật nhất quán ở tất cả màn hình.</w:t>
            </w:r>
          </w:p>
        </w:tc>
      </w:tr>
      <w:tr w:rsidR="00ED5D2C" w:rsidRPr="00A50B65" w14:paraId="4212BE2B" w14:textId="77777777" w:rsidTr="00ED5D2C">
        <w:trPr>
          <w:jc w:val="center"/>
        </w:trPr>
        <w:tc>
          <w:tcPr>
            <w:tcW w:w="2088" w:type="dxa"/>
            <w:tcMar>
              <w:top w:w="45" w:type="dxa"/>
              <w:left w:w="70" w:type="dxa"/>
              <w:bottom w:w="45" w:type="dxa"/>
              <w:right w:w="70" w:type="dxa"/>
            </w:tcMar>
          </w:tcPr>
          <w:p w14:paraId="113B46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2A1D5355"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57349169" w14:textId="77777777" w:rsidTr="00ED5D2C">
        <w:trPr>
          <w:jc w:val="center"/>
        </w:trPr>
        <w:tc>
          <w:tcPr>
            <w:tcW w:w="2088" w:type="dxa"/>
            <w:tcMar>
              <w:top w:w="45" w:type="dxa"/>
              <w:left w:w="70" w:type="dxa"/>
              <w:bottom w:w="45" w:type="dxa"/>
              <w:right w:w="70" w:type="dxa"/>
            </w:tcMar>
          </w:tcPr>
          <w:p w14:paraId="64164CB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468AD5B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6CE19023" w14:textId="77777777" w:rsidTr="00ED5D2C">
        <w:trPr>
          <w:jc w:val="center"/>
        </w:trPr>
        <w:tc>
          <w:tcPr>
            <w:tcW w:w="2088" w:type="dxa"/>
            <w:tcMar>
              <w:top w:w="45" w:type="dxa"/>
              <w:left w:w="70" w:type="dxa"/>
              <w:bottom w:w="45" w:type="dxa"/>
              <w:right w:w="70" w:type="dxa"/>
            </w:tcMar>
          </w:tcPr>
          <w:p w14:paraId="16BB4622"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297E49CA"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Hóa đơn test xuất hiện trong nợ; sau khi chuyển sang Đã thanh toán thì biến mất khỏi danh sách nợ; chi tiết và tổng khớp.</w:t>
            </w:r>
          </w:p>
        </w:tc>
      </w:tr>
      <w:tr w:rsidR="00ED5D2C" w:rsidRPr="00A50B65" w14:paraId="51FEC21D" w14:textId="77777777" w:rsidTr="00ED5D2C">
        <w:trPr>
          <w:jc w:val="center"/>
        </w:trPr>
        <w:tc>
          <w:tcPr>
            <w:tcW w:w="2088" w:type="dxa"/>
            <w:tcMar>
              <w:top w:w="45" w:type="dxa"/>
              <w:left w:w="70" w:type="dxa"/>
              <w:bottom w:w="45" w:type="dxa"/>
              <w:right w:w="70" w:type="dxa"/>
            </w:tcMar>
          </w:tcPr>
          <w:p w14:paraId="2463930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1B0CB815"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146FE729" w14:textId="77777777" w:rsidTr="00ED5D2C">
        <w:trPr>
          <w:jc w:val="center"/>
        </w:trPr>
        <w:tc>
          <w:tcPr>
            <w:tcW w:w="2088" w:type="dxa"/>
            <w:tcMar>
              <w:top w:w="45" w:type="dxa"/>
              <w:left w:w="70" w:type="dxa"/>
              <w:bottom w:w="45" w:type="dxa"/>
              <w:right w:w="70" w:type="dxa"/>
            </w:tcMar>
          </w:tcPr>
          <w:p w14:paraId="3569AD20"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32236F41" w14:textId="77777777" w:rsidR="002315C4" w:rsidRPr="00A50B65" w:rsidRDefault="002315C4" w:rsidP="004606AD">
            <w:pPr>
              <w:rPr>
                <w:rFonts w:asciiTheme="majorHAnsi" w:hAnsiTheme="majorHAnsi" w:cstheme="majorHAnsi"/>
                <w:sz w:val="26"/>
                <w:szCs w:val="26"/>
              </w:rPr>
            </w:pPr>
          </w:p>
        </w:tc>
      </w:tr>
      <w:tr w:rsidR="00ED5D2C" w:rsidRPr="00054485" w14:paraId="4805A6F2" w14:textId="77777777" w:rsidTr="00ED5D2C">
        <w:trPr>
          <w:jc w:val="center"/>
        </w:trPr>
        <w:tc>
          <w:tcPr>
            <w:tcW w:w="2088" w:type="dxa"/>
            <w:tcMar>
              <w:top w:w="45" w:type="dxa"/>
              <w:left w:w="70" w:type="dxa"/>
              <w:bottom w:w="45" w:type="dxa"/>
              <w:right w:w="70" w:type="dxa"/>
            </w:tcMar>
          </w:tcPr>
          <w:p w14:paraId="2403BB8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3E3D12C3"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Xác minh trạng thái và danh sách nợ sau thanh toán.</w:t>
            </w:r>
          </w:p>
        </w:tc>
      </w:tr>
    </w:tbl>
    <w:p w14:paraId="1BE25F2B" w14:textId="77777777" w:rsidR="002315C4" w:rsidRPr="00A50B65" w:rsidRDefault="002315C4" w:rsidP="002315C4">
      <w:pPr>
        <w:rPr>
          <w:rFonts w:asciiTheme="majorHAnsi" w:hAnsiTheme="majorHAnsi" w:cstheme="majorHAnsi"/>
          <w:lang w:val="vi-VN"/>
        </w:rPr>
      </w:pPr>
    </w:p>
    <w:p w14:paraId="5669B283" w14:textId="31B178C4" w:rsidR="002315C4" w:rsidRPr="00A50B65" w:rsidRDefault="00277D65" w:rsidP="002315C4">
      <w:pPr>
        <w:keepNext/>
        <w:rPr>
          <w:rFonts w:asciiTheme="majorHAnsi" w:hAnsiTheme="majorHAnsi" w:cstheme="majorHAnsi"/>
          <w:lang w:val="vi-VN"/>
        </w:rPr>
      </w:pPr>
      <w:r w:rsidRPr="00054485">
        <w:rPr>
          <w:lang w:val="vi-VN"/>
        </w:rPr>
        <w:t>Bảng 117. Kiểm tra dữ liệu sau khi đăng xuất và đăng nhập lại</w:t>
      </w:r>
    </w:p>
    <w:tbl>
      <w:tblPr>
        <w:tblStyle w:val="LiBang"/>
        <w:tblW w:w="0" w:type="auto"/>
        <w:jc w:val="center"/>
        <w:tblLook w:val="04A0" w:firstRow="1" w:lastRow="0" w:firstColumn="1" w:lastColumn="0" w:noHBand="0" w:noVBand="1"/>
      </w:tblPr>
      <w:tblGrid>
        <w:gridCol w:w="1813"/>
        <w:gridCol w:w="6958"/>
      </w:tblGrid>
      <w:tr w:rsidR="00ED5D2C" w:rsidRPr="00054485" w14:paraId="149B9847" w14:textId="77777777" w:rsidTr="00ED5D2C">
        <w:trPr>
          <w:jc w:val="center"/>
        </w:trPr>
        <w:tc>
          <w:tcPr>
            <w:tcW w:w="2088" w:type="dxa"/>
            <w:tcMar>
              <w:top w:w="45" w:type="dxa"/>
              <w:left w:w="70" w:type="dxa"/>
              <w:bottom w:w="45" w:type="dxa"/>
              <w:right w:w="70" w:type="dxa"/>
            </w:tcMar>
          </w:tcPr>
          <w:p w14:paraId="2FF226C7"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Điều kiện trước</w:t>
            </w:r>
          </w:p>
        </w:tc>
        <w:tc>
          <w:tcPr>
            <w:tcW w:w="8568" w:type="dxa"/>
            <w:tcMar>
              <w:top w:w="45" w:type="dxa"/>
              <w:left w:w="70" w:type="dxa"/>
              <w:bottom w:w="45" w:type="dxa"/>
              <w:right w:w="70" w:type="dxa"/>
            </w:tcMar>
          </w:tcPr>
          <w:p w14:paraId="77C67C4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Đã tạo/sửa một bản ghi test</w:t>
            </w:r>
          </w:p>
        </w:tc>
      </w:tr>
      <w:tr w:rsidR="00ED5D2C" w:rsidRPr="00A50B65" w14:paraId="7840820B" w14:textId="77777777" w:rsidTr="00ED5D2C">
        <w:trPr>
          <w:jc w:val="center"/>
        </w:trPr>
        <w:tc>
          <w:tcPr>
            <w:tcW w:w="2088" w:type="dxa"/>
            <w:tcMar>
              <w:top w:w="45" w:type="dxa"/>
              <w:left w:w="70" w:type="dxa"/>
              <w:bottom w:w="45" w:type="dxa"/>
              <w:right w:w="70" w:type="dxa"/>
            </w:tcMar>
          </w:tcPr>
          <w:p w14:paraId="302D8A7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kiểm thử</w:t>
            </w:r>
          </w:p>
        </w:tc>
        <w:tc>
          <w:tcPr>
            <w:tcW w:w="8568" w:type="dxa"/>
            <w:tcMar>
              <w:top w:w="45" w:type="dxa"/>
              <w:left w:w="70" w:type="dxa"/>
              <w:bottom w:w="45" w:type="dxa"/>
              <w:right w:w="70" w:type="dxa"/>
            </w:tcMar>
          </w:tcPr>
          <w:p w14:paraId="5E262403"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Mã bản ghi test</w:t>
            </w:r>
          </w:p>
        </w:tc>
      </w:tr>
      <w:tr w:rsidR="00ED5D2C" w:rsidRPr="00054485" w14:paraId="391589DF" w14:textId="77777777" w:rsidTr="00ED5D2C">
        <w:trPr>
          <w:jc w:val="center"/>
        </w:trPr>
        <w:tc>
          <w:tcPr>
            <w:tcW w:w="2088" w:type="dxa"/>
            <w:tcMar>
              <w:top w:w="45" w:type="dxa"/>
              <w:left w:w="70" w:type="dxa"/>
              <w:bottom w:w="45" w:type="dxa"/>
              <w:right w:w="70" w:type="dxa"/>
            </w:tcMar>
          </w:tcPr>
          <w:p w14:paraId="5DC9E2F8"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Các bước thực hiện</w:t>
            </w:r>
          </w:p>
        </w:tc>
        <w:tc>
          <w:tcPr>
            <w:tcW w:w="8568" w:type="dxa"/>
            <w:tcMar>
              <w:top w:w="45" w:type="dxa"/>
              <w:left w:w="70" w:type="dxa"/>
              <w:bottom w:w="45" w:type="dxa"/>
              <w:right w:w="70" w:type="dxa"/>
            </w:tcMar>
          </w:tcPr>
          <w:p w14:paraId="2515316B"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Đăng xuất → đăng nhập lại → tra cứu bản ghi vừa tạo/sửa</w:t>
            </w:r>
          </w:p>
        </w:tc>
      </w:tr>
      <w:tr w:rsidR="00ED5D2C" w:rsidRPr="00054485" w14:paraId="3E57A3C2" w14:textId="77777777" w:rsidTr="00ED5D2C">
        <w:trPr>
          <w:jc w:val="center"/>
        </w:trPr>
        <w:tc>
          <w:tcPr>
            <w:tcW w:w="2088" w:type="dxa"/>
            <w:tcMar>
              <w:top w:w="45" w:type="dxa"/>
              <w:left w:w="70" w:type="dxa"/>
              <w:bottom w:w="45" w:type="dxa"/>
              <w:right w:w="70" w:type="dxa"/>
            </w:tcMar>
          </w:tcPr>
          <w:p w14:paraId="0A570C1A"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mong đợi</w:t>
            </w:r>
          </w:p>
        </w:tc>
        <w:tc>
          <w:tcPr>
            <w:tcW w:w="8568" w:type="dxa"/>
            <w:tcMar>
              <w:top w:w="45" w:type="dxa"/>
              <w:left w:w="70" w:type="dxa"/>
              <w:bottom w:w="45" w:type="dxa"/>
              <w:right w:w="70" w:type="dxa"/>
            </w:tcMar>
          </w:tcPr>
          <w:p w14:paraId="4877FDFD"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Dữ liệu đã lưu vẫn tồn tại; phiên đăng nhập mới hoạt động bình thường.</w:t>
            </w:r>
          </w:p>
        </w:tc>
      </w:tr>
      <w:tr w:rsidR="00ED5D2C" w:rsidRPr="00A50B65" w14:paraId="63540304" w14:textId="77777777" w:rsidTr="00ED5D2C">
        <w:trPr>
          <w:jc w:val="center"/>
        </w:trPr>
        <w:tc>
          <w:tcPr>
            <w:tcW w:w="2088" w:type="dxa"/>
            <w:tcMar>
              <w:top w:w="45" w:type="dxa"/>
              <w:left w:w="70" w:type="dxa"/>
              <w:bottom w:w="45" w:type="dxa"/>
              <w:right w:w="70" w:type="dxa"/>
            </w:tcMar>
          </w:tcPr>
          <w:p w14:paraId="433222F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Ưu tiên</w:t>
            </w:r>
          </w:p>
        </w:tc>
        <w:tc>
          <w:tcPr>
            <w:tcW w:w="8568" w:type="dxa"/>
            <w:tcMar>
              <w:top w:w="45" w:type="dxa"/>
              <w:left w:w="70" w:type="dxa"/>
              <w:bottom w:w="45" w:type="dxa"/>
              <w:right w:w="70" w:type="dxa"/>
            </w:tcMar>
          </w:tcPr>
          <w:p w14:paraId="75734CBE"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Cao</w:t>
            </w:r>
          </w:p>
        </w:tc>
      </w:tr>
      <w:tr w:rsidR="00ED5D2C" w:rsidRPr="00A50B65" w14:paraId="0CC4D477" w14:textId="77777777" w:rsidTr="00ED5D2C">
        <w:trPr>
          <w:jc w:val="center"/>
        </w:trPr>
        <w:tc>
          <w:tcPr>
            <w:tcW w:w="2088" w:type="dxa"/>
            <w:tcMar>
              <w:top w:w="45" w:type="dxa"/>
              <w:left w:w="70" w:type="dxa"/>
              <w:bottom w:w="45" w:type="dxa"/>
              <w:right w:w="70" w:type="dxa"/>
            </w:tcMar>
          </w:tcPr>
          <w:p w14:paraId="2904A32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Kỹ thuật hộp đen</w:t>
            </w:r>
          </w:p>
        </w:tc>
        <w:tc>
          <w:tcPr>
            <w:tcW w:w="8568" w:type="dxa"/>
            <w:tcMar>
              <w:top w:w="45" w:type="dxa"/>
              <w:left w:w="70" w:type="dxa"/>
              <w:bottom w:w="45" w:type="dxa"/>
              <w:right w:w="70" w:type="dxa"/>
            </w:tcMar>
          </w:tcPr>
          <w:p w14:paraId="31F485FC"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Phân vùng tương đương</w:t>
            </w:r>
          </w:p>
        </w:tc>
      </w:tr>
      <w:tr w:rsidR="00ED5D2C" w:rsidRPr="00054485" w14:paraId="1AB7D574" w14:textId="77777777" w:rsidTr="00ED5D2C">
        <w:trPr>
          <w:jc w:val="center"/>
        </w:trPr>
        <w:tc>
          <w:tcPr>
            <w:tcW w:w="2088" w:type="dxa"/>
            <w:tcMar>
              <w:top w:w="45" w:type="dxa"/>
              <w:left w:w="70" w:type="dxa"/>
              <w:bottom w:w="45" w:type="dxa"/>
              <w:right w:w="70" w:type="dxa"/>
            </w:tcMar>
          </w:tcPr>
          <w:p w14:paraId="76178A61"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Kết quả thực tế</w:t>
            </w:r>
          </w:p>
        </w:tc>
        <w:tc>
          <w:tcPr>
            <w:tcW w:w="8568" w:type="dxa"/>
            <w:tcMar>
              <w:top w:w="45" w:type="dxa"/>
              <w:left w:w="70" w:type="dxa"/>
              <w:bottom w:w="45" w:type="dxa"/>
              <w:right w:w="70" w:type="dxa"/>
            </w:tcMar>
          </w:tcPr>
          <w:p w14:paraId="0024B170"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Đăng xuất tài khoản test, đăng nhập lại bằng tài khoản mẫu; hóa đơn và khách hàng test vẫn truy cập được trong phiên mới.</w:t>
            </w:r>
          </w:p>
        </w:tc>
      </w:tr>
      <w:tr w:rsidR="00ED5D2C" w:rsidRPr="00A50B65" w14:paraId="559641D8" w14:textId="77777777" w:rsidTr="00ED5D2C">
        <w:trPr>
          <w:jc w:val="center"/>
        </w:trPr>
        <w:tc>
          <w:tcPr>
            <w:tcW w:w="2088" w:type="dxa"/>
            <w:tcMar>
              <w:top w:w="45" w:type="dxa"/>
              <w:left w:w="70" w:type="dxa"/>
              <w:bottom w:w="45" w:type="dxa"/>
              <w:right w:w="70" w:type="dxa"/>
            </w:tcMar>
          </w:tcPr>
          <w:p w14:paraId="19848CB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Trạng thái</w:t>
            </w:r>
          </w:p>
        </w:tc>
        <w:tc>
          <w:tcPr>
            <w:tcW w:w="8568" w:type="dxa"/>
            <w:tcMar>
              <w:top w:w="45" w:type="dxa"/>
              <w:left w:w="70" w:type="dxa"/>
              <w:bottom w:w="45" w:type="dxa"/>
              <w:right w:w="70" w:type="dxa"/>
            </w:tcMar>
          </w:tcPr>
          <w:p w14:paraId="0D17654F"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Đạt</w:t>
            </w:r>
          </w:p>
        </w:tc>
      </w:tr>
      <w:tr w:rsidR="00ED5D2C" w:rsidRPr="00A50B65" w14:paraId="67F66D86" w14:textId="77777777" w:rsidTr="00ED5D2C">
        <w:trPr>
          <w:jc w:val="center"/>
        </w:trPr>
        <w:tc>
          <w:tcPr>
            <w:tcW w:w="2088" w:type="dxa"/>
            <w:tcMar>
              <w:top w:w="45" w:type="dxa"/>
              <w:left w:w="70" w:type="dxa"/>
              <w:bottom w:w="45" w:type="dxa"/>
              <w:right w:w="70" w:type="dxa"/>
            </w:tcMar>
          </w:tcPr>
          <w:p w14:paraId="0068D384"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Mức độ lỗi</w:t>
            </w:r>
          </w:p>
        </w:tc>
        <w:tc>
          <w:tcPr>
            <w:tcW w:w="8568" w:type="dxa"/>
            <w:tcMar>
              <w:top w:w="45" w:type="dxa"/>
              <w:left w:w="70" w:type="dxa"/>
              <w:bottom w:w="45" w:type="dxa"/>
              <w:right w:w="70" w:type="dxa"/>
            </w:tcMar>
          </w:tcPr>
          <w:p w14:paraId="50870C79" w14:textId="77777777" w:rsidR="002315C4" w:rsidRPr="00A50B65" w:rsidRDefault="002315C4" w:rsidP="004606AD">
            <w:pPr>
              <w:rPr>
                <w:rFonts w:asciiTheme="majorHAnsi" w:hAnsiTheme="majorHAnsi" w:cstheme="majorHAnsi"/>
                <w:sz w:val="26"/>
                <w:szCs w:val="26"/>
              </w:rPr>
            </w:pPr>
          </w:p>
        </w:tc>
      </w:tr>
      <w:tr w:rsidR="00ED5D2C" w:rsidRPr="00054485" w14:paraId="30FA9878" w14:textId="77777777" w:rsidTr="00ED5D2C">
        <w:trPr>
          <w:jc w:val="center"/>
        </w:trPr>
        <w:tc>
          <w:tcPr>
            <w:tcW w:w="2088" w:type="dxa"/>
            <w:tcMar>
              <w:top w:w="45" w:type="dxa"/>
              <w:left w:w="70" w:type="dxa"/>
              <w:bottom w:w="45" w:type="dxa"/>
              <w:right w:w="70" w:type="dxa"/>
            </w:tcMar>
          </w:tcPr>
          <w:p w14:paraId="73D4A7A9" w14:textId="77777777" w:rsidR="002315C4" w:rsidRPr="00A50B65" w:rsidRDefault="002315C4" w:rsidP="004606AD">
            <w:pPr>
              <w:rPr>
                <w:rFonts w:asciiTheme="majorHAnsi" w:hAnsiTheme="majorHAnsi" w:cstheme="majorHAnsi"/>
                <w:sz w:val="26"/>
                <w:szCs w:val="26"/>
              </w:rPr>
            </w:pPr>
            <w:r w:rsidRPr="00A50B65">
              <w:rPr>
                <w:rFonts w:asciiTheme="majorHAnsi" w:hAnsiTheme="majorHAnsi" w:cstheme="majorHAnsi"/>
                <w:sz w:val="26"/>
                <w:szCs w:val="26"/>
              </w:rPr>
              <w:t>Bằng chứng / Ghi chú</w:t>
            </w:r>
          </w:p>
        </w:tc>
        <w:tc>
          <w:tcPr>
            <w:tcW w:w="8568" w:type="dxa"/>
            <w:tcMar>
              <w:top w:w="45" w:type="dxa"/>
              <w:left w:w="70" w:type="dxa"/>
              <w:bottom w:w="45" w:type="dxa"/>
              <w:right w:w="70" w:type="dxa"/>
            </w:tcMar>
          </w:tcPr>
          <w:p w14:paraId="4030F382" w14:textId="77777777" w:rsidR="002315C4" w:rsidRPr="00A50B65" w:rsidRDefault="002315C4" w:rsidP="004606AD">
            <w:pPr>
              <w:rPr>
                <w:rFonts w:asciiTheme="majorHAnsi" w:hAnsiTheme="majorHAnsi" w:cstheme="majorHAnsi"/>
                <w:sz w:val="26"/>
                <w:szCs w:val="26"/>
              </w:rPr>
            </w:pPr>
            <w:r w:rsidRPr="00A50B65">
              <w:rPr>
                <w:rFonts w:asciiTheme="majorHAnsi" w:eastAsia="Arial" w:hAnsiTheme="majorHAnsi" w:cstheme="majorHAnsi"/>
                <w:sz w:val="26"/>
                <w:szCs w:val="26"/>
              </w:rPr>
              <w:t>Đã xác minh dữ liệu sau đăng nhập; dữ liệu test sau đó được dọn.</w:t>
            </w:r>
          </w:p>
        </w:tc>
      </w:tr>
    </w:tbl>
    <w:p w14:paraId="18B8100F" w14:textId="77777777" w:rsidR="002315C4" w:rsidRPr="00A50B65" w:rsidRDefault="002315C4" w:rsidP="002315C4">
      <w:pPr>
        <w:rPr>
          <w:rFonts w:asciiTheme="majorHAnsi" w:hAnsiTheme="majorHAnsi" w:cstheme="majorHAnsi"/>
          <w:lang w:val="vi-VN"/>
        </w:rPr>
      </w:pPr>
    </w:p>
    <w:p w14:paraId="54A83644" w14:textId="66207699" w:rsidR="00277D65" w:rsidRPr="00277D65" w:rsidRDefault="00277D65" w:rsidP="00277D65">
      <w:pPr>
        <w:pStyle w:val="u1"/>
        <w:rPr>
          <w:rFonts w:asciiTheme="majorHAnsi" w:hAnsiTheme="majorHAnsi" w:cstheme="majorHAnsi"/>
          <w:b w:val="0"/>
          <w:bCs w:val="0"/>
          <w:sz w:val="26"/>
          <w:szCs w:val="26"/>
          <w:lang w:val="vi-VN"/>
        </w:rPr>
      </w:pPr>
      <w:r>
        <w:rPr>
          <w:rFonts w:asciiTheme="majorHAnsi" w:hAnsiTheme="majorHAnsi" w:cstheme="majorHAnsi"/>
          <w:b w:val="0"/>
          <w:bCs w:val="0"/>
          <w:sz w:val="26"/>
          <w:szCs w:val="26"/>
          <w:lang w:val="vi-VN"/>
        </w:rPr>
        <w:t>3.</w:t>
      </w:r>
      <w:r w:rsidRPr="00277D65">
        <w:rPr>
          <w:rFonts w:asciiTheme="majorHAnsi" w:hAnsiTheme="majorHAnsi" w:cstheme="majorHAnsi"/>
          <w:b w:val="0"/>
          <w:bCs w:val="0"/>
          <w:sz w:val="26"/>
          <w:szCs w:val="26"/>
          <w:lang w:val="vi-VN"/>
        </w:rPr>
        <w:t>7. Tổng kết kết quả thực thi</w:t>
      </w:r>
    </w:p>
    <w:p w14:paraId="5436A8D7" w14:textId="77777777" w:rsidR="00277D65" w:rsidRDefault="00277D65" w:rsidP="00277D65">
      <w:pPr>
        <w:pStyle w:val="ThnVnban"/>
        <w:rPr>
          <w:lang w:val="vi-VN"/>
        </w:rPr>
      </w:pPr>
      <w:r w:rsidRPr="000F4499">
        <w:rPr>
          <w:lang w:val="vi-VN"/>
        </w:rPr>
        <w:t>Số liệu tổng hợp từ 105 test case, thực hiện trên database kiểm thử testdien (cập nhật 13/10/2026).</w:t>
      </w:r>
    </w:p>
    <w:p w14:paraId="432C7752" w14:textId="77777777" w:rsidR="00277D65" w:rsidRPr="00277D65" w:rsidRDefault="00277D65" w:rsidP="00277D65">
      <w:pPr>
        <w:pStyle w:val="ThnVnban"/>
        <w:rPr>
          <w:lang w:val="vi-VN"/>
        </w:rPr>
      </w:pPr>
    </w:p>
    <w:tbl>
      <w:tblPr>
        <w:tblStyle w:val="LiBang"/>
        <w:tblW w:w="0" w:type="auto"/>
        <w:jc w:val="center"/>
        <w:tblLook w:val="04A0" w:firstRow="1" w:lastRow="0" w:firstColumn="1" w:lastColumn="0" w:noHBand="0" w:noVBand="1"/>
      </w:tblPr>
      <w:tblGrid>
        <w:gridCol w:w="1749"/>
        <w:gridCol w:w="1726"/>
        <w:gridCol w:w="1711"/>
        <w:gridCol w:w="1833"/>
        <w:gridCol w:w="1752"/>
      </w:tblGrid>
      <w:tr w:rsidR="00277D65" w:rsidRPr="00277D65" w14:paraId="0EA46E71" w14:textId="77777777" w:rsidTr="00277D65">
        <w:trPr>
          <w:jc w:val="center"/>
        </w:trPr>
        <w:tc>
          <w:tcPr>
            <w:tcW w:w="2102" w:type="dxa"/>
          </w:tcPr>
          <w:p w14:paraId="4FF82DA6" w14:textId="77777777" w:rsidR="00277D65" w:rsidRPr="00277D65" w:rsidRDefault="00277D65" w:rsidP="008D405E">
            <w:pPr>
              <w:rPr>
                <w:rFonts w:asciiTheme="majorHAnsi" w:hAnsiTheme="majorHAnsi" w:cstheme="majorHAnsi"/>
                <w:sz w:val="26"/>
                <w:szCs w:val="26"/>
              </w:rPr>
            </w:pPr>
            <w:r w:rsidRPr="00277D65">
              <w:rPr>
                <w:rFonts w:asciiTheme="majorHAnsi" w:hAnsiTheme="majorHAnsi" w:cstheme="majorHAnsi"/>
                <w:sz w:val="26"/>
                <w:szCs w:val="26"/>
              </w:rPr>
              <w:t>Tổng test case</w:t>
            </w:r>
          </w:p>
        </w:tc>
        <w:tc>
          <w:tcPr>
            <w:tcW w:w="2102" w:type="dxa"/>
          </w:tcPr>
          <w:p w14:paraId="7EFC2892" w14:textId="77777777" w:rsidR="00277D65" w:rsidRPr="00277D65" w:rsidRDefault="00277D65" w:rsidP="008D405E">
            <w:pPr>
              <w:rPr>
                <w:rFonts w:asciiTheme="majorHAnsi" w:hAnsiTheme="majorHAnsi" w:cstheme="majorHAnsi"/>
                <w:sz w:val="26"/>
                <w:szCs w:val="26"/>
              </w:rPr>
            </w:pPr>
            <w:r w:rsidRPr="00277D65">
              <w:rPr>
                <w:rFonts w:asciiTheme="majorHAnsi" w:hAnsiTheme="majorHAnsi" w:cstheme="majorHAnsi"/>
                <w:sz w:val="26"/>
                <w:szCs w:val="26"/>
              </w:rPr>
              <w:t>Pass</w:t>
            </w:r>
          </w:p>
        </w:tc>
        <w:tc>
          <w:tcPr>
            <w:tcW w:w="2102" w:type="dxa"/>
          </w:tcPr>
          <w:p w14:paraId="2AAD5F21" w14:textId="77777777" w:rsidR="00277D65" w:rsidRPr="00277D65" w:rsidRDefault="00277D65" w:rsidP="008D405E">
            <w:pPr>
              <w:rPr>
                <w:rFonts w:asciiTheme="majorHAnsi" w:hAnsiTheme="majorHAnsi" w:cstheme="majorHAnsi"/>
                <w:sz w:val="26"/>
                <w:szCs w:val="26"/>
              </w:rPr>
            </w:pPr>
            <w:r w:rsidRPr="00277D65">
              <w:rPr>
                <w:rFonts w:asciiTheme="majorHAnsi" w:hAnsiTheme="majorHAnsi" w:cstheme="majorHAnsi"/>
                <w:sz w:val="26"/>
                <w:szCs w:val="26"/>
              </w:rPr>
              <w:t>Fail</w:t>
            </w:r>
          </w:p>
        </w:tc>
        <w:tc>
          <w:tcPr>
            <w:tcW w:w="2102" w:type="dxa"/>
          </w:tcPr>
          <w:p w14:paraId="582732A7" w14:textId="77777777" w:rsidR="00277D65" w:rsidRPr="00277D65" w:rsidRDefault="00277D65" w:rsidP="008D405E">
            <w:pPr>
              <w:rPr>
                <w:rFonts w:asciiTheme="majorHAnsi" w:hAnsiTheme="majorHAnsi" w:cstheme="majorHAnsi"/>
                <w:sz w:val="26"/>
                <w:szCs w:val="26"/>
              </w:rPr>
            </w:pPr>
            <w:r w:rsidRPr="00277D65">
              <w:rPr>
                <w:rFonts w:asciiTheme="majorHAnsi" w:hAnsiTheme="majorHAnsi" w:cstheme="majorHAnsi"/>
                <w:sz w:val="26"/>
                <w:szCs w:val="26"/>
              </w:rPr>
              <w:t>Blocked</w:t>
            </w:r>
          </w:p>
        </w:tc>
        <w:tc>
          <w:tcPr>
            <w:tcW w:w="2102" w:type="dxa"/>
          </w:tcPr>
          <w:p w14:paraId="72CF1D50" w14:textId="77777777" w:rsidR="00277D65" w:rsidRPr="00277D65" w:rsidRDefault="00277D65" w:rsidP="008D405E">
            <w:pPr>
              <w:rPr>
                <w:rFonts w:asciiTheme="majorHAnsi" w:hAnsiTheme="majorHAnsi" w:cstheme="majorHAnsi"/>
                <w:sz w:val="26"/>
                <w:szCs w:val="26"/>
              </w:rPr>
            </w:pPr>
            <w:r w:rsidRPr="00277D65">
              <w:rPr>
                <w:rFonts w:asciiTheme="majorHAnsi" w:hAnsiTheme="majorHAnsi" w:cstheme="majorHAnsi"/>
                <w:sz w:val="26"/>
                <w:szCs w:val="26"/>
              </w:rPr>
              <w:t>Chưa chạy</w:t>
            </w:r>
          </w:p>
        </w:tc>
      </w:tr>
      <w:tr w:rsidR="00277D65" w:rsidRPr="00277D65" w14:paraId="1CEEF6AE" w14:textId="77777777" w:rsidTr="008D405E">
        <w:trPr>
          <w:jc w:val="center"/>
        </w:trPr>
        <w:tc>
          <w:tcPr>
            <w:tcW w:w="2102" w:type="dxa"/>
          </w:tcPr>
          <w:p w14:paraId="552D9993" w14:textId="77777777" w:rsidR="00277D65" w:rsidRPr="00277D65" w:rsidRDefault="00277D65" w:rsidP="008D405E">
            <w:pPr>
              <w:rPr>
                <w:rFonts w:asciiTheme="majorHAnsi" w:hAnsiTheme="majorHAnsi" w:cstheme="majorHAnsi"/>
                <w:sz w:val="26"/>
                <w:szCs w:val="26"/>
              </w:rPr>
            </w:pPr>
            <w:r w:rsidRPr="00277D65">
              <w:rPr>
                <w:rFonts w:asciiTheme="majorHAnsi" w:hAnsiTheme="majorHAnsi" w:cstheme="majorHAnsi"/>
                <w:sz w:val="26"/>
                <w:szCs w:val="26"/>
              </w:rPr>
              <w:t>105</w:t>
            </w:r>
          </w:p>
        </w:tc>
        <w:tc>
          <w:tcPr>
            <w:tcW w:w="2102" w:type="dxa"/>
          </w:tcPr>
          <w:p w14:paraId="516982E7" w14:textId="77777777" w:rsidR="00277D65" w:rsidRPr="00277D65" w:rsidRDefault="00277D65" w:rsidP="008D405E">
            <w:pPr>
              <w:rPr>
                <w:rFonts w:asciiTheme="majorHAnsi" w:hAnsiTheme="majorHAnsi" w:cstheme="majorHAnsi"/>
                <w:sz w:val="26"/>
                <w:szCs w:val="26"/>
              </w:rPr>
            </w:pPr>
            <w:r w:rsidRPr="00277D65">
              <w:rPr>
                <w:rFonts w:asciiTheme="majorHAnsi" w:hAnsiTheme="majorHAnsi" w:cstheme="majorHAnsi"/>
                <w:sz w:val="26"/>
                <w:szCs w:val="26"/>
              </w:rPr>
              <w:t>88</w:t>
            </w:r>
          </w:p>
        </w:tc>
        <w:tc>
          <w:tcPr>
            <w:tcW w:w="2102" w:type="dxa"/>
          </w:tcPr>
          <w:p w14:paraId="57CFC457" w14:textId="77777777" w:rsidR="00277D65" w:rsidRPr="00277D65" w:rsidRDefault="00277D65" w:rsidP="008D405E">
            <w:pPr>
              <w:rPr>
                <w:rFonts w:asciiTheme="majorHAnsi" w:hAnsiTheme="majorHAnsi" w:cstheme="majorHAnsi"/>
                <w:sz w:val="26"/>
                <w:szCs w:val="26"/>
              </w:rPr>
            </w:pPr>
            <w:r w:rsidRPr="00277D65">
              <w:rPr>
                <w:rFonts w:asciiTheme="majorHAnsi" w:hAnsiTheme="majorHAnsi" w:cstheme="majorHAnsi"/>
                <w:sz w:val="26"/>
                <w:szCs w:val="26"/>
              </w:rPr>
              <w:t>15</w:t>
            </w:r>
          </w:p>
        </w:tc>
        <w:tc>
          <w:tcPr>
            <w:tcW w:w="2102" w:type="dxa"/>
          </w:tcPr>
          <w:p w14:paraId="58AC1113" w14:textId="77777777" w:rsidR="00277D65" w:rsidRPr="00277D65" w:rsidRDefault="00277D65" w:rsidP="008D405E">
            <w:pPr>
              <w:rPr>
                <w:rFonts w:asciiTheme="majorHAnsi" w:hAnsiTheme="majorHAnsi" w:cstheme="majorHAnsi"/>
                <w:sz w:val="26"/>
                <w:szCs w:val="26"/>
              </w:rPr>
            </w:pPr>
            <w:r w:rsidRPr="00277D65">
              <w:rPr>
                <w:rFonts w:asciiTheme="majorHAnsi" w:hAnsiTheme="majorHAnsi" w:cstheme="majorHAnsi"/>
                <w:sz w:val="26"/>
                <w:szCs w:val="26"/>
              </w:rPr>
              <w:t>2</w:t>
            </w:r>
          </w:p>
        </w:tc>
        <w:tc>
          <w:tcPr>
            <w:tcW w:w="2102" w:type="dxa"/>
          </w:tcPr>
          <w:p w14:paraId="5C17ED14" w14:textId="77777777" w:rsidR="00277D65" w:rsidRPr="00277D65" w:rsidRDefault="00277D65" w:rsidP="008D405E">
            <w:pPr>
              <w:rPr>
                <w:rFonts w:asciiTheme="majorHAnsi" w:hAnsiTheme="majorHAnsi" w:cstheme="majorHAnsi"/>
                <w:sz w:val="26"/>
                <w:szCs w:val="26"/>
              </w:rPr>
            </w:pPr>
            <w:r w:rsidRPr="00277D65">
              <w:rPr>
                <w:rFonts w:asciiTheme="majorHAnsi" w:hAnsiTheme="majorHAnsi" w:cstheme="majorHAnsi"/>
                <w:sz w:val="26"/>
                <w:szCs w:val="26"/>
              </w:rPr>
              <w:t>0</w:t>
            </w:r>
          </w:p>
        </w:tc>
      </w:tr>
    </w:tbl>
    <w:p w14:paraId="684CC878" w14:textId="124BE407" w:rsidR="002315C4" w:rsidRPr="00FF38E5" w:rsidRDefault="002315C4" w:rsidP="00FF38E5">
      <w:pPr>
        <w:pStyle w:val="u1"/>
        <w:ind w:left="0" w:firstLine="0"/>
        <w:rPr>
          <w:rFonts w:asciiTheme="majorHAnsi" w:hAnsiTheme="majorHAnsi" w:cstheme="majorHAnsi"/>
          <w:sz w:val="26"/>
          <w:szCs w:val="26"/>
          <w:lang w:val="vi-VN"/>
        </w:rPr>
      </w:pPr>
    </w:p>
    <w:p w14:paraId="2ADA804E" w14:textId="6CB24556" w:rsidR="00277D65" w:rsidRPr="00672999" w:rsidRDefault="00672999" w:rsidP="00277D65">
      <w:pPr>
        <w:pStyle w:val="u1"/>
        <w:rPr>
          <w:rFonts w:asciiTheme="majorHAnsi" w:hAnsiTheme="majorHAnsi" w:cstheme="majorHAnsi"/>
          <w:b w:val="0"/>
          <w:bCs w:val="0"/>
          <w:sz w:val="26"/>
          <w:szCs w:val="26"/>
          <w:lang w:val="vi-VN"/>
        </w:rPr>
      </w:pPr>
      <w:r>
        <w:rPr>
          <w:rFonts w:asciiTheme="majorHAnsi" w:eastAsia="Arial" w:hAnsiTheme="majorHAnsi" w:cstheme="majorHAnsi"/>
          <w:b w:val="0"/>
          <w:bCs w:val="0"/>
          <w:sz w:val="26"/>
          <w:szCs w:val="26"/>
          <w:lang w:val="vi-VN"/>
        </w:rPr>
        <w:t>3.</w:t>
      </w:r>
      <w:r w:rsidR="00FF38E5">
        <w:rPr>
          <w:rFonts w:asciiTheme="majorHAnsi" w:eastAsia="Arial" w:hAnsiTheme="majorHAnsi" w:cstheme="majorHAnsi"/>
          <w:b w:val="0"/>
          <w:bCs w:val="0"/>
          <w:sz w:val="26"/>
          <w:szCs w:val="26"/>
          <w:lang w:val="vi-VN"/>
        </w:rPr>
        <w:t>8</w:t>
      </w:r>
      <w:r w:rsidR="00277D65" w:rsidRPr="00672999">
        <w:rPr>
          <w:rFonts w:asciiTheme="majorHAnsi" w:eastAsia="Arial" w:hAnsiTheme="majorHAnsi" w:cstheme="majorHAnsi"/>
          <w:b w:val="0"/>
          <w:bCs w:val="0"/>
          <w:sz w:val="26"/>
          <w:szCs w:val="26"/>
          <w:lang w:val="vi-VN"/>
        </w:rPr>
        <w:t>. Kỹ thuật thiết kế test và ví dụ áp dụng</w:t>
      </w:r>
    </w:p>
    <w:tbl>
      <w:tblPr>
        <w:tblStyle w:val="LiBang"/>
        <w:tblW w:w="0" w:type="auto"/>
        <w:tblLook w:val="04A0" w:firstRow="1" w:lastRow="0" w:firstColumn="1" w:lastColumn="0" w:noHBand="0" w:noVBand="1"/>
      </w:tblPr>
      <w:tblGrid>
        <w:gridCol w:w="1384"/>
        <w:gridCol w:w="2791"/>
        <w:gridCol w:w="1922"/>
        <w:gridCol w:w="2674"/>
      </w:tblGrid>
      <w:tr w:rsidR="00672999" w:rsidRPr="00672999" w14:paraId="3EFA62F0" w14:textId="77777777" w:rsidTr="00672999">
        <w:tc>
          <w:tcPr>
            <w:tcW w:w="1584" w:type="dxa"/>
          </w:tcPr>
          <w:p w14:paraId="1B790708"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Kỹ thuật</w:t>
            </w:r>
          </w:p>
        </w:tc>
        <w:tc>
          <w:tcPr>
            <w:tcW w:w="3384" w:type="dxa"/>
          </w:tcPr>
          <w:p w14:paraId="0D0F7774"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Phân lớp / biên / dữ liệu</w:t>
            </w:r>
          </w:p>
        </w:tc>
        <w:tc>
          <w:tcPr>
            <w:tcW w:w="2160" w:type="dxa"/>
          </w:tcPr>
          <w:p w14:paraId="256663CD"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Test case liên quan</w:t>
            </w:r>
          </w:p>
        </w:tc>
        <w:tc>
          <w:tcPr>
            <w:tcW w:w="3168" w:type="dxa"/>
          </w:tcPr>
          <w:p w14:paraId="640F6DF6"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Kết quả/giới hạn</w:t>
            </w:r>
          </w:p>
        </w:tc>
      </w:tr>
      <w:tr w:rsidR="00672999" w:rsidRPr="00054485" w14:paraId="2AE278C2" w14:textId="77777777" w:rsidTr="008D405E">
        <w:tc>
          <w:tcPr>
            <w:tcW w:w="1584" w:type="dxa"/>
          </w:tcPr>
          <w:p w14:paraId="26B27299"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Phân lớp tương đương</w:t>
            </w:r>
          </w:p>
        </w:tc>
        <w:tc>
          <w:tcPr>
            <w:tcW w:w="3384" w:type="dxa"/>
          </w:tcPr>
          <w:p w14:paraId="26E31028"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Đăng nhập: hợp lệ, sai mật khẩu, tài khoản không tồn tại, bỏ trống, chuỗi bất thường. Tìm kiếm: có kết quả/không có kết quả/rỗng.</w:t>
            </w:r>
          </w:p>
        </w:tc>
        <w:tc>
          <w:tcPr>
            <w:tcW w:w="2160" w:type="dxa"/>
          </w:tcPr>
          <w:p w14:paraId="6FEF8753"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AUTH-01–AUTH-07; CUS-01–CUS-02; SEARCH-01–SEARCH-06</w:t>
            </w:r>
          </w:p>
        </w:tc>
        <w:tc>
          <w:tcPr>
            <w:tcW w:w="3168" w:type="dxa"/>
          </w:tcPr>
          <w:p w14:paraId="53276F37"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Đã chạy xác thực và nhiều nhánh tra cứu; xem trạng thái từng ca.</w:t>
            </w:r>
          </w:p>
        </w:tc>
      </w:tr>
      <w:tr w:rsidR="00672999" w:rsidRPr="00054485" w14:paraId="5E73AE04" w14:textId="77777777" w:rsidTr="008D405E">
        <w:tc>
          <w:tcPr>
            <w:tcW w:w="1584" w:type="dxa"/>
          </w:tcPr>
          <w:p w14:paraId="4D3F73E8"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Giá trị biên</w:t>
            </w:r>
          </w:p>
        </w:tc>
        <w:tc>
          <w:tcPr>
            <w:tcW w:w="3384" w:type="dxa"/>
          </w:tcPr>
          <w:p w14:paraId="164E656C"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Trường bắt buộc rỗng; độ dài tên/địa chỉ; CCCD 12 số; chỉ số bằng/thấp hơn chỉ số cũ; giá 0/âm; ranh giới bậc kWh.</w:t>
            </w:r>
          </w:p>
        </w:tc>
        <w:tc>
          <w:tcPr>
            <w:tcW w:w="2160" w:type="dxa"/>
          </w:tcPr>
          <w:p w14:paraId="5895A76A"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AUTH-04–AUTH-05; CUS-06–CUS-10; BILL-03–BILL-10; RATE-03–RATE-06</w:t>
            </w:r>
          </w:p>
        </w:tc>
        <w:tc>
          <w:tcPr>
            <w:tcW w:w="3168" w:type="dxa"/>
          </w:tcPr>
          <w:p w14:paraId="00447CC8"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Đã chạy một số biên rỗng, sản lượng 0, CCCD/điện thoại và giá 0/âm; các biên khác còn ghi Chưa chạy.</w:t>
            </w:r>
          </w:p>
        </w:tc>
      </w:tr>
      <w:tr w:rsidR="00672999" w:rsidRPr="00054485" w14:paraId="5E21430B" w14:textId="77777777" w:rsidTr="008D405E">
        <w:tc>
          <w:tcPr>
            <w:tcW w:w="1584" w:type="dxa"/>
          </w:tcPr>
          <w:p w14:paraId="16E7B37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Hợp lệ / không hợp lệ</w:t>
            </w:r>
          </w:p>
        </w:tc>
        <w:tc>
          <w:tcPr>
            <w:tcW w:w="3384" w:type="dxa"/>
          </w:tcPr>
          <w:p w14:paraId="51DD70B7"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So sánh dữ liệu hợp lệ với sai định dạng, thiếu dữ liệu, khóa trùng hoặc tham chiếu không tồn tại.</w:t>
            </w:r>
          </w:p>
        </w:tc>
        <w:tc>
          <w:tcPr>
            <w:tcW w:w="2160" w:type="dxa"/>
          </w:tcPr>
          <w:p w14:paraId="373A0010"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EMP-02–EMP-05; CUS-03–CUS-14; MTR-02–MTR-05; RATE-02–RATE-08</w:t>
            </w:r>
          </w:p>
        </w:tc>
        <w:tc>
          <w:tcPr>
            <w:tcW w:w="3168" w:type="dxa"/>
          </w:tcPr>
          <w:p w14:paraId="472128A6"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Đã phát hiện chấp nhận giá âm/chồng lấn và lỗi DB lộ ra khi dữ liệu điện kế sai.</w:t>
            </w:r>
          </w:p>
        </w:tc>
      </w:tr>
      <w:tr w:rsidR="00672999" w:rsidRPr="00054485" w14:paraId="2DAA8023" w14:textId="77777777" w:rsidTr="008D405E">
        <w:tc>
          <w:tcPr>
            <w:tcW w:w="1584" w:type="dxa"/>
          </w:tcPr>
          <w:p w14:paraId="3D15D590"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Kiểm thử trạng thái</w:t>
            </w:r>
          </w:p>
        </w:tc>
        <w:tc>
          <w:tcPr>
            <w:tcW w:w="3384" w:type="dxa"/>
          </w:tcPr>
          <w:p w14:paraId="09AEC39E"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Theo dõi phiên sau đăng nhập/đăng xuất và trạng thái hóa đơn trước/sau thanh toán.</w:t>
            </w:r>
          </w:p>
        </w:tc>
        <w:tc>
          <w:tcPr>
            <w:tcW w:w="2160" w:type="dxa"/>
          </w:tcPr>
          <w:p w14:paraId="109330C2"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AUTH-08–AUTH-09; BILL-22–BILL-24; DEBT-01–DEBT-07; SEC-03</w:t>
            </w:r>
          </w:p>
        </w:tc>
        <w:tc>
          <w:tcPr>
            <w:tcW w:w="3168" w:type="dxa"/>
          </w:tcPr>
          <w:p w14:paraId="79C24A54"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Đã kiểm tra phiên sau đăng xuất và dữ liệu nợ; chuyển trạng thái thanh toán đầu-cuối chưa chạy.</w:t>
            </w:r>
          </w:p>
        </w:tc>
      </w:tr>
      <w:tr w:rsidR="00672999" w:rsidRPr="00054485" w14:paraId="286A320A" w14:textId="77777777" w:rsidTr="008D405E">
        <w:tc>
          <w:tcPr>
            <w:tcW w:w="1584" w:type="dxa"/>
          </w:tcPr>
          <w:p w14:paraId="01028FDE"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Kiểm thử luồng và đối chiếu kết quả</w:t>
            </w:r>
          </w:p>
        </w:tc>
        <w:tc>
          <w:tcPr>
            <w:tcW w:w="3384" w:type="dxa"/>
          </w:tcPr>
          <w:p w14:paraId="5A55E042"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Đối chiếu sản lượng, tiền qua nhiều bậc, thuế, tổng tiền và chi tiết hóa đơn.</w:t>
            </w:r>
          </w:p>
        </w:tc>
        <w:tc>
          <w:tcPr>
            <w:tcW w:w="2160" w:type="dxa"/>
          </w:tcPr>
          <w:p w14:paraId="2B892F0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BILL-01–BILL-21; E2E-01–E2E-03</w:t>
            </w:r>
          </w:p>
        </w:tc>
        <w:tc>
          <w:tcPr>
            <w:tcW w:w="3168" w:type="dxa"/>
          </w:tcPr>
          <w:p w14:paraId="48DEDA51"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Đã đối chiếu một số phép tính/chi tiết hóa đơn; luồng tạo hóa đơn–thanh toán end-to-end chưa hoàn tất.</w:t>
            </w:r>
          </w:p>
        </w:tc>
      </w:tr>
    </w:tbl>
    <w:p w14:paraId="0D0E7098" w14:textId="77777777" w:rsidR="00277D65" w:rsidRPr="00672999" w:rsidRDefault="00277D65" w:rsidP="00277D65">
      <w:pPr>
        <w:rPr>
          <w:rFonts w:asciiTheme="majorHAnsi" w:hAnsiTheme="majorHAnsi" w:cstheme="majorHAnsi"/>
          <w:lang w:val="vi-VN"/>
        </w:rPr>
      </w:pPr>
    </w:p>
    <w:p w14:paraId="7E022B37" w14:textId="60D8B879" w:rsidR="00277D65" w:rsidRPr="00672999" w:rsidRDefault="00672999" w:rsidP="00277D65">
      <w:pPr>
        <w:pStyle w:val="u1"/>
        <w:rPr>
          <w:rFonts w:asciiTheme="majorHAnsi" w:hAnsiTheme="majorHAnsi" w:cstheme="majorHAnsi"/>
          <w:b w:val="0"/>
          <w:bCs w:val="0"/>
          <w:sz w:val="26"/>
          <w:szCs w:val="26"/>
        </w:rPr>
      </w:pPr>
      <w:r>
        <w:rPr>
          <w:rFonts w:asciiTheme="majorHAnsi" w:eastAsia="Arial" w:hAnsiTheme="majorHAnsi" w:cstheme="majorHAnsi"/>
          <w:b w:val="0"/>
          <w:bCs w:val="0"/>
          <w:sz w:val="26"/>
          <w:szCs w:val="26"/>
        </w:rPr>
        <w:t>3</w:t>
      </w:r>
      <w:r>
        <w:rPr>
          <w:rFonts w:asciiTheme="majorHAnsi" w:eastAsia="Arial" w:hAnsiTheme="majorHAnsi" w:cstheme="majorHAnsi"/>
          <w:b w:val="0"/>
          <w:bCs w:val="0"/>
          <w:sz w:val="26"/>
          <w:szCs w:val="26"/>
          <w:lang w:val="vi-VN"/>
        </w:rPr>
        <w:t>.</w:t>
      </w:r>
      <w:r w:rsidR="00FF38E5">
        <w:rPr>
          <w:rFonts w:asciiTheme="majorHAnsi" w:eastAsia="Arial" w:hAnsiTheme="majorHAnsi" w:cstheme="majorHAnsi"/>
          <w:b w:val="0"/>
          <w:bCs w:val="0"/>
          <w:sz w:val="26"/>
          <w:szCs w:val="26"/>
          <w:lang w:val="vi-VN"/>
        </w:rPr>
        <w:t>9</w:t>
      </w:r>
      <w:r w:rsidR="00277D65" w:rsidRPr="00672999">
        <w:rPr>
          <w:rFonts w:asciiTheme="majorHAnsi" w:eastAsia="Arial" w:hAnsiTheme="majorHAnsi" w:cstheme="majorHAnsi"/>
          <w:b w:val="0"/>
          <w:bCs w:val="0"/>
          <w:sz w:val="26"/>
          <w:szCs w:val="26"/>
        </w:rPr>
        <w:t>. Ma trận liên kết yêu cầu – test case (Requirements Coverage)</w:t>
      </w:r>
    </w:p>
    <w:p w14:paraId="3440DF6F" w14:textId="77777777" w:rsidR="00277D65" w:rsidRPr="00672999" w:rsidRDefault="00277D65" w:rsidP="00277D65">
      <w:pPr>
        <w:rPr>
          <w:rFonts w:asciiTheme="majorHAnsi" w:hAnsiTheme="majorHAnsi" w:cstheme="majorHAnsi"/>
        </w:rPr>
      </w:pPr>
      <w:r w:rsidRPr="00672999">
        <w:rPr>
          <w:rFonts w:asciiTheme="majorHAnsi" w:eastAsia="Arial" w:hAnsiTheme="majorHAnsi" w:cstheme="majorHAnsi"/>
        </w:rPr>
        <w:t>Mã REQ được suy ra từ phạm vi chức năng và bài tập, không thay thế SRS chính thức nếu nhóm có tài liệu đó. Ma trận thể hiện bao phủ thiết kế; không đồng nghĩa tất cả ca đã được chạy.</w:t>
      </w:r>
    </w:p>
    <w:tbl>
      <w:tblPr>
        <w:tblStyle w:val="LiBang"/>
        <w:tblW w:w="0" w:type="auto"/>
        <w:tblLook w:val="04A0" w:firstRow="1" w:lastRow="0" w:firstColumn="1" w:lastColumn="0" w:noHBand="0" w:noVBand="1"/>
      </w:tblPr>
      <w:tblGrid>
        <w:gridCol w:w="1129"/>
        <w:gridCol w:w="2798"/>
        <w:gridCol w:w="3115"/>
        <w:gridCol w:w="1729"/>
      </w:tblGrid>
      <w:tr w:rsidR="00672999" w:rsidRPr="00672999" w14:paraId="2765EC15" w14:textId="77777777" w:rsidTr="00672999">
        <w:tc>
          <w:tcPr>
            <w:tcW w:w="1224" w:type="dxa"/>
          </w:tcPr>
          <w:p w14:paraId="37C861F1"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lastRenderedPageBreak/>
              <w:t>Mã yêu cầu</w:t>
            </w:r>
          </w:p>
        </w:tc>
        <w:tc>
          <w:tcPr>
            <w:tcW w:w="3312" w:type="dxa"/>
          </w:tcPr>
          <w:p w14:paraId="1D62325F"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Yêu cầu/chức năng</w:t>
            </w:r>
          </w:p>
        </w:tc>
        <w:tc>
          <w:tcPr>
            <w:tcW w:w="3672" w:type="dxa"/>
          </w:tcPr>
          <w:p w14:paraId="5B33157E"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Test case ánh xạ</w:t>
            </w:r>
          </w:p>
        </w:tc>
        <w:tc>
          <w:tcPr>
            <w:tcW w:w="1944" w:type="dxa"/>
          </w:tcPr>
          <w:p w14:paraId="51CC5857"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Thực thi</w:t>
            </w:r>
          </w:p>
        </w:tc>
      </w:tr>
      <w:tr w:rsidR="00672999" w:rsidRPr="00672999" w14:paraId="05F9DAC7" w14:textId="77777777" w:rsidTr="008D405E">
        <w:tc>
          <w:tcPr>
            <w:tcW w:w="1224" w:type="dxa"/>
          </w:tcPr>
          <w:p w14:paraId="0C1E9961"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REQ-01</w:t>
            </w:r>
          </w:p>
        </w:tc>
        <w:tc>
          <w:tcPr>
            <w:tcW w:w="3312" w:type="dxa"/>
          </w:tcPr>
          <w:p w14:paraId="0CEED71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Xác thực và quản lý phiên đăng nhập</w:t>
            </w:r>
          </w:p>
        </w:tc>
        <w:tc>
          <w:tcPr>
            <w:tcW w:w="3672" w:type="dxa"/>
          </w:tcPr>
          <w:p w14:paraId="41BF21D7"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AUTH-01–AUTH-10</w:t>
            </w:r>
          </w:p>
        </w:tc>
        <w:tc>
          <w:tcPr>
            <w:tcW w:w="1944" w:type="dxa"/>
          </w:tcPr>
          <w:p w14:paraId="5C8218AF"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10/10 ca đã chạy (đạt 10, không đạt 0, blocked 0)</w:t>
            </w:r>
          </w:p>
        </w:tc>
      </w:tr>
      <w:tr w:rsidR="00672999" w:rsidRPr="00672999" w14:paraId="7CEEB1F4" w14:textId="77777777" w:rsidTr="008D405E">
        <w:tc>
          <w:tcPr>
            <w:tcW w:w="1224" w:type="dxa"/>
          </w:tcPr>
          <w:p w14:paraId="5D4AB8AB"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REQ-02</w:t>
            </w:r>
          </w:p>
        </w:tc>
        <w:tc>
          <w:tcPr>
            <w:tcW w:w="3312" w:type="dxa"/>
          </w:tcPr>
          <w:p w14:paraId="169B50B0"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Quản lý nhân viên và tài khoản</w:t>
            </w:r>
          </w:p>
        </w:tc>
        <w:tc>
          <w:tcPr>
            <w:tcW w:w="3672" w:type="dxa"/>
          </w:tcPr>
          <w:p w14:paraId="5F733E3C"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EMP-01–EMP-10</w:t>
            </w:r>
          </w:p>
        </w:tc>
        <w:tc>
          <w:tcPr>
            <w:tcW w:w="1944" w:type="dxa"/>
          </w:tcPr>
          <w:p w14:paraId="63277CE1"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10/10 ca đã chạy (đạt 10, không đạt 0, blocked 0)</w:t>
            </w:r>
          </w:p>
        </w:tc>
      </w:tr>
      <w:tr w:rsidR="00672999" w:rsidRPr="00672999" w14:paraId="521AA7DE" w14:textId="77777777" w:rsidTr="008D405E">
        <w:tc>
          <w:tcPr>
            <w:tcW w:w="1224" w:type="dxa"/>
          </w:tcPr>
          <w:p w14:paraId="6C2DE542"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REQ-03</w:t>
            </w:r>
          </w:p>
        </w:tc>
        <w:tc>
          <w:tcPr>
            <w:tcW w:w="3312" w:type="dxa"/>
          </w:tcPr>
          <w:p w14:paraId="37C10C7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Quản lý khách hàng</w:t>
            </w:r>
          </w:p>
        </w:tc>
        <w:tc>
          <w:tcPr>
            <w:tcW w:w="3672" w:type="dxa"/>
          </w:tcPr>
          <w:p w14:paraId="0408E677"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CUS-01–CUS-15</w:t>
            </w:r>
          </w:p>
        </w:tc>
        <w:tc>
          <w:tcPr>
            <w:tcW w:w="1944" w:type="dxa"/>
          </w:tcPr>
          <w:p w14:paraId="647E088B"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14/15 ca đã chạy (đạt 14, không đạt 0, blocked 1)</w:t>
            </w:r>
          </w:p>
        </w:tc>
      </w:tr>
      <w:tr w:rsidR="00672999" w:rsidRPr="00672999" w14:paraId="184D72BB" w14:textId="77777777" w:rsidTr="008D405E">
        <w:tc>
          <w:tcPr>
            <w:tcW w:w="1224" w:type="dxa"/>
          </w:tcPr>
          <w:p w14:paraId="63A6D4A6"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REQ-04</w:t>
            </w:r>
          </w:p>
        </w:tc>
        <w:tc>
          <w:tcPr>
            <w:tcW w:w="3312" w:type="dxa"/>
          </w:tcPr>
          <w:p w14:paraId="1238DED1"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Quản lý điện kế</w:t>
            </w:r>
          </w:p>
        </w:tc>
        <w:tc>
          <w:tcPr>
            <w:tcW w:w="3672" w:type="dxa"/>
          </w:tcPr>
          <w:p w14:paraId="2AC8AABB"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MTR-01–MTR-10</w:t>
            </w:r>
          </w:p>
        </w:tc>
        <w:tc>
          <w:tcPr>
            <w:tcW w:w="1944" w:type="dxa"/>
          </w:tcPr>
          <w:p w14:paraId="6F4A8140"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10/10 ca đã chạy (đạt 7, không đạt 3, blocked 0)</w:t>
            </w:r>
          </w:p>
        </w:tc>
      </w:tr>
      <w:tr w:rsidR="00672999" w:rsidRPr="00672999" w14:paraId="34CAC57B" w14:textId="77777777" w:rsidTr="008D405E">
        <w:tc>
          <w:tcPr>
            <w:tcW w:w="1224" w:type="dxa"/>
          </w:tcPr>
          <w:p w14:paraId="6E373AC9"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REQ-05</w:t>
            </w:r>
          </w:p>
        </w:tc>
        <w:tc>
          <w:tcPr>
            <w:tcW w:w="3312" w:type="dxa"/>
          </w:tcPr>
          <w:p w14:paraId="57D71C77"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Quản lý bảng giá và quy tắc bậc giá</w:t>
            </w:r>
          </w:p>
        </w:tc>
        <w:tc>
          <w:tcPr>
            <w:tcW w:w="3672" w:type="dxa"/>
          </w:tcPr>
          <w:p w14:paraId="726BED59"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RATE-01–RATE-10</w:t>
            </w:r>
          </w:p>
        </w:tc>
        <w:tc>
          <w:tcPr>
            <w:tcW w:w="1944" w:type="dxa"/>
          </w:tcPr>
          <w:p w14:paraId="317D73A8"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9/10 ca đã chạy (đạt 6, không đạt 3, blocked 1)</w:t>
            </w:r>
          </w:p>
        </w:tc>
      </w:tr>
      <w:tr w:rsidR="00672999" w:rsidRPr="00672999" w14:paraId="0C210AF0" w14:textId="77777777" w:rsidTr="008D405E">
        <w:tc>
          <w:tcPr>
            <w:tcW w:w="1224" w:type="dxa"/>
          </w:tcPr>
          <w:p w14:paraId="6206C42B"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REQ-06</w:t>
            </w:r>
          </w:p>
        </w:tc>
        <w:tc>
          <w:tcPr>
            <w:tcW w:w="3312" w:type="dxa"/>
          </w:tcPr>
          <w:p w14:paraId="38A08036"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Nhập chỉ số, tính tiền và vòng đời hóa đơn</w:t>
            </w:r>
          </w:p>
        </w:tc>
        <w:tc>
          <w:tcPr>
            <w:tcW w:w="3672" w:type="dxa"/>
          </w:tcPr>
          <w:p w14:paraId="00636240"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BILL-01–BILL-24</w:t>
            </w:r>
          </w:p>
        </w:tc>
        <w:tc>
          <w:tcPr>
            <w:tcW w:w="1944" w:type="dxa"/>
          </w:tcPr>
          <w:p w14:paraId="7FBCE16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24/24 ca đã chạy (đạt 19, không đạt 5, blocked 0)</w:t>
            </w:r>
          </w:p>
        </w:tc>
      </w:tr>
      <w:tr w:rsidR="00672999" w:rsidRPr="00672999" w14:paraId="7CCEFE75" w14:textId="77777777" w:rsidTr="008D405E">
        <w:tc>
          <w:tcPr>
            <w:tcW w:w="1224" w:type="dxa"/>
          </w:tcPr>
          <w:p w14:paraId="6AAD501C"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REQ-07</w:t>
            </w:r>
          </w:p>
        </w:tc>
        <w:tc>
          <w:tcPr>
            <w:tcW w:w="3312" w:type="dxa"/>
          </w:tcPr>
          <w:p w14:paraId="15E7217C"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Tra cứu khách hàng, điện kế và hóa đơn</w:t>
            </w:r>
          </w:p>
        </w:tc>
        <w:tc>
          <w:tcPr>
            <w:tcW w:w="3672" w:type="dxa"/>
          </w:tcPr>
          <w:p w14:paraId="5EFC4752"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SEARCH-01–SEARCH-06</w:t>
            </w:r>
          </w:p>
        </w:tc>
        <w:tc>
          <w:tcPr>
            <w:tcW w:w="1944" w:type="dxa"/>
          </w:tcPr>
          <w:p w14:paraId="0F48F440"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6/6 ca đã chạy (đạt 6, không đạt 0, blocked 0)</w:t>
            </w:r>
          </w:p>
        </w:tc>
      </w:tr>
      <w:tr w:rsidR="00672999" w:rsidRPr="00672999" w14:paraId="408E718E" w14:textId="77777777" w:rsidTr="008D405E">
        <w:tc>
          <w:tcPr>
            <w:tcW w:w="1224" w:type="dxa"/>
          </w:tcPr>
          <w:p w14:paraId="2C04CC16"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REQ-08</w:t>
            </w:r>
          </w:p>
        </w:tc>
        <w:tc>
          <w:tcPr>
            <w:tcW w:w="3312" w:type="dxa"/>
          </w:tcPr>
          <w:p w14:paraId="4F162BF4"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Theo dõi nợ và trạng thái thanh toán</w:t>
            </w:r>
          </w:p>
        </w:tc>
        <w:tc>
          <w:tcPr>
            <w:tcW w:w="3672" w:type="dxa"/>
          </w:tcPr>
          <w:p w14:paraId="20A0FFD1"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DEBT-01–DEBT-07</w:t>
            </w:r>
          </w:p>
        </w:tc>
        <w:tc>
          <w:tcPr>
            <w:tcW w:w="1944" w:type="dxa"/>
          </w:tcPr>
          <w:p w14:paraId="5B82B60A"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7/7 ca đã chạy (đạt 7, không đạt 0, blocked 0)</w:t>
            </w:r>
          </w:p>
        </w:tc>
      </w:tr>
      <w:tr w:rsidR="00672999" w:rsidRPr="00672999" w14:paraId="56ACC66A" w14:textId="77777777" w:rsidTr="008D405E">
        <w:tc>
          <w:tcPr>
            <w:tcW w:w="1224" w:type="dxa"/>
          </w:tcPr>
          <w:p w14:paraId="33A718D9"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REQ-09</w:t>
            </w:r>
          </w:p>
        </w:tc>
        <w:tc>
          <w:tcPr>
            <w:tcW w:w="3312" w:type="dxa"/>
          </w:tcPr>
          <w:p w14:paraId="2C710284"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An toàn đầu vào, phiên và toàn vẹn dữ liệu</w:t>
            </w:r>
          </w:p>
        </w:tc>
        <w:tc>
          <w:tcPr>
            <w:tcW w:w="3672" w:type="dxa"/>
          </w:tcPr>
          <w:p w14:paraId="067A58F3"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SEC-01–SEC-05</w:t>
            </w:r>
          </w:p>
        </w:tc>
        <w:tc>
          <w:tcPr>
            <w:tcW w:w="1944" w:type="dxa"/>
          </w:tcPr>
          <w:p w14:paraId="1EB31156"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5/5 ca đã chạy (đạt 4, không đạt 1, blocked 0)</w:t>
            </w:r>
          </w:p>
        </w:tc>
      </w:tr>
      <w:tr w:rsidR="00672999" w:rsidRPr="00672999" w14:paraId="6879AEFA" w14:textId="77777777" w:rsidTr="008D405E">
        <w:tc>
          <w:tcPr>
            <w:tcW w:w="1224" w:type="dxa"/>
          </w:tcPr>
          <w:p w14:paraId="3D44B6DC"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REQ-10</w:t>
            </w:r>
          </w:p>
        </w:tc>
        <w:tc>
          <w:tcPr>
            <w:tcW w:w="3312" w:type="dxa"/>
          </w:tcPr>
          <w:p w14:paraId="1027F469"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Hiển thị giao diện và điều hướng</w:t>
            </w:r>
          </w:p>
        </w:tc>
        <w:tc>
          <w:tcPr>
            <w:tcW w:w="3672" w:type="dxa"/>
          </w:tcPr>
          <w:p w14:paraId="67D8157E"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UI-01–UI-03</w:t>
            </w:r>
          </w:p>
        </w:tc>
        <w:tc>
          <w:tcPr>
            <w:tcW w:w="1944" w:type="dxa"/>
          </w:tcPr>
          <w:p w14:paraId="67BD6933"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3/3 ca đã chạy (đạt 2, không đạt 1, blocked 0)</w:t>
            </w:r>
          </w:p>
        </w:tc>
      </w:tr>
      <w:tr w:rsidR="00672999" w:rsidRPr="00672999" w14:paraId="27BFBDAE" w14:textId="77777777" w:rsidTr="008D405E">
        <w:tc>
          <w:tcPr>
            <w:tcW w:w="1224" w:type="dxa"/>
          </w:tcPr>
          <w:p w14:paraId="1F3AAAC7"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REQ-11</w:t>
            </w:r>
          </w:p>
        </w:tc>
        <w:tc>
          <w:tcPr>
            <w:tcW w:w="3312" w:type="dxa"/>
          </w:tcPr>
          <w:p w14:paraId="28B654BC"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Xử lý lỗi và tham số không hợp lệ</w:t>
            </w:r>
          </w:p>
        </w:tc>
        <w:tc>
          <w:tcPr>
            <w:tcW w:w="3672" w:type="dxa"/>
          </w:tcPr>
          <w:p w14:paraId="75DD6BD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ERR-01–ERR-02</w:t>
            </w:r>
          </w:p>
        </w:tc>
        <w:tc>
          <w:tcPr>
            <w:tcW w:w="1944" w:type="dxa"/>
          </w:tcPr>
          <w:p w14:paraId="4A7FE6A2"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2/2 ca đã chạy (đạt 0, không đạt 2, blocked 0)</w:t>
            </w:r>
          </w:p>
        </w:tc>
      </w:tr>
      <w:tr w:rsidR="00672999" w:rsidRPr="00672999" w14:paraId="2EBF2EFC" w14:textId="77777777" w:rsidTr="008D405E">
        <w:tc>
          <w:tcPr>
            <w:tcW w:w="1224" w:type="dxa"/>
          </w:tcPr>
          <w:p w14:paraId="01DC741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lastRenderedPageBreak/>
              <w:t>REQ-12</w:t>
            </w:r>
          </w:p>
        </w:tc>
        <w:tc>
          <w:tcPr>
            <w:tcW w:w="3312" w:type="dxa"/>
          </w:tcPr>
          <w:p w14:paraId="015F1CFC"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Luồng nghiệp vụ đầu-cuối</w:t>
            </w:r>
          </w:p>
        </w:tc>
        <w:tc>
          <w:tcPr>
            <w:tcW w:w="3672" w:type="dxa"/>
          </w:tcPr>
          <w:p w14:paraId="38E7959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E2E-01–E2E-03</w:t>
            </w:r>
          </w:p>
        </w:tc>
        <w:tc>
          <w:tcPr>
            <w:tcW w:w="1944" w:type="dxa"/>
          </w:tcPr>
          <w:p w14:paraId="27637D00"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3/3 ca đã chạy (đạt 3, không đạt 0, blocked 0)</w:t>
            </w:r>
          </w:p>
        </w:tc>
      </w:tr>
    </w:tbl>
    <w:p w14:paraId="777A460C" w14:textId="77777777" w:rsidR="00277D65" w:rsidRPr="00672999" w:rsidRDefault="00277D65" w:rsidP="00277D65">
      <w:pPr>
        <w:rPr>
          <w:rFonts w:asciiTheme="majorHAnsi" w:hAnsiTheme="majorHAnsi" w:cstheme="majorHAnsi"/>
        </w:rPr>
      </w:pPr>
    </w:p>
    <w:p w14:paraId="28DE25A9" w14:textId="04E7D34B" w:rsidR="00277D65" w:rsidRPr="00672999" w:rsidRDefault="00672999" w:rsidP="00277D65">
      <w:pPr>
        <w:pStyle w:val="u1"/>
        <w:rPr>
          <w:rFonts w:asciiTheme="majorHAnsi" w:hAnsiTheme="majorHAnsi" w:cstheme="majorHAnsi"/>
          <w:b w:val="0"/>
          <w:bCs w:val="0"/>
          <w:sz w:val="26"/>
          <w:szCs w:val="26"/>
        </w:rPr>
      </w:pPr>
      <w:r>
        <w:rPr>
          <w:rFonts w:asciiTheme="majorHAnsi" w:eastAsia="Arial" w:hAnsiTheme="majorHAnsi" w:cstheme="majorHAnsi"/>
          <w:b w:val="0"/>
          <w:bCs w:val="0"/>
          <w:sz w:val="26"/>
          <w:szCs w:val="26"/>
        </w:rPr>
        <w:t>3</w:t>
      </w:r>
      <w:r>
        <w:rPr>
          <w:rFonts w:asciiTheme="majorHAnsi" w:eastAsia="Arial" w:hAnsiTheme="majorHAnsi" w:cstheme="majorHAnsi"/>
          <w:b w:val="0"/>
          <w:bCs w:val="0"/>
          <w:sz w:val="26"/>
          <w:szCs w:val="26"/>
          <w:lang w:val="vi-VN"/>
        </w:rPr>
        <w:t>.</w:t>
      </w:r>
      <w:r w:rsidR="00FF38E5">
        <w:rPr>
          <w:rFonts w:asciiTheme="majorHAnsi" w:eastAsia="Arial" w:hAnsiTheme="majorHAnsi" w:cstheme="majorHAnsi"/>
          <w:b w:val="0"/>
          <w:bCs w:val="0"/>
          <w:sz w:val="26"/>
          <w:szCs w:val="26"/>
          <w:lang w:val="vi-VN"/>
        </w:rPr>
        <w:t>10</w:t>
      </w:r>
      <w:r w:rsidR="00277D65" w:rsidRPr="00672999">
        <w:rPr>
          <w:rFonts w:asciiTheme="majorHAnsi" w:eastAsia="Arial" w:hAnsiTheme="majorHAnsi" w:cstheme="majorHAnsi"/>
          <w:b w:val="0"/>
          <w:bCs w:val="0"/>
          <w:sz w:val="26"/>
          <w:szCs w:val="26"/>
        </w:rPr>
        <w:t>. Phân tích kết quả và chất lượng kiểm thử</w:t>
      </w:r>
    </w:p>
    <w:tbl>
      <w:tblPr>
        <w:tblStyle w:val="LiBang"/>
        <w:tblW w:w="0" w:type="auto"/>
        <w:tblLook w:val="04A0" w:firstRow="1" w:lastRow="0" w:firstColumn="1" w:lastColumn="0" w:noHBand="0" w:noVBand="1"/>
      </w:tblPr>
      <w:tblGrid>
        <w:gridCol w:w="1946"/>
        <w:gridCol w:w="6825"/>
      </w:tblGrid>
      <w:tr w:rsidR="00672999" w:rsidRPr="00672999" w14:paraId="2CC977FE" w14:textId="77777777" w:rsidTr="00672999">
        <w:tc>
          <w:tcPr>
            <w:tcW w:w="2232" w:type="dxa"/>
          </w:tcPr>
          <w:p w14:paraId="6D577C10"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Hạng mục</w:t>
            </w:r>
          </w:p>
        </w:tc>
        <w:tc>
          <w:tcPr>
            <w:tcW w:w="8064" w:type="dxa"/>
          </w:tcPr>
          <w:p w14:paraId="503F7071"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Đánh giá</w:t>
            </w:r>
          </w:p>
        </w:tc>
      </w:tr>
      <w:tr w:rsidR="00672999" w:rsidRPr="00054485" w14:paraId="48E6F59F" w14:textId="77777777" w:rsidTr="008D405E">
        <w:tc>
          <w:tcPr>
            <w:tcW w:w="2232" w:type="dxa"/>
          </w:tcPr>
          <w:p w14:paraId="480D160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Thiết kế test</w:t>
            </w:r>
          </w:p>
        </w:tc>
        <w:tc>
          <w:tcPr>
            <w:tcW w:w="8064" w:type="dxa"/>
          </w:tcPr>
          <w:p w14:paraId="3913D534"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105 test case được liên kết với 12 yêu cầu chức năng suy ra từ phạm vi.</w:t>
            </w:r>
          </w:p>
        </w:tc>
      </w:tr>
      <w:tr w:rsidR="00672999" w:rsidRPr="00054485" w14:paraId="773414A8" w14:textId="77777777" w:rsidTr="008D405E">
        <w:tc>
          <w:tcPr>
            <w:tcW w:w="2232" w:type="dxa"/>
          </w:tcPr>
          <w:p w14:paraId="5F69A469"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Thực thi</w:t>
            </w:r>
          </w:p>
        </w:tc>
        <w:tc>
          <w:tcPr>
            <w:tcW w:w="8064" w:type="dxa"/>
          </w:tcPr>
          <w:p w14:paraId="72D52D34"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103/105 ca đã thực hiện (98,1%); 88 đạt, 15 không đạt, 2 blocked, 0 chưa chạy.</w:t>
            </w:r>
          </w:p>
        </w:tc>
      </w:tr>
      <w:tr w:rsidR="00672999" w:rsidRPr="00054485" w14:paraId="0D0D7010" w14:textId="77777777" w:rsidTr="008D405E">
        <w:tc>
          <w:tcPr>
            <w:tcW w:w="2232" w:type="dxa"/>
          </w:tcPr>
          <w:p w14:paraId="2409591C"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Tỷ lệ đạt trong số đã chạy</w:t>
            </w:r>
          </w:p>
        </w:tc>
        <w:tc>
          <w:tcPr>
            <w:tcW w:w="8064" w:type="dxa"/>
          </w:tcPr>
          <w:p w14:paraId="15AC4631"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88/103 = 85,4%. Đây là tỷ lệ kết quả pass của ca đã chạy, không phải độ bao phủ mã nguồn.</w:t>
            </w:r>
          </w:p>
        </w:tc>
      </w:tr>
      <w:tr w:rsidR="00672999" w:rsidRPr="00054485" w14:paraId="520A890C" w14:textId="77777777" w:rsidTr="008D405E">
        <w:tc>
          <w:tcPr>
            <w:tcW w:w="2232" w:type="dxa"/>
          </w:tcPr>
          <w:p w14:paraId="5790DA5F"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Bao phủ yêu cầu</w:t>
            </w:r>
          </w:p>
        </w:tc>
        <w:tc>
          <w:tcPr>
            <w:tcW w:w="8064" w:type="dxa"/>
          </w:tcPr>
          <w:p w14:paraId="6B165011"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Có ma trận yêu cầu ↔ test case. Chưa có SRS chính thức để khẳng định mức bao phủ yêu cầu đầy đủ; cần đối chiếu REQ suy ra với đặc tả nhóm.</w:t>
            </w:r>
          </w:p>
        </w:tc>
      </w:tr>
      <w:tr w:rsidR="00672999" w:rsidRPr="00054485" w14:paraId="45DEA712" w14:textId="77777777" w:rsidTr="008D405E">
        <w:tc>
          <w:tcPr>
            <w:tcW w:w="2232" w:type="dxa"/>
          </w:tcPr>
          <w:p w14:paraId="79386859"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Bao phủ code</w:t>
            </w:r>
          </w:p>
        </w:tc>
        <w:tc>
          <w:tcPr>
            <w:tcW w:w="8064" w:type="dxa"/>
          </w:tcPr>
          <w:p w14:paraId="04081A1E"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Kiểm thử hộp đen không đo statement/branch coverage. Coverage mã nguồn thuộc phần hộp trắng, cần công cụ và bằng chứng riêng.</w:t>
            </w:r>
          </w:p>
        </w:tc>
      </w:tr>
      <w:tr w:rsidR="00672999" w:rsidRPr="00054485" w14:paraId="15CCB8C7" w14:textId="77777777" w:rsidTr="008D405E">
        <w:tc>
          <w:tcPr>
            <w:tcW w:w="2232" w:type="dxa"/>
          </w:tcPr>
          <w:p w14:paraId="09BC43E5"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Bằng chứng</w:t>
            </w:r>
          </w:p>
        </w:tc>
        <w:tc>
          <w:tcPr>
            <w:tcW w:w="8064" w:type="dxa"/>
          </w:tcPr>
          <w:p w14:paraId="16856051"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Kết quả quan sát trên localhost/database testdien; ảnh minh chứng được tham chiếu theo mã test case và đính kèm ở cuối báo cáo.</w:t>
            </w:r>
          </w:p>
        </w:tc>
      </w:tr>
    </w:tbl>
    <w:p w14:paraId="69D96A5B" w14:textId="77777777" w:rsidR="00277D65" w:rsidRPr="00672999" w:rsidRDefault="00277D65" w:rsidP="00277D65">
      <w:pPr>
        <w:rPr>
          <w:rFonts w:asciiTheme="majorHAnsi" w:hAnsiTheme="majorHAnsi" w:cstheme="majorHAnsi"/>
          <w:lang w:val="vi-VN"/>
        </w:rPr>
      </w:pPr>
    </w:p>
    <w:p w14:paraId="54D20A83" w14:textId="11389447" w:rsidR="00277D65" w:rsidRPr="00672999" w:rsidRDefault="00672999" w:rsidP="00277D65">
      <w:pPr>
        <w:pStyle w:val="u1"/>
        <w:rPr>
          <w:rFonts w:asciiTheme="majorHAnsi" w:hAnsiTheme="majorHAnsi" w:cstheme="majorHAnsi"/>
          <w:b w:val="0"/>
          <w:bCs w:val="0"/>
          <w:sz w:val="26"/>
          <w:szCs w:val="26"/>
          <w:lang w:val="vi-VN"/>
        </w:rPr>
      </w:pPr>
      <w:r>
        <w:rPr>
          <w:rFonts w:asciiTheme="majorHAnsi" w:eastAsia="Arial" w:hAnsiTheme="majorHAnsi" w:cstheme="majorHAnsi"/>
          <w:b w:val="0"/>
          <w:bCs w:val="0"/>
          <w:sz w:val="26"/>
          <w:szCs w:val="26"/>
          <w:lang w:val="vi-VN"/>
        </w:rPr>
        <w:t>3.</w:t>
      </w:r>
      <w:r w:rsidR="00FF38E5">
        <w:rPr>
          <w:rFonts w:asciiTheme="majorHAnsi" w:eastAsia="Arial" w:hAnsiTheme="majorHAnsi" w:cstheme="majorHAnsi"/>
          <w:b w:val="0"/>
          <w:bCs w:val="0"/>
          <w:sz w:val="26"/>
          <w:szCs w:val="26"/>
          <w:lang w:val="vi-VN"/>
        </w:rPr>
        <w:t>11</w:t>
      </w:r>
      <w:r w:rsidR="00277D65" w:rsidRPr="00672999">
        <w:rPr>
          <w:rFonts w:asciiTheme="majorHAnsi" w:eastAsia="Arial" w:hAnsiTheme="majorHAnsi" w:cstheme="majorHAnsi"/>
          <w:b w:val="0"/>
          <w:bCs w:val="0"/>
          <w:sz w:val="26"/>
          <w:szCs w:val="26"/>
          <w:lang w:val="vi-VN"/>
        </w:rPr>
        <w:t>. Các lỗi thực tế và hướng cải tiến</w:t>
      </w:r>
    </w:p>
    <w:tbl>
      <w:tblPr>
        <w:tblStyle w:val="LiBang"/>
        <w:tblW w:w="0" w:type="auto"/>
        <w:tblLook w:val="04A0" w:firstRow="1" w:lastRow="0" w:firstColumn="1" w:lastColumn="0" w:noHBand="0" w:noVBand="1"/>
      </w:tblPr>
      <w:tblGrid>
        <w:gridCol w:w="759"/>
        <w:gridCol w:w="2165"/>
        <w:gridCol w:w="5847"/>
      </w:tblGrid>
      <w:tr w:rsidR="00672999" w:rsidRPr="00054485" w14:paraId="407658AA" w14:textId="77777777" w:rsidTr="00672999">
        <w:tc>
          <w:tcPr>
            <w:tcW w:w="1296" w:type="dxa"/>
          </w:tcPr>
          <w:p w14:paraId="18EA1B2F"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Ca lỗi</w:t>
            </w:r>
          </w:p>
        </w:tc>
        <w:tc>
          <w:tcPr>
            <w:tcW w:w="5040" w:type="dxa"/>
          </w:tcPr>
          <w:p w14:paraId="68219A83"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Kết quả thực tế quan sát</w:t>
            </w:r>
          </w:p>
        </w:tc>
        <w:tc>
          <w:tcPr>
            <w:tcW w:w="3744" w:type="dxa"/>
          </w:tcPr>
          <w:p w14:paraId="6C317585"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Bằng chứng / hướng xử lý</w:t>
            </w:r>
          </w:p>
        </w:tc>
      </w:tr>
      <w:tr w:rsidR="00672999" w:rsidRPr="00054485" w14:paraId="33FBE625" w14:textId="77777777" w:rsidTr="008D405E">
        <w:tc>
          <w:tcPr>
            <w:tcW w:w="1296" w:type="dxa"/>
          </w:tcPr>
          <w:p w14:paraId="17345A96"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MTR-01</w:t>
            </w:r>
          </w:p>
        </w:tc>
        <w:tc>
          <w:tcPr>
            <w:tcW w:w="5040" w:type="dxa"/>
          </w:tcPr>
          <w:p w14:paraId="4E83E463"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Danh sách điện kế hiển thị. Khi bấm “Xem”, chi tiết vẫn hiện nhưng phát sinh lỗi JavaScript TypeError: Cannot set properties of null (setting 'checked').</w:t>
            </w:r>
          </w:p>
        </w:tc>
        <w:tc>
          <w:tcPr>
            <w:tcW w:w="3744" w:type="dxa"/>
          </w:tcPr>
          <w:p w14:paraId="34DD9723"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Lỗi tại assets/js/dienkekh.js dòng 37; cần sửa trước khi xác nhận chức năng xem chi tiết.</w:t>
            </w:r>
          </w:p>
        </w:tc>
      </w:tr>
      <w:tr w:rsidR="00672999" w:rsidRPr="00054485" w14:paraId="564DB094" w14:textId="77777777" w:rsidTr="008D405E">
        <w:tc>
          <w:tcPr>
            <w:tcW w:w="1296" w:type="dxa"/>
          </w:tcPr>
          <w:p w14:paraId="61B8D768"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lastRenderedPageBreak/>
              <w:t>MTR-03</w:t>
            </w:r>
          </w:p>
        </w:tc>
        <w:tc>
          <w:tcPr>
            <w:tcW w:w="5040" w:type="dxa"/>
          </w:tcPr>
          <w:p w14:paraId="0B2C92F1"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Thêm điện kế với mã khách hàng không tồn tại làm ứng dụng phát sinh PDO fatal error (foreign-key error 1452), kèm stack trace và đường dẫn máy chủ thay vì thông báo thân thiện.</w:t>
            </w:r>
          </w:p>
        </w:tc>
        <w:tc>
          <w:tcPr>
            <w:tcW w:w="3744" w:type="dxa"/>
          </w:tcPr>
          <w:p w14:paraId="480DD914"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Database từ chối quan hệ không hợp lệ; lỗi kỹ thuật bị lộ trực tiếp trên giao diện. Không có bằng chứng điện kế mồ côi được tạo.</w:t>
            </w:r>
          </w:p>
        </w:tc>
      </w:tr>
      <w:tr w:rsidR="00672999" w:rsidRPr="00054485" w14:paraId="0A6DD2AA" w14:textId="77777777" w:rsidTr="008D405E">
        <w:tc>
          <w:tcPr>
            <w:tcW w:w="1296" w:type="dxa"/>
          </w:tcPr>
          <w:p w14:paraId="7D7BEF36"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MTR-04</w:t>
            </w:r>
          </w:p>
        </w:tc>
        <w:tc>
          <w:tcPr>
            <w:tcW w:w="5040" w:type="dxa"/>
          </w:tcPr>
          <w:p w14:paraId="1694D578"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Thêm điện kế với mã đã tồn tại 00000014 phát sinh PDO duplicate-key error 1062 và stack trace; không có thông báo xử lý nghiệp vụ phù hợp.</w:t>
            </w:r>
          </w:p>
        </w:tc>
        <w:tc>
          <w:tcPr>
            <w:tcW w:w="3744" w:type="dxa"/>
          </w:tcPr>
          <w:p w14:paraId="66CE10F7"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Database từ chối khóa trùng; không thấy dữ liệu điện kế 00000014 bị ghi đè.</w:t>
            </w:r>
          </w:p>
        </w:tc>
      </w:tr>
      <w:tr w:rsidR="00672999" w:rsidRPr="00054485" w14:paraId="40F5308C" w14:textId="77777777" w:rsidTr="008D405E">
        <w:tc>
          <w:tcPr>
            <w:tcW w:w="1296" w:type="dxa"/>
          </w:tcPr>
          <w:p w14:paraId="32376BB2"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RATE-03</w:t>
            </w:r>
          </w:p>
        </w:tc>
        <w:tc>
          <w:tcPr>
            <w:tcW w:w="5040" w:type="dxa"/>
          </w:tcPr>
          <w:p w14:paraId="132B5E63"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Đơn giá 0 bị từ chối ở lượt kiểm tra trước, nhưng đơn giá -1 ở lượt này bị chuẩn hóa/lưu thành 0.001 và ứng dụng báo “Thêm thành công”. Vi phạm yêu cầu không nhận đơn giá âm.</w:t>
            </w:r>
          </w:p>
        </w:tc>
        <w:tc>
          <w:tcPr>
            <w:tcW w:w="3744" w:type="dxa"/>
          </w:tcPr>
          <w:p w14:paraId="01D0C3D3"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Hai dòng test mabac 138–139 đã được xóa sau khi đối chiếu đúng nội dung, timestamp, không có tham chiếu trong tinhdien, và xác minh không còn.</w:t>
            </w:r>
          </w:p>
        </w:tc>
      </w:tr>
      <w:tr w:rsidR="00672999" w:rsidRPr="00054485" w14:paraId="674B6F9A" w14:textId="77777777" w:rsidTr="008D405E">
        <w:tc>
          <w:tcPr>
            <w:tcW w:w="1296" w:type="dxa"/>
          </w:tcPr>
          <w:p w14:paraId="19543BD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RATE-08</w:t>
            </w:r>
          </w:p>
        </w:tc>
        <w:tc>
          <w:tcPr>
            <w:tcW w:w="5040" w:type="dxa"/>
          </w:tcPr>
          <w:p w14:paraId="4F893EF6"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Bộ bậc chồng lấn (bậc 1: 0–200; bậc 2 bắt đầu 150) được ứng dụng chấp nhận và báo “Thêm thành công”, thay vì từ chối hoặc cảnh báo quy tắc khoảng bậc.</w:t>
            </w:r>
          </w:p>
        </w:tc>
        <w:tc>
          <w:tcPr>
            <w:tcW w:w="3744" w:type="dxa"/>
          </w:tcPr>
          <w:p w14:paraId="5F414D9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Hai dòng test mabac 136–137 đã được dọn trong lượt kiểm thử trước; không còn dữ liệu test.</w:t>
            </w:r>
          </w:p>
        </w:tc>
      </w:tr>
      <w:tr w:rsidR="00672999" w:rsidRPr="00054485" w14:paraId="7435C7BB" w14:textId="77777777" w:rsidTr="008D405E">
        <w:tc>
          <w:tcPr>
            <w:tcW w:w="1296" w:type="dxa"/>
          </w:tcPr>
          <w:p w14:paraId="5405528B"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lastRenderedPageBreak/>
              <w:t>BILL-18</w:t>
            </w:r>
          </w:p>
        </w:tc>
        <w:tc>
          <w:tcPr>
            <w:tcW w:w="5040" w:type="dxa"/>
          </w:tcPr>
          <w:p w14:paraId="6B3C720A"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Mã HD_KHONG_CO không trả về hóa đơn; khi để trống ô tìm kiếm trên danh sách quản lý và nhấn Enter, danh sách mặc định vẫn giữ nguyên, không có nhắc nhập mã.</w:t>
            </w:r>
          </w:p>
        </w:tc>
        <w:tc>
          <w:tcPr>
            <w:tcW w:w="3744" w:type="dxa"/>
          </w:tcPr>
          <w:p w14:paraId="08EFD7C8"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Nhánh mã không tồn tại hoạt động đúng; nhánh tìm kiếm rỗng không được chặn/nhắc rõ ràng.</w:t>
            </w:r>
          </w:p>
        </w:tc>
      </w:tr>
      <w:tr w:rsidR="00672999" w:rsidRPr="00054485" w14:paraId="5A2E1E56" w14:textId="77777777" w:rsidTr="008D405E">
        <w:tc>
          <w:tcPr>
            <w:tcW w:w="1296" w:type="dxa"/>
          </w:tcPr>
          <w:p w14:paraId="4E3C33FD"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BILL-21</w:t>
            </w:r>
          </w:p>
        </w:tc>
        <w:tc>
          <w:tcPr>
            <w:tcW w:w="5040" w:type="dxa"/>
          </w:tcPr>
          <w:p w14:paraId="76A34FD7"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Chọn In giấy báo điện thất bại vì thiếu font DejaVuSansCondensed.ttf tại đường dẫn WAMP cố định; không tạo được bản in/preview.</w:t>
            </w:r>
          </w:p>
        </w:tc>
        <w:tc>
          <w:tcPr>
            <w:tcW w:w="3744" w:type="dxa"/>
          </w:tcPr>
          <w:p w14:paraId="723AF0A0"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Lỗi tham chiếu C:\wamp64\www\tinhtiendien\tfpdf\font\unifont\DejaVuSansCondensed.ttf; cần cấu hình đường dẫn/font portable.</w:t>
            </w:r>
          </w:p>
        </w:tc>
      </w:tr>
      <w:tr w:rsidR="00672999" w:rsidRPr="00054485" w14:paraId="06525E71" w14:textId="77777777" w:rsidTr="008D405E">
        <w:tc>
          <w:tcPr>
            <w:tcW w:w="1296" w:type="dxa"/>
          </w:tcPr>
          <w:p w14:paraId="364EBEF5"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BILL-24</w:t>
            </w:r>
          </w:p>
        </w:tc>
        <w:tc>
          <w:tcPr>
            <w:tcW w:w="5040" w:type="dxa"/>
          </w:tcPr>
          <w:p w14:paraId="06007E32"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Truy cập action dathanhtoan với mã hóa đơn không tồn tại chuyển sang form tính điện và phát sinh lỗi JavaScript; không có trang lỗi nghiệp vụ/không tìm thấy phù hợp.</w:t>
            </w:r>
          </w:p>
        </w:tc>
        <w:tc>
          <w:tcPr>
            <w:tcW w:w="3744" w:type="dxa"/>
          </w:tcPr>
          <w:p w14:paraId="5BF5F8B0"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Không thực hiện thay đổi trạng thái hóa đơn. Lỗi JS ghi nhận tại assets/js/nhapcs.js khi form được mở.</w:t>
            </w:r>
          </w:p>
        </w:tc>
      </w:tr>
      <w:tr w:rsidR="00672999" w:rsidRPr="00054485" w14:paraId="0CFE5087" w14:textId="77777777" w:rsidTr="008D405E">
        <w:tc>
          <w:tcPr>
            <w:tcW w:w="1296" w:type="dxa"/>
          </w:tcPr>
          <w:p w14:paraId="20FDDB1C"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UI-03</w:t>
            </w:r>
          </w:p>
        </w:tc>
        <w:tc>
          <w:tcPr>
            <w:tcW w:w="5040" w:type="dxa"/>
          </w:tcPr>
          <w:p w14:paraId="45CB94A4"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Ở viewport 375×667, document/body rộng 1233 px; hai bảng rộng khoảng 995 px và 1225 px, nội dung tràn ngang đáng kể. Ở desktop 1366 px trang mở bình thường.</w:t>
            </w:r>
          </w:p>
        </w:tc>
        <w:tc>
          <w:tcPr>
            <w:tcW w:w="3744" w:type="dxa"/>
          </w:tcPr>
          <w:p w14:paraId="2E123EC1" w14:textId="77777777" w:rsidR="00277D65" w:rsidRPr="00672999" w:rsidRDefault="00277D65" w:rsidP="008D405E">
            <w:pPr>
              <w:keepLines/>
              <w:rPr>
                <w:rFonts w:asciiTheme="majorHAnsi" w:hAnsiTheme="majorHAnsi" w:cstheme="majorHAnsi"/>
                <w:sz w:val="26"/>
                <w:szCs w:val="26"/>
              </w:rPr>
            </w:pPr>
            <w:r w:rsidRPr="00672999">
              <w:rPr>
                <w:rFonts w:asciiTheme="majorHAnsi" w:eastAsia="Arial" w:hAnsiTheme="majorHAnsi" w:cstheme="majorHAnsi"/>
                <w:sz w:val="26"/>
                <w:szCs w:val="26"/>
              </w:rPr>
              <w:t>Đo trực tiếp trên trang quản lý nhân viên bằng responsive viewport; cần cuộn ngang để xem nội dung trên màn hình nhỏ.</w:t>
            </w:r>
          </w:p>
        </w:tc>
      </w:tr>
      <w:tr w:rsidR="00672999" w:rsidRPr="00054485" w14:paraId="7952CE7B" w14:textId="77777777" w:rsidTr="008D405E">
        <w:tc>
          <w:tcPr>
            <w:tcW w:w="3504" w:type="dxa"/>
          </w:tcPr>
          <w:p w14:paraId="1363F96D"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SEC-01</w:t>
            </w:r>
          </w:p>
        </w:tc>
        <w:tc>
          <w:tcPr>
            <w:tcW w:w="3504" w:type="dxa"/>
          </w:tcPr>
          <w:p w14:paraId="7D648EC7"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t xml:space="preserve">Tra cứu tên khách hàng với chuỗi &lt;script&gt;alert(1)&lt;/script&gt; làm trình duyệt bật alert “1”; xác nhận </w:t>
            </w:r>
            <w:r w:rsidRPr="00672999">
              <w:rPr>
                <w:rFonts w:asciiTheme="majorHAnsi" w:eastAsia="Arial" w:hAnsiTheme="majorHAnsi" w:cstheme="majorHAnsi"/>
                <w:sz w:val="26"/>
                <w:szCs w:val="26"/>
              </w:rPr>
              <w:lastRenderedPageBreak/>
              <w:t>được script injection qua luồng tra cứu. Không thực hiện lưu dữ liệu.</w:t>
            </w:r>
          </w:p>
        </w:tc>
        <w:tc>
          <w:tcPr>
            <w:tcW w:w="3504" w:type="dxa"/>
          </w:tcPr>
          <w:p w14:paraId="15C673BD" w14:textId="77777777" w:rsidR="00277D65" w:rsidRPr="00672999" w:rsidRDefault="00277D65" w:rsidP="008D405E">
            <w:pPr>
              <w:rPr>
                <w:rFonts w:asciiTheme="majorHAnsi" w:hAnsiTheme="majorHAnsi" w:cstheme="majorHAnsi"/>
                <w:sz w:val="26"/>
                <w:szCs w:val="26"/>
              </w:rPr>
            </w:pPr>
            <w:r w:rsidRPr="00672999">
              <w:rPr>
                <w:rFonts w:asciiTheme="majorHAnsi" w:eastAsia="Arial" w:hAnsiTheme="majorHAnsi" w:cstheme="majorHAnsi"/>
                <w:sz w:val="26"/>
                <w:szCs w:val="26"/>
              </w:rPr>
              <w:lastRenderedPageBreak/>
              <w:t>Cao. Encode output theo ngữ cảnh/escape HTML, tránh render input người dùng như markup hoặc JavaScript; sau khi sửa cần retest input/output và các trường tìm kiếm khác.</w:t>
            </w:r>
          </w:p>
        </w:tc>
      </w:tr>
    </w:tbl>
    <w:p w14:paraId="58453902" w14:textId="3AB5141D" w:rsidR="00277D65" w:rsidRPr="00FF38E5" w:rsidRDefault="00277D65" w:rsidP="00FF38E5">
      <w:pPr>
        <w:pStyle w:val="u1"/>
        <w:ind w:left="0" w:firstLine="0"/>
        <w:rPr>
          <w:lang w:val="vi-VN"/>
        </w:rPr>
      </w:pPr>
    </w:p>
    <w:p w14:paraId="0A8C4E64" w14:textId="0454CDBA" w:rsidR="00672999" w:rsidRPr="00672999" w:rsidRDefault="00672999" w:rsidP="00672999">
      <w:pPr>
        <w:pStyle w:val="u1"/>
        <w:rPr>
          <w:rFonts w:asciiTheme="majorHAnsi" w:hAnsiTheme="majorHAnsi" w:cstheme="majorHAnsi"/>
          <w:b w:val="0"/>
          <w:bCs w:val="0"/>
          <w:sz w:val="26"/>
          <w:szCs w:val="26"/>
          <w:lang w:val="vi-VN"/>
        </w:rPr>
      </w:pPr>
      <w:r w:rsidRPr="00672999">
        <w:rPr>
          <w:rFonts w:asciiTheme="majorHAnsi" w:eastAsia="Arial" w:hAnsiTheme="majorHAnsi" w:cstheme="majorHAnsi"/>
          <w:b w:val="0"/>
          <w:bCs w:val="0"/>
          <w:sz w:val="26"/>
          <w:szCs w:val="26"/>
          <w:lang w:val="vi-VN"/>
        </w:rPr>
        <w:t>3.</w:t>
      </w:r>
      <w:r w:rsidR="00FF38E5">
        <w:rPr>
          <w:rFonts w:asciiTheme="majorHAnsi" w:eastAsia="Arial" w:hAnsiTheme="majorHAnsi" w:cstheme="majorHAnsi"/>
          <w:b w:val="0"/>
          <w:bCs w:val="0"/>
          <w:sz w:val="26"/>
          <w:szCs w:val="26"/>
          <w:lang w:val="vi-VN"/>
        </w:rPr>
        <w:t>12</w:t>
      </w:r>
      <w:r w:rsidRPr="00672999">
        <w:rPr>
          <w:rFonts w:asciiTheme="majorHAnsi" w:eastAsia="Arial" w:hAnsiTheme="majorHAnsi" w:cstheme="majorHAnsi"/>
          <w:b w:val="0"/>
          <w:bCs w:val="0"/>
          <w:sz w:val="26"/>
          <w:szCs w:val="26"/>
          <w:lang w:val="vi-VN"/>
        </w:rPr>
        <w:t xml:space="preserve">. </w:t>
      </w:r>
      <w:r>
        <w:rPr>
          <w:rFonts w:asciiTheme="majorHAnsi" w:eastAsia="Arial" w:hAnsiTheme="majorHAnsi" w:cstheme="majorHAnsi"/>
          <w:b w:val="0"/>
          <w:bCs w:val="0"/>
          <w:sz w:val="26"/>
          <w:szCs w:val="26"/>
          <w:lang w:val="vi-VN"/>
        </w:rPr>
        <w:t>M</w:t>
      </w:r>
      <w:r w:rsidRPr="00672999">
        <w:rPr>
          <w:rFonts w:asciiTheme="majorHAnsi" w:eastAsia="Arial" w:hAnsiTheme="majorHAnsi" w:cstheme="majorHAnsi"/>
          <w:b w:val="0"/>
          <w:bCs w:val="0"/>
          <w:sz w:val="26"/>
          <w:szCs w:val="26"/>
        </w:rPr>
        <w:t>inh chứng hình ảnh</w:t>
      </w:r>
      <w:r w:rsidRPr="00672999">
        <w:rPr>
          <w:rFonts w:asciiTheme="majorHAnsi" w:eastAsia="Arial" w:hAnsiTheme="majorHAnsi" w:cstheme="majorHAnsi"/>
          <w:b w:val="0"/>
          <w:bCs w:val="0"/>
          <w:sz w:val="26"/>
          <w:szCs w:val="26"/>
          <w:lang w:val="vi-VN"/>
        </w:rPr>
        <w:t xml:space="preserve"> các test </w:t>
      </w:r>
    </w:p>
    <w:p w14:paraId="43A80A99" w14:textId="77777777" w:rsidR="00672999" w:rsidRPr="00672999" w:rsidRDefault="00672999" w:rsidP="00672999">
      <w:pPr>
        <w:rPr>
          <w:rFonts w:asciiTheme="majorHAnsi" w:hAnsiTheme="majorHAnsi" w:cstheme="majorHAnsi"/>
          <w:lang w:val="vi-VN"/>
        </w:rPr>
      </w:pPr>
    </w:p>
    <w:p w14:paraId="20AB793C" w14:textId="7A316956" w:rsidR="00672999" w:rsidRPr="00672999" w:rsidRDefault="00672999" w:rsidP="00672999">
      <w:pPr>
        <w:keepNext/>
        <w:rPr>
          <w:rFonts w:asciiTheme="majorHAnsi" w:hAnsiTheme="majorHAnsi" w:cstheme="majorHAnsi"/>
          <w:lang w:val="vi-VN"/>
        </w:rPr>
      </w:pPr>
      <w:r w:rsidRPr="00054485">
        <w:rPr>
          <w:lang w:val="vi-VN"/>
        </w:rPr>
        <w:t>Hình 20. Đăng nhập bằng tài khoản mẫu hợp lệ</w:t>
      </w:r>
    </w:p>
    <w:p w14:paraId="6D56AA9E" w14:textId="77777777" w:rsidR="00672999" w:rsidRPr="00672999" w:rsidRDefault="00672999" w:rsidP="00672999">
      <w:pPr>
        <w:jc w:val="center"/>
        <w:rPr>
          <w:rFonts w:asciiTheme="majorHAnsi" w:hAnsiTheme="majorHAnsi" w:cstheme="majorHAnsi"/>
        </w:rPr>
      </w:pPr>
      <w:r w:rsidRPr="00672999">
        <w:rPr>
          <w:rFonts w:asciiTheme="majorHAnsi" w:hAnsiTheme="majorHAnsi" w:cstheme="majorHAnsi"/>
          <w:noProof/>
        </w:rPr>
        <w:drawing>
          <wp:inline distT="0" distB="0" distL="114300" distR="114300" wp14:anchorId="6E70F530" wp14:editId="52F080D8">
            <wp:extent cx="5273761" cy="3265714"/>
            <wp:effectExtent l="0" t="0" r="3175" b="0"/>
            <wp:docPr id="50256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0"/>
                    <a:stretch>
                      <a:fillRect/>
                    </a:stretch>
                  </pic:blipFill>
                  <pic:spPr>
                    <a:xfrm>
                      <a:off x="0" y="0"/>
                      <a:ext cx="5295831" cy="3279380"/>
                    </a:xfrm>
                    <a:prstGeom prst="rect">
                      <a:avLst/>
                    </a:prstGeom>
                    <a:noFill/>
                    <a:ln>
                      <a:noFill/>
                    </a:ln>
                  </pic:spPr>
                </pic:pic>
              </a:graphicData>
            </a:graphic>
          </wp:inline>
        </w:drawing>
      </w:r>
    </w:p>
    <w:p w14:paraId="30DC559A" w14:textId="77777777" w:rsidR="00672999" w:rsidRPr="00672999" w:rsidRDefault="00672999" w:rsidP="00672999">
      <w:pPr>
        <w:rPr>
          <w:rFonts w:asciiTheme="majorHAnsi" w:hAnsiTheme="majorHAnsi" w:cstheme="majorHAnsi"/>
          <w:lang w:val="vi-VN"/>
        </w:rPr>
      </w:pPr>
      <w:r w:rsidRPr="00672999">
        <w:rPr>
          <w:rFonts w:asciiTheme="majorHAnsi" w:hAnsiTheme="majorHAnsi" w:cstheme="majorHAnsi"/>
          <w:lang w:val="vi-VN"/>
        </w:rPr>
        <w:t>Kết quả</w:t>
      </w:r>
    </w:p>
    <w:p w14:paraId="0FCCC57F"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56C2D5CA" wp14:editId="5BB850E6">
            <wp:extent cx="5538561" cy="2698368"/>
            <wp:effectExtent l="0" t="0" r="5080" b="6985"/>
            <wp:docPr id="3" name="Picture 2"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Ảnh có chứa văn bản, đồ điện tử, ảnh chụp màn hình, phần mềm&#10;&#10;Nội dung do AI tạo ra có thể không chính xác."/>
                    <pic:cNvPicPr>
                      <a:picLocks noChangeAspect="1"/>
                    </pic:cNvPicPr>
                  </pic:nvPicPr>
                  <pic:blipFill>
                    <a:blip r:embed="rId31"/>
                    <a:stretch>
                      <a:fillRect/>
                    </a:stretch>
                  </pic:blipFill>
                  <pic:spPr>
                    <a:xfrm>
                      <a:off x="0" y="0"/>
                      <a:ext cx="5551107" cy="2704481"/>
                    </a:xfrm>
                    <a:prstGeom prst="rect">
                      <a:avLst/>
                    </a:prstGeom>
                    <a:noFill/>
                    <a:ln>
                      <a:noFill/>
                    </a:ln>
                  </pic:spPr>
                </pic:pic>
              </a:graphicData>
            </a:graphic>
          </wp:inline>
        </w:drawing>
      </w:r>
    </w:p>
    <w:p w14:paraId="3DC156BA" w14:textId="77777777" w:rsidR="00672999" w:rsidRPr="00672999" w:rsidRDefault="00672999" w:rsidP="00672999">
      <w:pPr>
        <w:rPr>
          <w:rFonts w:asciiTheme="majorHAnsi" w:hAnsiTheme="majorHAnsi" w:cstheme="majorHAnsi"/>
        </w:rPr>
      </w:pPr>
      <w:r w:rsidRPr="00672999">
        <w:rPr>
          <w:rFonts w:asciiTheme="majorHAnsi" w:hAnsiTheme="majorHAnsi" w:cstheme="majorHAnsi"/>
        </w:rPr>
        <w:t>Đăng nhập thành công; chuyển tới màn hình quản lý và hiển thị lời chào “Võ Thị C”.</w:t>
      </w:r>
    </w:p>
    <w:p w14:paraId="3D290340" w14:textId="77777777" w:rsidR="00672999" w:rsidRPr="00672999" w:rsidRDefault="00672999" w:rsidP="00672999">
      <w:pPr>
        <w:rPr>
          <w:rFonts w:asciiTheme="majorHAnsi" w:hAnsiTheme="majorHAnsi" w:cstheme="majorHAnsi"/>
        </w:rPr>
      </w:pPr>
    </w:p>
    <w:p w14:paraId="696E7461" w14:textId="77777777" w:rsidR="00672999" w:rsidRPr="00672999" w:rsidRDefault="00672999" w:rsidP="00672999">
      <w:pPr>
        <w:rPr>
          <w:rFonts w:asciiTheme="majorHAnsi" w:hAnsiTheme="majorHAnsi" w:cstheme="majorHAnsi"/>
        </w:rPr>
      </w:pPr>
    </w:p>
    <w:p w14:paraId="4D73AE0A" w14:textId="318C4AD5" w:rsidR="00672999" w:rsidRPr="00672999" w:rsidRDefault="00672999" w:rsidP="00672999">
      <w:pPr>
        <w:keepNext/>
        <w:rPr>
          <w:rFonts w:asciiTheme="majorHAnsi" w:hAnsiTheme="majorHAnsi" w:cstheme="majorHAnsi"/>
        </w:rPr>
      </w:pPr>
      <w:r>
        <w:t>Hình 21. Từ chối mật khẩu sai</w:t>
      </w:r>
    </w:p>
    <w:p w14:paraId="69E898B0"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44B2F86D" wp14:editId="63928852">
            <wp:extent cx="5494026" cy="3331028"/>
            <wp:effectExtent l="0" t="0" r="0"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2"/>
                    <a:stretch>
                      <a:fillRect/>
                    </a:stretch>
                  </pic:blipFill>
                  <pic:spPr>
                    <a:xfrm>
                      <a:off x="0" y="0"/>
                      <a:ext cx="5502178" cy="3335971"/>
                    </a:xfrm>
                    <a:prstGeom prst="rect">
                      <a:avLst/>
                    </a:prstGeom>
                    <a:noFill/>
                    <a:ln>
                      <a:noFill/>
                    </a:ln>
                  </pic:spPr>
                </pic:pic>
              </a:graphicData>
            </a:graphic>
          </wp:inline>
        </w:drawing>
      </w:r>
    </w:p>
    <w:p w14:paraId="1B3676B9" w14:textId="77777777" w:rsidR="00672999" w:rsidRPr="00672999" w:rsidRDefault="00672999" w:rsidP="00672999">
      <w:pPr>
        <w:rPr>
          <w:rFonts w:asciiTheme="majorHAnsi" w:hAnsiTheme="majorHAnsi" w:cstheme="majorHAnsi"/>
          <w:lang w:val="vi-VN"/>
        </w:rPr>
      </w:pPr>
      <w:r w:rsidRPr="00672999">
        <w:rPr>
          <w:rFonts w:asciiTheme="majorHAnsi" w:hAnsiTheme="majorHAnsi" w:cstheme="majorHAnsi"/>
          <w:lang w:val="vi-VN"/>
        </w:rPr>
        <w:t>Kết quả:</w:t>
      </w:r>
    </w:p>
    <w:p w14:paraId="1375686F"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64065D15" wp14:editId="6294AC39">
            <wp:extent cx="5632087" cy="3330002"/>
            <wp:effectExtent l="0" t="0" r="6985" b="3810"/>
            <wp:docPr id="5" name="Picture 4"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Ảnh có chứa văn bản, ảnh chụp màn hình, phần mềm, Phần mềm đa phương tiện&#10;&#10;Nội dung do AI tạo ra có thể không chính xác."/>
                    <pic:cNvPicPr>
                      <a:picLocks noChangeAspect="1"/>
                    </pic:cNvPicPr>
                  </pic:nvPicPr>
                  <pic:blipFill>
                    <a:blip r:embed="rId33"/>
                    <a:stretch>
                      <a:fillRect/>
                    </a:stretch>
                  </pic:blipFill>
                  <pic:spPr>
                    <a:xfrm>
                      <a:off x="0" y="0"/>
                      <a:ext cx="5639745" cy="3334530"/>
                    </a:xfrm>
                    <a:prstGeom prst="rect">
                      <a:avLst/>
                    </a:prstGeom>
                    <a:noFill/>
                    <a:ln>
                      <a:noFill/>
                    </a:ln>
                  </pic:spPr>
                </pic:pic>
              </a:graphicData>
            </a:graphic>
          </wp:inline>
        </w:drawing>
      </w:r>
    </w:p>
    <w:p w14:paraId="1A3419E8" w14:textId="77777777" w:rsidR="00672999" w:rsidRPr="00672999" w:rsidRDefault="00672999" w:rsidP="00672999">
      <w:pPr>
        <w:rPr>
          <w:rFonts w:asciiTheme="majorHAnsi" w:hAnsiTheme="majorHAnsi" w:cstheme="majorHAnsi"/>
          <w:lang w:val="vi-VN"/>
        </w:rPr>
      </w:pPr>
      <w:r w:rsidRPr="00672999">
        <w:rPr>
          <w:rFonts w:asciiTheme="majorHAnsi" w:hAnsiTheme="majorHAnsi" w:cstheme="majorHAnsi"/>
          <w:lang w:val="vi-VN"/>
        </w:rPr>
        <w:t>Hiển thị sai mật khẩu trên màn hình</w:t>
      </w:r>
    </w:p>
    <w:p w14:paraId="5BD299DE" w14:textId="77777777" w:rsidR="00672999" w:rsidRPr="00672999" w:rsidRDefault="00672999" w:rsidP="00672999">
      <w:pPr>
        <w:rPr>
          <w:rFonts w:asciiTheme="majorHAnsi" w:hAnsiTheme="majorHAnsi" w:cstheme="majorHAnsi"/>
          <w:lang w:val="vi-VN"/>
        </w:rPr>
      </w:pPr>
    </w:p>
    <w:p w14:paraId="3965C984" w14:textId="3EC50092" w:rsidR="00672999" w:rsidRPr="00672999" w:rsidRDefault="00672999" w:rsidP="00672999">
      <w:pPr>
        <w:keepNext/>
        <w:rPr>
          <w:rFonts w:asciiTheme="majorHAnsi" w:hAnsiTheme="majorHAnsi" w:cstheme="majorHAnsi"/>
          <w:lang w:val="vi-VN"/>
        </w:rPr>
      </w:pPr>
      <w:r w:rsidRPr="00054485">
        <w:rPr>
          <w:lang w:val="vi-VN"/>
        </w:rPr>
        <w:lastRenderedPageBreak/>
        <w:t>Hình 22. Từ chối đơn giá bằng 0 hoặc âm</w:t>
      </w:r>
    </w:p>
    <w:p w14:paraId="10F0AE10" w14:textId="77777777" w:rsidR="00672999" w:rsidRPr="00672999" w:rsidRDefault="00672999" w:rsidP="00672999">
      <w:pPr>
        <w:keepNext/>
        <w:rPr>
          <w:rFonts w:asciiTheme="majorHAnsi" w:hAnsiTheme="majorHAnsi" w:cstheme="majorHAnsi"/>
        </w:rPr>
      </w:pPr>
      <w:r w:rsidRPr="00672999">
        <w:rPr>
          <w:rFonts w:asciiTheme="majorHAnsi" w:hAnsiTheme="majorHAnsi" w:cstheme="majorHAnsi"/>
          <w:noProof/>
        </w:rPr>
        <w:drawing>
          <wp:inline distT="0" distB="0" distL="114300" distR="114300" wp14:anchorId="6F172DC3" wp14:editId="76935B28">
            <wp:extent cx="5555260" cy="3320142"/>
            <wp:effectExtent l="0" t="0" r="7620" b="0"/>
            <wp:docPr id="7" name="Picture 6" descr="Ảnh có chứa văn bản, ảnh chụp màn hình, Mặt người,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Ảnh có chứa văn bản, ảnh chụp màn hình, Mặt người, phần mềm&#10;&#10;Nội dung do AI tạo ra có thể không chính xác."/>
                    <pic:cNvPicPr>
                      <a:picLocks noChangeAspect="1"/>
                    </pic:cNvPicPr>
                  </pic:nvPicPr>
                  <pic:blipFill>
                    <a:blip r:embed="rId34"/>
                    <a:stretch>
                      <a:fillRect/>
                    </a:stretch>
                  </pic:blipFill>
                  <pic:spPr>
                    <a:xfrm>
                      <a:off x="0" y="0"/>
                      <a:ext cx="5571490" cy="3329842"/>
                    </a:xfrm>
                    <a:prstGeom prst="rect">
                      <a:avLst/>
                    </a:prstGeom>
                    <a:noFill/>
                    <a:ln>
                      <a:noFill/>
                    </a:ln>
                  </pic:spPr>
                </pic:pic>
              </a:graphicData>
            </a:graphic>
          </wp:inline>
        </w:drawing>
      </w:r>
    </w:p>
    <w:p w14:paraId="7C525EDF" w14:textId="77777777" w:rsidR="00672999" w:rsidRPr="00672999" w:rsidRDefault="00672999" w:rsidP="00672999">
      <w:pPr>
        <w:rPr>
          <w:rFonts w:asciiTheme="majorHAnsi" w:hAnsiTheme="majorHAnsi" w:cstheme="majorHAnsi"/>
          <w:lang w:val="vi-VN"/>
        </w:rPr>
      </w:pPr>
      <w:r w:rsidRPr="00672999">
        <w:rPr>
          <w:rFonts w:asciiTheme="majorHAnsi" w:hAnsiTheme="majorHAnsi" w:cstheme="majorHAnsi"/>
          <w:lang w:val="vi-VN"/>
        </w:rPr>
        <w:t>Kết quả:</w:t>
      </w:r>
    </w:p>
    <w:p w14:paraId="7F0E80A7"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24E211C8" wp14:editId="3CCBE63B">
            <wp:extent cx="5584644" cy="3330911"/>
            <wp:effectExtent l="0" t="0" r="0" b="3175"/>
            <wp:docPr id="8" name="Picture 7" descr="Ảnh có chứa văn bản, ảnh chụp màn hình, Mặt người,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Ảnh có chứa văn bản, ảnh chụp màn hình, Mặt người, phần mềm&#10;&#10;Nội dung do AI tạo ra có thể không chính xác."/>
                    <pic:cNvPicPr>
                      <a:picLocks noChangeAspect="1"/>
                    </pic:cNvPicPr>
                  </pic:nvPicPr>
                  <pic:blipFill>
                    <a:blip r:embed="rId35"/>
                    <a:stretch>
                      <a:fillRect/>
                    </a:stretch>
                  </pic:blipFill>
                  <pic:spPr>
                    <a:xfrm>
                      <a:off x="0" y="0"/>
                      <a:ext cx="5595473" cy="3337370"/>
                    </a:xfrm>
                    <a:prstGeom prst="rect">
                      <a:avLst/>
                    </a:prstGeom>
                    <a:noFill/>
                    <a:ln>
                      <a:noFill/>
                    </a:ln>
                  </pic:spPr>
                </pic:pic>
              </a:graphicData>
            </a:graphic>
          </wp:inline>
        </w:drawing>
      </w:r>
    </w:p>
    <w:p w14:paraId="6A6A7962" w14:textId="77777777" w:rsidR="00672999" w:rsidRDefault="00672999" w:rsidP="00672999">
      <w:pPr>
        <w:rPr>
          <w:rFonts w:asciiTheme="majorHAnsi" w:hAnsiTheme="majorHAnsi" w:cstheme="majorHAnsi"/>
          <w:lang w:val="vi-VN"/>
        </w:rPr>
      </w:pPr>
      <w:r w:rsidRPr="00672999">
        <w:rPr>
          <w:rFonts w:asciiTheme="majorHAnsi" w:hAnsiTheme="majorHAnsi" w:cstheme="majorHAnsi"/>
        </w:rPr>
        <w:t>Đơn giá 0 bị từ chối ở lượt kiểm tra trước, nhưng đơn giá -1 ở lượt này bị chuẩn hóa/lưu thành 0.001 và ứng dụng báo “Thêm thành công”. Vi phạm yêu cầu không nhận đơn giá âm.</w:t>
      </w:r>
    </w:p>
    <w:p w14:paraId="06867BB4" w14:textId="77777777" w:rsidR="00672999" w:rsidRDefault="00672999" w:rsidP="00672999">
      <w:pPr>
        <w:rPr>
          <w:rFonts w:asciiTheme="majorHAnsi" w:hAnsiTheme="majorHAnsi" w:cstheme="majorHAnsi"/>
          <w:lang w:val="vi-VN"/>
        </w:rPr>
      </w:pPr>
    </w:p>
    <w:p w14:paraId="087131BD" w14:textId="77777777" w:rsidR="00672999" w:rsidRDefault="00672999" w:rsidP="00672999">
      <w:pPr>
        <w:rPr>
          <w:rFonts w:asciiTheme="majorHAnsi" w:hAnsiTheme="majorHAnsi" w:cstheme="majorHAnsi"/>
          <w:lang w:val="vi-VN"/>
        </w:rPr>
      </w:pPr>
    </w:p>
    <w:p w14:paraId="52AA2336" w14:textId="77777777" w:rsidR="00672999" w:rsidRPr="00672999" w:rsidRDefault="00672999" w:rsidP="00672999">
      <w:pPr>
        <w:rPr>
          <w:rFonts w:asciiTheme="majorHAnsi" w:hAnsiTheme="majorHAnsi" w:cstheme="majorHAnsi"/>
          <w:lang w:val="vi-VN"/>
        </w:rPr>
      </w:pPr>
    </w:p>
    <w:p w14:paraId="11BF820A" w14:textId="7BBC9DE3" w:rsidR="00672999" w:rsidRPr="00672999" w:rsidRDefault="00672999" w:rsidP="00672999">
      <w:pPr>
        <w:keepNext/>
        <w:rPr>
          <w:rFonts w:asciiTheme="majorHAnsi" w:hAnsiTheme="majorHAnsi" w:cstheme="majorHAnsi"/>
          <w:lang w:val="vi-VN"/>
        </w:rPr>
      </w:pPr>
      <w:r>
        <w:lastRenderedPageBreak/>
        <w:t>Hình 23. Tìm theo tên có dấu / một phần tên</w:t>
      </w:r>
    </w:p>
    <w:p w14:paraId="7AEC8083" w14:textId="77777777" w:rsidR="00672999" w:rsidRPr="00672999" w:rsidRDefault="00672999" w:rsidP="00672999">
      <w:pPr>
        <w:rPr>
          <w:rFonts w:asciiTheme="majorHAnsi" w:hAnsiTheme="majorHAnsi" w:cstheme="majorHAnsi"/>
          <w:lang w:val="vi-VN"/>
        </w:rPr>
      </w:pPr>
    </w:p>
    <w:p w14:paraId="5E0B1B59"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5CF83E90" wp14:editId="5F36EFDC">
            <wp:extent cx="5625870" cy="2667000"/>
            <wp:effectExtent l="0" t="0" r="0" b="0"/>
            <wp:docPr id="1" name="Picture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ảnh chụp màn hình, phần mềm, Biểu tượng máy tính&#10;&#10;Nội dung do AI tạo ra có thể không chính xác."/>
                    <pic:cNvPicPr>
                      <a:picLocks noChangeAspect="1"/>
                    </pic:cNvPicPr>
                  </pic:nvPicPr>
                  <pic:blipFill>
                    <a:blip r:embed="rId36"/>
                    <a:stretch>
                      <a:fillRect/>
                    </a:stretch>
                  </pic:blipFill>
                  <pic:spPr>
                    <a:xfrm>
                      <a:off x="0" y="0"/>
                      <a:ext cx="5639918" cy="2673660"/>
                    </a:xfrm>
                    <a:prstGeom prst="rect">
                      <a:avLst/>
                    </a:prstGeom>
                    <a:noFill/>
                    <a:ln>
                      <a:noFill/>
                    </a:ln>
                  </pic:spPr>
                </pic:pic>
              </a:graphicData>
            </a:graphic>
          </wp:inline>
        </w:drawing>
      </w:r>
    </w:p>
    <w:p w14:paraId="6B25059D" w14:textId="77777777" w:rsidR="00672999" w:rsidRPr="00672999" w:rsidRDefault="00672999" w:rsidP="00672999">
      <w:pPr>
        <w:rPr>
          <w:rFonts w:asciiTheme="majorHAnsi" w:hAnsiTheme="majorHAnsi" w:cstheme="majorHAnsi"/>
          <w:lang w:val="vi-VN"/>
        </w:rPr>
      </w:pPr>
      <w:r w:rsidRPr="00672999">
        <w:rPr>
          <w:rFonts w:asciiTheme="majorHAnsi" w:hAnsiTheme="majorHAnsi" w:cstheme="majorHAnsi"/>
          <w:lang w:val="vi-VN"/>
        </w:rPr>
        <w:t>Kết quả:</w:t>
      </w:r>
    </w:p>
    <w:p w14:paraId="0655418A"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19BCAC29" wp14:editId="1B5E2BEE">
            <wp:extent cx="5668471" cy="2699657"/>
            <wp:effectExtent l="0" t="0" r="8890" b="5715"/>
            <wp:docPr id="6" name="Picture 2"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Ảnh có chứa văn bản, ảnh chụp màn hình, phần mềm, Biểu tượng máy tính&#10;&#10;Nội dung do AI tạo ra có thể không chính xác."/>
                    <pic:cNvPicPr>
                      <a:picLocks noChangeAspect="1"/>
                    </pic:cNvPicPr>
                  </pic:nvPicPr>
                  <pic:blipFill>
                    <a:blip r:embed="rId37"/>
                    <a:stretch>
                      <a:fillRect/>
                    </a:stretch>
                  </pic:blipFill>
                  <pic:spPr>
                    <a:xfrm>
                      <a:off x="0" y="0"/>
                      <a:ext cx="5678357" cy="2704365"/>
                    </a:xfrm>
                    <a:prstGeom prst="rect">
                      <a:avLst/>
                    </a:prstGeom>
                    <a:noFill/>
                    <a:ln>
                      <a:noFill/>
                    </a:ln>
                  </pic:spPr>
                </pic:pic>
              </a:graphicData>
            </a:graphic>
          </wp:inline>
        </w:drawing>
      </w:r>
    </w:p>
    <w:p w14:paraId="0FBFF505" w14:textId="77777777" w:rsidR="00672999" w:rsidRPr="00672999" w:rsidRDefault="00672999" w:rsidP="00672999">
      <w:pPr>
        <w:rPr>
          <w:rFonts w:asciiTheme="majorHAnsi" w:hAnsiTheme="majorHAnsi" w:cstheme="majorHAnsi"/>
          <w:lang w:val="vi-VN"/>
        </w:rPr>
      </w:pPr>
      <w:r w:rsidRPr="00672999">
        <w:rPr>
          <w:rFonts w:asciiTheme="majorHAnsi" w:hAnsiTheme="majorHAnsi" w:cstheme="majorHAnsi"/>
        </w:rPr>
        <w:t xml:space="preserve">Tìm theo tên </w:t>
      </w:r>
      <w:r w:rsidRPr="00672999">
        <w:rPr>
          <w:rFonts w:asciiTheme="majorHAnsi" w:hAnsiTheme="majorHAnsi" w:cstheme="majorHAnsi"/>
          <w:lang w:val="vi-VN"/>
        </w:rPr>
        <w:t>T kết quả trả về như hình</w:t>
      </w:r>
    </w:p>
    <w:p w14:paraId="522788E6" w14:textId="77777777" w:rsidR="00672999" w:rsidRPr="00672999" w:rsidRDefault="00672999" w:rsidP="00672999">
      <w:pPr>
        <w:rPr>
          <w:rFonts w:asciiTheme="majorHAnsi" w:hAnsiTheme="majorHAnsi" w:cstheme="majorHAnsi"/>
          <w:lang w:val="vi-VN"/>
        </w:rPr>
      </w:pPr>
    </w:p>
    <w:p w14:paraId="51BBAF5A" w14:textId="77777777" w:rsidR="00672999" w:rsidRPr="00672999" w:rsidRDefault="00672999" w:rsidP="00672999">
      <w:pPr>
        <w:rPr>
          <w:rFonts w:asciiTheme="majorHAnsi" w:hAnsiTheme="majorHAnsi" w:cstheme="majorHAnsi"/>
          <w:lang w:val="vi-VN"/>
        </w:rPr>
      </w:pPr>
    </w:p>
    <w:p w14:paraId="2842FAB2" w14:textId="77777777" w:rsidR="00672999" w:rsidRPr="00672999" w:rsidRDefault="00672999" w:rsidP="00672999">
      <w:pPr>
        <w:rPr>
          <w:rFonts w:asciiTheme="majorHAnsi" w:hAnsiTheme="majorHAnsi" w:cstheme="majorHAnsi"/>
          <w:lang w:val="vi-VN"/>
        </w:rPr>
      </w:pPr>
    </w:p>
    <w:p w14:paraId="2C9840D4" w14:textId="77777777" w:rsidR="00672999" w:rsidRPr="00672999" w:rsidRDefault="00672999" w:rsidP="00672999">
      <w:pPr>
        <w:rPr>
          <w:rFonts w:asciiTheme="majorHAnsi" w:hAnsiTheme="majorHAnsi" w:cstheme="majorHAnsi"/>
          <w:lang w:val="vi-VN"/>
        </w:rPr>
      </w:pPr>
    </w:p>
    <w:p w14:paraId="67FBC766" w14:textId="77777777" w:rsidR="00672999" w:rsidRPr="00672999" w:rsidRDefault="00672999" w:rsidP="00672999">
      <w:pPr>
        <w:rPr>
          <w:rFonts w:asciiTheme="majorHAnsi" w:hAnsiTheme="majorHAnsi" w:cstheme="majorHAnsi"/>
          <w:lang w:val="vi-VN"/>
        </w:rPr>
      </w:pPr>
    </w:p>
    <w:p w14:paraId="411D91B6" w14:textId="77777777" w:rsidR="00672999" w:rsidRPr="00672999" w:rsidRDefault="00672999" w:rsidP="00672999">
      <w:pPr>
        <w:rPr>
          <w:rFonts w:asciiTheme="majorHAnsi" w:hAnsiTheme="majorHAnsi" w:cstheme="majorHAnsi"/>
          <w:lang w:val="vi-VN"/>
        </w:rPr>
      </w:pPr>
    </w:p>
    <w:p w14:paraId="266BBE0C" w14:textId="77777777" w:rsidR="00672999" w:rsidRPr="00672999" w:rsidRDefault="00672999" w:rsidP="00672999">
      <w:pPr>
        <w:rPr>
          <w:rFonts w:asciiTheme="majorHAnsi" w:hAnsiTheme="majorHAnsi" w:cstheme="majorHAnsi"/>
          <w:lang w:val="vi-VN"/>
        </w:rPr>
      </w:pPr>
    </w:p>
    <w:p w14:paraId="0E669E6A" w14:textId="77777777" w:rsidR="00672999" w:rsidRPr="00672999" w:rsidRDefault="00672999" w:rsidP="00672999">
      <w:pPr>
        <w:rPr>
          <w:rFonts w:asciiTheme="majorHAnsi" w:hAnsiTheme="majorHAnsi" w:cstheme="majorHAnsi"/>
          <w:lang w:val="vi-VN"/>
        </w:rPr>
      </w:pPr>
    </w:p>
    <w:p w14:paraId="11D80A00" w14:textId="77777777" w:rsidR="00672999" w:rsidRPr="00672999" w:rsidRDefault="00672999" w:rsidP="00672999">
      <w:pPr>
        <w:rPr>
          <w:rFonts w:asciiTheme="majorHAnsi" w:hAnsiTheme="majorHAnsi" w:cstheme="majorHAnsi"/>
          <w:lang w:val="vi-VN"/>
        </w:rPr>
      </w:pPr>
    </w:p>
    <w:p w14:paraId="28044C09" w14:textId="77777777" w:rsidR="00672999" w:rsidRPr="00672999" w:rsidRDefault="00672999" w:rsidP="00672999">
      <w:pPr>
        <w:rPr>
          <w:rFonts w:asciiTheme="majorHAnsi" w:hAnsiTheme="majorHAnsi" w:cstheme="majorHAnsi"/>
          <w:lang w:val="vi-VN"/>
        </w:rPr>
      </w:pPr>
    </w:p>
    <w:p w14:paraId="47E5CB49" w14:textId="7119F611" w:rsidR="00672999" w:rsidRPr="00672999" w:rsidRDefault="00672999" w:rsidP="00672999">
      <w:pPr>
        <w:keepNext/>
        <w:rPr>
          <w:rFonts w:asciiTheme="majorHAnsi" w:hAnsiTheme="majorHAnsi" w:cstheme="majorHAnsi"/>
          <w:lang w:val="vi-VN"/>
        </w:rPr>
      </w:pPr>
      <w:r w:rsidRPr="00054485">
        <w:rPr>
          <w:lang w:val="vi-VN"/>
        </w:rPr>
        <w:lastRenderedPageBreak/>
        <w:t>Hình 24. Thêm điện kế trùng mã</w:t>
      </w:r>
    </w:p>
    <w:p w14:paraId="55B49D70"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14898B00" wp14:editId="19ACF99B">
            <wp:extent cx="5529108" cy="2623457"/>
            <wp:effectExtent l="0" t="0" r="0" b="5715"/>
            <wp:docPr id="9" name="Picture 3"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Ảnh có chứa văn bản, ảnh chụp màn hình, phần mềm, Biểu tượng máy tính&#10;&#10;Nội dung do AI tạo ra có thể không chính xác."/>
                    <pic:cNvPicPr>
                      <a:picLocks noChangeAspect="1"/>
                    </pic:cNvPicPr>
                  </pic:nvPicPr>
                  <pic:blipFill>
                    <a:blip r:embed="rId38"/>
                    <a:stretch>
                      <a:fillRect/>
                    </a:stretch>
                  </pic:blipFill>
                  <pic:spPr>
                    <a:xfrm>
                      <a:off x="0" y="0"/>
                      <a:ext cx="5540456" cy="2628842"/>
                    </a:xfrm>
                    <a:prstGeom prst="rect">
                      <a:avLst/>
                    </a:prstGeom>
                    <a:noFill/>
                    <a:ln>
                      <a:noFill/>
                    </a:ln>
                  </pic:spPr>
                </pic:pic>
              </a:graphicData>
            </a:graphic>
          </wp:inline>
        </w:drawing>
      </w:r>
    </w:p>
    <w:p w14:paraId="0D08BD70" w14:textId="77777777" w:rsidR="00672999" w:rsidRPr="00672999" w:rsidRDefault="00672999" w:rsidP="00672999">
      <w:pPr>
        <w:rPr>
          <w:rFonts w:asciiTheme="majorHAnsi" w:hAnsiTheme="majorHAnsi" w:cstheme="majorHAnsi"/>
          <w:lang w:val="vi-VN"/>
        </w:rPr>
      </w:pPr>
      <w:r w:rsidRPr="00672999">
        <w:rPr>
          <w:rFonts w:asciiTheme="majorHAnsi" w:hAnsiTheme="majorHAnsi" w:cstheme="majorHAnsi"/>
          <w:lang w:val="vi-VN"/>
        </w:rPr>
        <w:t>Kết quả:</w:t>
      </w:r>
    </w:p>
    <w:p w14:paraId="23582CCF"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3474E6C4" wp14:editId="24D89942">
            <wp:extent cx="5628822" cy="2695515"/>
            <wp:effectExtent l="0" t="0" r="0" b="0"/>
            <wp:docPr id="10" name="Picture 4"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Ảnh có chứa văn bản, đồ điện tử, ảnh chụp màn hình, phần mềm&#10;&#10;Nội dung do AI tạo ra có thể không chính xác."/>
                    <pic:cNvPicPr>
                      <a:picLocks noChangeAspect="1"/>
                    </pic:cNvPicPr>
                  </pic:nvPicPr>
                  <pic:blipFill>
                    <a:blip r:embed="rId39"/>
                    <a:stretch>
                      <a:fillRect/>
                    </a:stretch>
                  </pic:blipFill>
                  <pic:spPr>
                    <a:xfrm>
                      <a:off x="0" y="0"/>
                      <a:ext cx="5636347" cy="2699119"/>
                    </a:xfrm>
                    <a:prstGeom prst="rect">
                      <a:avLst/>
                    </a:prstGeom>
                    <a:noFill/>
                    <a:ln>
                      <a:noFill/>
                    </a:ln>
                  </pic:spPr>
                </pic:pic>
              </a:graphicData>
            </a:graphic>
          </wp:inline>
        </w:drawing>
      </w:r>
    </w:p>
    <w:p w14:paraId="08BBC0BE" w14:textId="77777777" w:rsidR="00672999" w:rsidRPr="00672999" w:rsidRDefault="00672999" w:rsidP="00672999">
      <w:pPr>
        <w:rPr>
          <w:rFonts w:asciiTheme="majorHAnsi" w:hAnsiTheme="majorHAnsi" w:cstheme="majorHAnsi"/>
          <w:lang w:val="vi-VN"/>
        </w:rPr>
      </w:pPr>
      <w:r w:rsidRPr="00672999">
        <w:rPr>
          <w:rFonts w:asciiTheme="majorHAnsi" w:hAnsiTheme="majorHAnsi" w:cstheme="majorHAnsi"/>
          <w:lang w:val="vi-VN"/>
        </w:rPr>
        <w:t>Báo lỗi trùng lặp do trùng điện kế với khách hàng khác</w:t>
      </w:r>
    </w:p>
    <w:p w14:paraId="25DDEDB3" w14:textId="77777777" w:rsidR="00672999" w:rsidRPr="00672999" w:rsidRDefault="00672999" w:rsidP="00672999">
      <w:pPr>
        <w:rPr>
          <w:rFonts w:asciiTheme="majorHAnsi" w:hAnsiTheme="majorHAnsi" w:cstheme="majorHAnsi"/>
          <w:lang w:val="vi-VN"/>
        </w:rPr>
      </w:pPr>
    </w:p>
    <w:p w14:paraId="4DF4BA1A" w14:textId="77777777" w:rsidR="00672999" w:rsidRPr="00672999" w:rsidRDefault="00672999" w:rsidP="00672999">
      <w:pPr>
        <w:rPr>
          <w:rFonts w:asciiTheme="majorHAnsi" w:hAnsiTheme="majorHAnsi" w:cstheme="majorHAnsi"/>
          <w:lang w:val="vi-VN"/>
        </w:rPr>
      </w:pPr>
    </w:p>
    <w:p w14:paraId="40945BA0" w14:textId="77777777" w:rsidR="00672999" w:rsidRPr="00672999" w:rsidRDefault="00672999" w:rsidP="00672999">
      <w:pPr>
        <w:rPr>
          <w:rFonts w:asciiTheme="majorHAnsi" w:hAnsiTheme="majorHAnsi" w:cstheme="majorHAnsi"/>
          <w:lang w:val="vi-VN"/>
        </w:rPr>
      </w:pPr>
    </w:p>
    <w:p w14:paraId="168BDD59" w14:textId="77777777" w:rsidR="00672999" w:rsidRPr="00672999" w:rsidRDefault="00672999" w:rsidP="00672999">
      <w:pPr>
        <w:rPr>
          <w:rFonts w:asciiTheme="majorHAnsi" w:hAnsiTheme="majorHAnsi" w:cstheme="majorHAnsi"/>
          <w:lang w:val="vi-VN"/>
        </w:rPr>
      </w:pPr>
    </w:p>
    <w:p w14:paraId="0EB7591B" w14:textId="77777777" w:rsidR="00672999" w:rsidRPr="00672999" w:rsidRDefault="00672999" w:rsidP="00672999">
      <w:pPr>
        <w:rPr>
          <w:rFonts w:asciiTheme="majorHAnsi" w:hAnsiTheme="majorHAnsi" w:cstheme="majorHAnsi"/>
          <w:lang w:val="vi-VN"/>
        </w:rPr>
      </w:pPr>
    </w:p>
    <w:p w14:paraId="2AE21602" w14:textId="77777777" w:rsidR="00672999" w:rsidRPr="00672999" w:rsidRDefault="00672999" w:rsidP="00672999">
      <w:pPr>
        <w:rPr>
          <w:rFonts w:asciiTheme="majorHAnsi" w:hAnsiTheme="majorHAnsi" w:cstheme="majorHAnsi"/>
          <w:lang w:val="vi-VN"/>
        </w:rPr>
      </w:pPr>
    </w:p>
    <w:p w14:paraId="3E732338" w14:textId="77777777" w:rsidR="00672999" w:rsidRPr="00672999" w:rsidRDefault="00672999" w:rsidP="00672999">
      <w:pPr>
        <w:rPr>
          <w:rFonts w:asciiTheme="majorHAnsi" w:hAnsiTheme="majorHAnsi" w:cstheme="majorHAnsi"/>
          <w:lang w:val="vi-VN"/>
        </w:rPr>
      </w:pPr>
    </w:p>
    <w:p w14:paraId="621AE2AC" w14:textId="77777777" w:rsidR="00672999" w:rsidRPr="00672999" w:rsidRDefault="00672999" w:rsidP="00672999">
      <w:pPr>
        <w:rPr>
          <w:rFonts w:asciiTheme="majorHAnsi" w:hAnsiTheme="majorHAnsi" w:cstheme="majorHAnsi"/>
          <w:lang w:val="vi-VN"/>
        </w:rPr>
      </w:pPr>
    </w:p>
    <w:p w14:paraId="3C76DDB1" w14:textId="303E6BB9" w:rsidR="00672999" w:rsidRPr="00672999" w:rsidRDefault="00672999" w:rsidP="00672999">
      <w:pPr>
        <w:keepNext/>
        <w:rPr>
          <w:rFonts w:asciiTheme="majorHAnsi" w:hAnsiTheme="majorHAnsi" w:cstheme="majorHAnsi"/>
          <w:lang w:val="vi-VN"/>
        </w:rPr>
      </w:pPr>
      <w:r w:rsidRPr="00054485">
        <w:rPr>
          <w:lang w:val="vi-VN"/>
        </w:rPr>
        <w:lastRenderedPageBreak/>
        <w:t>Hình 25. Đổi mật khẩu với mật khẩu cũ đúng</w:t>
      </w:r>
    </w:p>
    <w:p w14:paraId="372396C9"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53C855CF" wp14:editId="588CF677">
            <wp:extent cx="5483986" cy="2623457"/>
            <wp:effectExtent l="0" t="0" r="2540" b="5715"/>
            <wp:docPr id="11" name="Picture 5"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Ảnh có chứa văn bản, ảnh chụp màn hình, phần mềm, số&#10;&#10;Nội dung do AI tạo ra có thể không chính xác."/>
                    <pic:cNvPicPr>
                      <a:picLocks noChangeAspect="1"/>
                    </pic:cNvPicPr>
                  </pic:nvPicPr>
                  <pic:blipFill>
                    <a:blip r:embed="rId40"/>
                    <a:stretch>
                      <a:fillRect/>
                    </a:stretch>
                  </pic:blipFill>
                  <pic:spPr>
                    <a:xfrm>
                      <a:off x="0" y="0"/>
                      <a:ext cx="5490736" cy="2626686"/>
                    </a:xfrm>
                    <a:prstGeom prst="rect">
                      <a:avLst/>
                    </a:prstGeom>
                    <a:noFill/>
                    <a:ln>
                      <a:noFill/>
                    </a:ln>
                  </pic:spPr>
                </pic:pic>
              </a:graphicData>
            </a:graphic>
          </wp:inline>
        </w:drawing>
      </w:r>
    </w:p>
    <w:p w14:paraId="6B5C5B6F" w14:textId="77777777" w:rsidR="00672999" w:rsidRPr="00672999" w:rsidRDefault="00672999" w:rsidP="00672999">
      <w:pPr>
        <w:rPr>
          <w:rFonts w:asciiTheme="majorHAnsi" w:hAnsiTheme="majorHAnsi" w:cstheme="majorHAnsi"/>
          <w:lang w:val="vi-VN"/>
        </w:rPr>
      </w:pPr>
      <w:r w:rsidRPr="00672999">
        <w:rPr>
          <w:rFonts w:asciiTheme="majorHAnsi" w:hAnsiTheme="majorHAnsi" w:cstheme="majorHAnsi"/>
          <w:lang w:val="vi-VN"/>
        </w:rPr>
        <w:t>Kết quả:</w:t>
      </w:r>
    </w:p>
    <w:p w14:paraId="512C96ED"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167D58CF" wp14:editId="28E2DB84">
            <wp:extent cx="5867188" cy="2764971"/>
            <wp:effectExtent l="0" t="0" r="635" b="0"/>
            <wp:docPr id="12" name="Picture 6" descr="Ảnh có chứa văn bản, ảnh chụp màn hình, đồ điện tử,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Ảnh có chứa văn bản, ảnh chụp màn hình, đồ điện tử, phần mềm&#10;&#10;Nội dung do AI tạo ra có thể không chính xác."/>
                    <pic:cNvPicPr>
                      <a:picLocks noChangeAspect="1"/>
                    </pic:cNvPicPr>
                  </pic:nvPicPr>
                  <pic:blipFill>
                    <a:blip r:embed="rId41"/>
                    <a:stretch>
                      <a:fillRect/>
                    </a:stretch>
                  </pic:blipFill>
                  <pic:spPr>
                    <a:xfrm>
                      <a:off x="0" y="0"/>
                      <a:ext cx="5881640" cy="2771782"/>
                    </a:xfrm>
                    <a:prstGeom prst="rect">
                      <a:avLst/>
                    </a:prstGeom>
                    <a:noFill/>
                    <a:ln>
                      <a:noFill/>
                    </a:ln>
                  </pic:spPr>
                </pic:pic>
              </a:graphicData>
            </a:graphic>
          </wp:inline>
        </w:drawing>
      </w:r>
    </w:p>
    <w:p w14:paraId="36A6E7A0"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52FCA009" wp14:editId="5E7EB1B6">
            <wp:extent cx="5701499" cy="2688772"/>
            <wp:effectExtent l="0" t="0" r="0" b="0"/>
            <wp:docPr id="13" name="Picture 7" descr="Ảnh có chứa ảnh chụp màn hình, Phần mềm đa phương tiện, phần mềm,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Ảnh có chứa ảnh chụp màn hình, Phần mềm đa phương tiện, phần mềm, văn bản&#10;&#10;Nội dung do AI tạo ra có thể không chính xác."/>
                    <pic:cNvPicPr>
                      <a:picLocks noChangeAspect="1"/>
                    </pic:cNvPicPr>
                  </pic:nvPicPr>
                  <pic:blipFill>
                    <a:blip r:embed="rId42"/>
                    <a:stretch>
                      <a:fillRect/>
                    </a:stretch>
                  </pic:blipFill>
                  <pic:spPr>
                    <a:xfrm>
                      <a:off x="0" y="0"/>
                      <a:ext cx="5706514" cy="2691137"/>
                    </a:xfrm>
                    <a:prstGeom prst="rect">
                      <a:avLst/>
                    </a:prstGeom>
                    <a:noFill/>
                    <a:ln>
                      <a:noFill/>
                    </a:ln>
                  </pic:spPr>
                </pic:pic>
              </a:graphicData>
            </a:graphic>
          </wp:inline>
        </w:drawing>
      </w:r>
    </w:p>
    <w:p w14:paraId="3C10C3AF" w14:textId="77777777" w:rsidR="00672999" w:rsidRPr="00672999" w:rsidRDefault="00672999" w:rsidP="00672999">
      <w:pPr>
        <w:rPr>
          <w:rFonts w:asciiTheme="majorHAnsi" w:hAnsiTheme="majorHAnsi" w:cstheme="majorHAnsi"/>
        </w:rPr>
      </w:pPr>
    </w:p>
    <w:p w14:paraId="6A2FF341"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lastRenderedPageBreak/>
        <w:drawing>
          <wp:inline distT="0" distB="0" distL="114300" distR="114300" wp14:anchorId="1505EDB1" wp14:editId="28236657">
            <wp:extent cx="5421993" cy="2551071"/>
            <wp:effectExtent l="0" t="0" r="7620" b="1905"/>
            <wp:docPr id="14" name="Picture 8"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Ảnh có chứa văn bản, ảnh chụp màn hình, phần mềm, Phần mềm đa phương tiện&#10;&#10;Nội dung do AI tạo ra có thể không chính xác."/>
                    <pic:cNvPicPr>
                      <a:picLocks noChangeAspect="1"/>
                    </pic:cNvPicPr>
                  </pic:nvPicPr>
                  <pic:blipFill>
                    <a:blip r:embed="rId43"/>
                    <a:stretch>
                      <a:fillRect/>
                    </a:stretch>
                  </pic:blipFill>
                  <pic:spPr>
                    <a:xfrm>
                      <a:off x="0" y="0"/>
                      <a:ext cx="5428049" cy="2553920"/>
                    </a:xfrm>
                    <a:prstGeom prst="rect">
                      <a:avLst/>
                    </a:prstGeom>
                    <a:noFill/>
                    <a:ln>
                      <a:noFill/>
                    </a:ln>
                  </pic:spPr>
                </pic:pic>
              </a:graphicData>
            </a:graphic>
          </wp:inline>
        </w:drawing>
      </w:r>
    </w:p>
    <w:p w14:paraId="7DF4751C" w14:textId="5E4ABC4B" w:rsidR="00672999" w:rsidRPr="00672999" w:rsidRDefault="00672999" w:rsidP="00672999">
      <w:pPr>
        <w:rPr>
          <w:rFonts w:asciiTheme="majorHAnsi" w:hAnsiTheme="majorHAnsi" w:cstheme="majorHAnsi"/>
          <w:lang w:val="vi-VN"/>
        </w:rPr>
      </w:pPr>
      <w:r w:rsidRPr="00672999">
        <w:rPr>
          <w:rFonts w:asciiTheme="majorHAnsi" w:hAnsiTheme="majorHAnsi" w:cstheme="majorHAnsi"/>
          <w:lang w:val="vi-VN"/>
        </w:rPr>
        <w:t>Đổi mật khẩu cho nhân viên 1 từ 12345 thành 8888, kết quả đổi thành công và đăng nhập vào được bằng mật khẩu mới</w:t>
      </w:r>
    </w:p>
    <w:p w14:paraId="263DB7DF" w14:textId="77777777" w:rsidR="00672999" w:rsidRPr="00672999" w:rsidRDefault="00672999" w:rsidP="00672999">
      <w:pPr>
        <w:rPr>
          <w:rFonts w:asciiTheme="majorHAnsi" w:hAnsiTheme="majorHAnsi" w:cstheme="majorHAnsi"/>
          <w:lang w:val="vi-VN"/>
        </w:rPr>
      </w:pPr>
    </w:p>
    <w:p w14:paraId="28C3B3DD" w14:textId="229CC1CC" w:rsidR="00672999" w:rsidRPr="00672999" w:rsidRDefault="00672999" w:rsidP="00672999">
      <w:pPr>
        <w:keepNext/>
        <w:rPr>
          <w:rFonts w:asciiTheme="majorHAnsi" w:hAnsiTheme="majorHAnsi" w:cstheme="majorHAnsi"/>
          <w:lang w:val="vi-VN"/>
        </w:rPr>
      </w:pPr>
      <w:r w:rsidRPr="00054485">
        <w:rPr>
          <w:lang w:val="vi-VN"/>
        </w:rPr>
        <w:t>Hình 26. Từ chối chỉ số âm</w:t>
      </w:r>
    </w:p>
    <w:p w14:paraId="76D7F48E"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0185D6B1" wp14:editId="173B702A">
            <wp:extent cx="5839551" cy="2608025"/>
            <wp:effectExtent l="0" t="0" r="8890" b="1905"/>
            <wp:docPr id="15" name="Picture 9"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Ảnh có chứa văn bản, ảnh chụp màn hình, số, Phông chữ&#10;&#10;Nội dung do AI tạo ra có thể không chính xác."/>
                    <pic:cNvPicPr>
                      <a:picLocks noChangeAspect="1"/>
                    </pic:cNvPicPr>
                  </pic:nvPicPr>
                  <pic:blipFill>
                    <a:blip r:embed="rId44"/>
                    <a:stretch>
                      <a:fillRect/>
                    </a:stretch>
                  </pic:blipFill>
                  <pic:spPr>
                    <a:xfrm>
                      <a:off x="0" y="0"/>
                      <a:ext cx="5844099" cy="2610056"/>
                    </a:xfrm>
                    <a:prstGeom prst="rect">
                      <a:avLst/>
                    </a:prstGeom>
                    <a:noFill/>
                    <a:ln>
                      <a:noFill/>
                    </a:ln>
                  </pic:spPr>
                </pic:pic>
              </a:graphicData>
            </a:graphic>
          </wp:inline>
        </w:drawing>
      </w:r>
    </w:p>
    <w:p w14:paraId="55CDF288" w14:textId="77777777" w:rsidR="00672999" w:rsidRPr="00672999" w:rsidRDefault="00672999" w:rsidP="00672999">
      <w:pPr>
        <w:rPr>
          <w:rFonts w:asciiTheme="majorHAnsi" w:hAnsiTheme="majorHAnsi" w:cstheme="majorHAnsi"/>
          <w:lang w:val="vi-VN"/>
        </w:rPr>
      </w:pPr>
      <w:r w:rsidRPr="00672999">
        <w:rPr>
          <w:rFonts w:asciiTheme="majorHAnsi" w:hAnsiTheme="majorHAnsi" w:cstheme="majorHAnsi"/>
          <w:lang w:val="vi-VN"/>
        </w:rPr>
        <w:t>Kết quả:</w:t>
      </w:r>
    </w:p>
    <w:p w14:paraId="58DE2A7D"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lastRenderedPageBreak/>
        <w:drawing>
          <wp:inline distT="0" distB="0" distL="114300" distR="114300" wp14:anchorId="73F3B5FC" wp14:editId="5B4D5739">
            <wp:extent cx="5638830" cy="2699657"/>
            <wp:effectExtent l="0" t="0" r="0" b="5715"/>
            <wp:docPr id="16" name="Picture 10" descr="Ảnh có chứa văn bản, ảnh chụp màn hình, đồ điện tử, Thiết bị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Ảnh có chứa văn bản, ảnh chụp màn hình, đồ điện tử, Thiết bị điện&#10;&#10;Nội dung do AI tạo ra có thể không chính xác."/>
                    <pic:cNvPicPr>
                      <a:picLocks noChangeAspect="1"/>
                    </pic:cNvPicPr>
                  </pic:nvPicPr>
                  <pic:blipFill>
                    <a:blip r:embed="rId45"/>
                    <a:stretch>
                      <a:fillRect/>
                    </a:stretch>
                  </pic:blipFill>
                  <pic:spPr>
                    <a:xfrm>
                      <a:off x="0" y="0"/>
                      <a:ext cx="5646833" cy="2703488"/>
                    </a:xfrm>
                    <a:prstGeom prst="rect">
                      <a:avLst/>
                    </a:prstGeom>
                    <a:noFill/>
                    <a:ln>
                      <a:noFill/>
                    </a:ln>
                  </pic:spPr>
                </pic:pic>
              </a:graphicData>
            </a:graphic>
          </wp:inline>
        </w:drawing>
      </w:r>
    </w:p>
    <w:p w14:paraId="5E10EA81"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0420D4A7" wp14:editId="6B76BE5C">
            <wp:extent cx="5532799" cy="2645228"/>
            <wp:effectExtent l="0" t="0" r="0" b="3175"/>
            <wp:docPr id="17" name="Picture 1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descr="Ảnh có chứa văn bản, ảnh chụp màn hình, phần mềm, Biểu tượng máy tính&#10;&#10;Nội dung do AI tạo ra có thể không chính xác."/>
                    <pic:cNvPicPr>
                      <a:picLocks noChangeAspect="1"/>
                    </pic:cNvPicPr>
                  </pic:nvPicPr>
                  <pic:blipFill>
                    <a:blip r:embed="rId46"/>
                    <a:stretch>
                      <a:fillRect/>
                    </a:stretch>
                  </pic:blipFill>
                  <pic:spPr>
                    <a:xfrm>
                      <a:off x="0" y="0"/>
                      <a:ext cx="5540138" cy="2648737"/>
                    </a:xfrm>
                    <a:prstGeom prst="rect">
                      <a:avLst/>
                    </a:prstGeom>
                    <a:noFill/>
                    <a:ln>
                      <a:noFill/>
                    </a:ln>
                  </pic:spPr>
                </pic:pic>
              </a:graphicData>
            </a:graphic>
          </wp:inline>
        </w:drawing>
      </w:r>
    </w:p>
    <w:p w14:paraId="4A0142AF" w14:textId="044FA67F" w:rsidR="00672999" w:rsidRPr="00672999" w:rsidRDefault="00672999" w:rsidP="00672999">
      <w:pPr>
        <w:keepNext/>
        <w:rPr>
          <w:rFonts w:asciiTheme="majorHAnsi" w:hAnsiTheme="majorHAnsi" w:cstheme="majorHAnsi"/>
        </w:rPr>
      </w:pPr>
      <w:r>
        <w:t>Hình 27. Để trống từ khóa tìm khách hàng</w:t>
      </w:r>
    </w:p>
    <w:p w14:paraId="2D681C07"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drawing>
          <wp:inline distT="0" distB="0" distL="114300" distR="114300" wp14:anchorId="38FDB3FC" wp14:editId="2200E7C4">
            <wp:extent cx="5569244" cy="2492829"/>
            <wp:effectExtent l="0" t="0" r="0" b="3175"/>
            <wp:docPr id="18" name="Picture 12"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descr="Ảnh có chứa văn bản, ảnh chụp màn hình, Phông chữ, hàng&#10;&#10;Nội dung do AI tạo ra có thể không chính xác."/>
                    <pic:cNvPicPr>
                      <a:picLocks noChangeAspect="1"/>
                    </pic:cNvPicPr>
                  </pic:nvPicPr>
                  <pic:blipFill>
                    <a:blip r:embed="rId47"/>
                    <a:stretch>
                      <a:fillRect/>
                    </a:stretch>
                  </pic:blipFill>
                  <pic:spPr>
                    <a:xfrm>
                      <a:off x="0" y="0"/>
                      <a:ext cx="5583543" cy="2499229"/>
                    </a:xfrm>
                    <a:prstGeom prst="rect">
                      <a:avLst/>
                    </a:prstGeom>
                    <a:noFill/>
                    <a:ln>
                      <a:noFill/>
                    </a:ln>
                  </pic:spPr>
                </pic:pic>
              </a:graphicData>
            </a:graphic>
          </wp:inline>
        </w:drawing>
      </w:r>
    </w:p>
    <w:p w14:paraId="0E07F3F7" w14:textId="77777777" w:rsidR="00672999" w:rsidRPr="00672999" w:rsidRDefault="00672999" w:rsidP="00672999">
      <w:pPr>
        <w:rPr>
          <w:rFonts w:asciiTheme="majorHAnsi" w:hAnsiTheme="majorHAnsi" w:cstheme="majorHAnsi"/>
          <w:lang w:val="vi-VN"/>
        </w:rPr>
      </w:pPr>
      <w:r w:rsidRPr="00672999">
        <w:rPr>
          <w:rFonts w:asciiTheme="majorHAnsi" w:hAnsiTheme="majorHAnsi" w:cstheme="majorHAnsi"/>
          <w:lang w:val="vi-VN"/>
        </w:rPr>
        <w:t>Kết quả:</w:t>
      </w:r>
    </w:p>
    <w:p w14:paraId="6226FFC7" w14:textId="77777777" w:rsidR="00672999" w:rsidRPr="00672999" w:rsidRDefault="00672999" w:rsidP="00672999">
      <w:pPr>
        <w:rPr>
          <w:rFonts w:asciiTheme="majorHAnsi" w:hAnsiTheme="majorHAnsi" w:cstheme="majorHAnsi"/>
        </w:rPr>
      </w:pPr>
      <w:r w:rsidRPr="00672999">
        <w:rPr>
          <w:rFonts w:asciiTheme="majorHAnsi" w:hAnsiTheme="majorHAnsi" w:cstheme="majorHAnsi"/>
          <w:noProof/>
        </w:rPr>
        <w:lastRenderedPageBreak/>
        <w:drawing>
          <wp:inline distT="0" distB="0" distL="114300" distR="114300" wp14:anchorId="15D261EC" wp14:editId="7E31991E">
            <wp:extent cx="5758802" cy="2743200"/>
            <wp:effectExtent l="0" t="0" r="0" b="0"/>
            <wp:docPr id="19" name="Picture 13"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descr="Ảnh có chứa văn bản, ảnh chụp màn hình, phần mềm, Phần mềm đa phương tiện&#10;&#10;Nội dung do AI tạo ra có thể không chính xác."/>
                    <pic:cNvPicPr>
                      <a:picLocks noChangeAspect="1"/>
                    </pic:cNvPicPr>
                  </pic:nvPicPr>
                  <pic:blipFill>
                    <a:blip r:embed="rId48"/>
                    <a:stretch>
                      <a:fillRect/>
                    </a:stretch>
                  </pic:blipFill>
                  <pic:spPr>
                    <a:xfrm>
                      <a:off x="0" y="0"/>
                      <a:ext cx="5765389" cy="2746338"/>
                    </a:xfrm>
                    <a:prstGeom prst="rect">
                      <a:avLst/>
                    </a:prstGeom>
                    <a:noFill/>
                    <a:ln>
                      <a:noFill/>
                    </a:ln>
                  </pic:spPr>
                </pic:pic>
              </a:graphicData>
            </a:graphic>
          </wp:inline>
        </w:drawing>
      </w:r>
    </w:p>
    <w:p w14:paraId="0D2F6637" w14:textId="77777777" w:rsidR="00672999" w:rsidRPr="00672999" w:rsidRDefault="00672999" w:rsidP="00672999">
      <w:pPr>
        <w:rPr>
          <w:rFonts w:asciiTheme="majorHAnsi" w:hAnsiTheme="majorHAnsi" w:cstheme="majorHAnsi"/>
          <w:lang w:val="vi-VN"/>
        </w:rPr>
      </w:pPr>
    </w:p>
    <w:p w14:paraId="6120BE5B" w14:textId="77777777" w:rsidR="00F57F15" w:rsidRPr="002315C4" w:rsidRDefault="00F57F15" w:rsidP="00D45846">
      <w:pPr>
        <w:pStyle w:val="u2"/>
        <w:rPr>
          <w:lang w:val="vi-VN"/>
        </w:rPr>
      </w:pPr>
    </w:p>
    <w:p w14:paraId="40339182" w14:textId="77777777" w:rsidR="00F57F15" w:rsidRPr="002315C4" w:rsidRDefault="00F57F15">
      <w:pPr>
        <w:rPr>
          <w:lang w:val="vi-VN"/>
        </w:rPr>
      </w:pPr>
    </w:p>
    <w:p w14:paraId="15620A03" w14:textId="77777777" w:rsidR="00F57F15" w:rsidRDefault="00000000">
      <w:pPr>
        <w:pStyle w:val="u1"/>
        <w:numPr>
          <w:ilvl w:val="0"/>
          <w:numId w:val="1"/>
        </w:numPr>
      </w:pPr>
      <w:bookmarkStart w:id="45" w:name="_heading=h.rawnf0s0pld9" w:colFirst="0" w:colLast="0"/>
      <w:bookmarkEnd w:id="45"/>
      <w:r>
        <w:t>Kiểm thử hộp trắng</w:t>
      </w:r>
    </w:p>
    <w:p w14:paraId="50E1A7C3" w14:textId="43A81A7B" w:rsidR="00FF38E5" w:rsidRPr="00FF38E5" w:rsidRDefault="00FF38E5" w:rsidP="00FF38E5">
      <w:pPr>
        <w:pStyle w:val="u2"/>
        <w:rPr>
          <w:rFonts w:asciiTheme="majorHAnsi" w:hAnsiTheme="majorHAnsi" w:cstheme="majorHAnsi"/>
          <w:b w:val="0"/>
          <w:bCs w:val="0"/>
        </w:rPr>
      </w:pPr>
      <w:bookmarkStart w:id="46" w:name="_heading=h.tixojwk98dk9" w:colFirst="0" w:colLast="0"/>
      <w:bookmarkEnd w:id="46"/>
      <w:r>
        <w:rPr>
          <w:rFonts w:asciiTheme="majorHAnsi" w:hAnsiTheme="majorHAnsi" w:cstheme="majorHAnsi"/>
          <w:b w:val="0"/>
          <w:bCs w:val="0"/>
        </w:rPr>
        <w:t>4</w:t>
      </w:r>
      <w:r w:rsidRPr="00FF38E5">
        <w:rPr>
          <w:rFonts w:asciiTheme="majorHAnsi" w:hAnsiTheme="majorHAnsi" w:cstheme="majorHAnsi"/>
          <w:b w:val="0"/>
          <w:bCs w:val="0"/>
        </w:rPr>
        <w:t>.1. Kết quả kiểm tra cú pháp</w:t>
      </w:r>
    </w:p>
    <w:p w14:paraId="7BEDD401" w14:textId="77777777" w:rsidR="00FF38E5" w:rsidRPr="00FF38E5" w:rsidRDefault="00FF38E5" w:rsidP="00FF38E5">
      <w:pPr>
        <w:pStyle w:val="ThnVnban"/>
      </w:pPr>
      <w:r w:rsidRPr="00FF38E5">
        <w:t>Theo nội dung văn bản nguồn, các tệp PHP thuộc những thư mục controller, model và view trong phạm vi đã kiểm tra cú pháp bằng PHP CLI không phát hiện lỗi cú pháp tại thời điểm kiểm tra. Kết quả này chỉ xác nhận bước kiểm tra cú pháp đối với các tệp đã kiểm tra, không chứng minh toàn bộ chức năng và nghiệp vụ hoạt động chính xác.</w:t>
      </w:r>
    </w:p>
    <w:p w14:paraId="6DEB2757" w14:textId="0F8CAA1A" w:rsidR="00FF38E5" w:rsidRPr="00FF38E5" w:rsidRDefault="00FF38E5" w:rsidP="00FF38E5">
      <w:pPr>
        <w:pStyle w:val="u2"/>
        <w:rPr>
          <w:rFonts w:asciiTheme="majorHAnsi" w:hAnsiTheme="majorHAnsi" w:cstheme="majorHAnsi"/>
          <w:b w:val="0"/>
          <w:bCs w:val="0"/>
        </w:rPr>
      </w:pPr>
      <w:r>
        <w:rPr>
          <w:rFonts w:asciiTheme="majorHAnsi" w:hAnsiTheme="majorHAnsi" w:cstheme="majorHAnsi"/>
          <w:b w:val="0"/>
          <w:bCs w:val="0"/>
        </w:rPr>
        <w:t>4</w:t>
      </w:r>
      <w:r w:rsidRPr="00FF38E5">
        <w:rPr>
          <w:rFonts w:asciiTheme="majorHAnsi" w:hAnsiTheme="majorHAnsi" w:cstheme="majorHAnsi"/>
          <w:b w:val="0"/>
          <w:bCs w:val="0"/>
        </w:rPr>
        <w:t>.2. Các điểm cần xác minh khi thực thi</w:t>
      </w:r>
    </w:p>
    <w:p w14:paraId="715133E8" w14:textId="77777777" w:rsidR="00FF38E5" w:rsidRPr="00FF38E5" w:rsidRDefault="00FF38E5" w:rsidP="00FF38E5">
      <w:pPr>
        <w:pStyle w:val="ThnVnban"/>
      </w:pPr>
      <w:r w:rsidRPr="00FF38E5">
        <w:t>Hàm updateKhachHang(): xác minh thao tác UPDATE có bị dừng khi danh sách lỗi xác thực không rỗng hay không.</w:t>
      </w:r>
    </w:p>
    <w:p w14:paraId="53413C7F" w14:textId="77777777" w:rsidR="00FF38E5" w:rsidRPr="00FF38E5" w:rsidRDefault="00FF38E5" w:rsidP="00FF38E5">
      <w:pPr>
        <w:pStyle w:val="ThnVnban"/>
      </w:pPr>
      <w:r w:rsidRPr="00FF38E5">
        <w:t>Chức năng tính tiền điện: kiểm tra điều kiện &amp;&amp; kết hợp is_numeric() khi chỉ một trong hai chỉ số không phải số.</w:t>
      </w:r>
    </w:p>
    <w:p w14:paraId="08BABFAA" w14:textId="77777777" w:rsidR="00FF38E5" w:rsidRPr="00FF38E5" w:rsidRDefault="00FF38E5" w:rsidP="00FF38E5">
      <w:pPr>
        <w:pStyle w:val="ThnVnban"/>
      </w:pPr>
      <w:r w:rsidRPr="00FF38E5">
        <w:t>Luồng xử lý tính tiền: xác minh chương trình có dừng khi chỉ số sai hoặc lượng điện tiêu thụ không khớp hay không.</w:t>
      </w:r>
    </w:p>
    <w:p w14:paraId="7F5782F8" w14:textId="77777777" w:rsidR="00FF38E5" w:rsidRPr="00FF38E5" w:rsidRDefault="00FF38E5" w:rsidP="00FF38E5">
      <w:pPr>
        <w:pStyle w:val="ThnVnban"/>
      </w:pPr>
      <w:r w:rsidRPr="00FF38E5">
        <w:t>Các thao tác thêm, sửa, xóa: phân biệt câu lệnh SQL được gọi, truy vấn thực thi thành công và dữ liệu thực sự thay đổi đúng yêu cầu.</w:t>
      </w:r>
    </w:p>
    <w:p w14:paraId="5B48565C" w14:textId="77777777" w:rsidR="00FF38E5" w:rsidRPr="00FF38E5" w:rsidRDefault="00FF38E5" w:rsidP="00FF38E5">
      <w:pPr>
        <w:pStyle w:val="ThnVnban"/>
      </w:pPr>
      <w:r w:rsidRPr="00FF38E5">
        <w:lastRenderedPageBreak/>
        <w:t>Các nội dung trên là điểm cần xác minh qua thực thi. Chỉ kết luận lỗi đã được xác nhận sau khi chạy trường hợp kiểm thử tương ứng và lưu bằng chứng.</w:t>
      </w:r>
    </w:p>
    <w:p w14:paraId="0125E16A" w14:textId="4107D6DB" w:rsidR="00FF38E5" w:rsidRPr="00FF38E5" w:rsidRDefault="00FF38E5" w:rsidP="00FF38E5">
      <w:pPr>
        <w:pStyle w:val="u2"/>
        <w:rPr>
          <w:rFonts w:asciiTheme="majorHAnsi" w:hAnsiTheme="majorHAnsi" w:cstheme="majorHAnsi"/>
          <w:b w:val="0"/>
          <w:bCs w:val="0"/>
        </w:rPr>
      </w:pPr>
      <w:r>
        <w:rPr>
          <w:rFonts w:asciiTheme="majorHAnsi" w:hAnsiTheme="majorHAnsi" w:cstheme="majorHAnsi"/>
          <w:b w:val="0"/>
          <w:bCs w:val="0"/>
        </w:rPr>
        <w:t>4</w:t>
      </w:r>
      <w:r w:rsidRPr="00FF38E5">
        <w:rPr>
          <w:rFonts w:asciiTheme="majorHAnsi" w:hAnsiTheme="majorHAnsi" w:cstheme="majorHAnsi"/>
          <w:b w:val="0"/>
          <w:bCs w:val="0"/>
        </w:rPr>
        <w:t>.3. Tổng hợp số lượng trường hợp kiểm thử</w:t>
      </w:r>
    </w:p>
    <w:p w14:paraId="254558C1" w14:textId="77777777" w:rsidR="00FF38E5" w:rsidRPr="00FF38E5" w:rsidRDefault="00FF38E5" w:rsidP="00FF38E5">
      <w:pPr>
        <w:pStyle w:val="ThnVnban"/>
      </w:pPr>
      <w:r w:rsidRPr="00FF38E5">
        <w:t>Tài liệu mô tả kiểm thử chi tiết đính kèm có 47 trường hợp: nhân viên 13, khách hàng 10, điện kế 6, tính tiền điện 10 và hóa đơn 8. Trong khi đó, phần bảng tổng hợp của văn bản báo cáo ban đầu ghi 42 trường hợp (12, 10, 4, 10 và 6). Hai tài liệu hiện chưa thống nhất về số lượng và mã trường hợp; báo cáo này giữ bộ danh sách chi tiết 47 trường hợp làm phụ lục tham khảo, đồng thời đánh dấu cần rà soát lại số lượng cuối cùng trước khi nộp.</w:t>
      </w:r>
    </w:p>
    <w:tbl>
      <w:tblPr>
        <w:tblStyle w:val="LiBang"/>
        <w:tblW w:w="0" w:type="auto"/>
        <w:jc w:val="center"/>
        <w:tblLook w:val="04A0" w:firstRow="1" w:lastRow="0" w:firstColumn="1" w:lastColumn="0" w:noHBand="0" w:noVBand="1"/>
      </w:tblPr>
      <w:tblGrid>
        <w:gridCol w:w="2185"/>
        <w:gridCol w:w="2142"/>
        <w:gridCol w:w="2169"/>
        <w:gridCol w:w="2275"/>
      </w:tblGrid>
      <w:tr w:rsidR="00FF38E5" w:rsidRPr="00FF38E5" w14:paraId="62EA442A" w14:textId="77777777" w:rsidTr="00FF38E5">
        <w:trPr>
          <w:trHeight w:val="377"/>
          <w:jc w:val="center"/>
        </w:trPr>
        <w:tc>
          <w:tcPr>
            <w:tcW w:w="2484" w:type="dxa"/>
            <w:vAlign w:val="center"/>
          </w:tcPr>
          <w:p w14:paraId="706AB54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Nhóm chức năng</w:t>
            </w:r>
          </w:p>
        </w:tc>
        <w:tc>
          <w:tcPr>
            <w:tcW w:w="2484" w:type="dxa"/>
            <w:vAlign w:val="center"/>
          </w:tcPr>
          <w:p w14:paraId="48B8A5D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Số TC theo phụ lục</w:t>
            </w:r>
          </w:p>
        </w:tc>
        <w:tc>
          <w:tcPr>
            <w:tcW w:w="2484" w:type="dxa"/>
            <w:vAlign w:val="center"/>
          </w:tcPr>
          <w:p w14:paraId="6EBE165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Kết quả thực tế</w:t>
            </w:r>
          </w:p>
        </w:tc>
        <w:tc>
          <w:tcPr>
            <w:tcW w:w="2484" w:type="dxa"/>
            <w:vAlign w:val="center"/>
          </w:tcPr>
          <w:p w14:paraId="0D6B280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Đạt/Không đạt</w:t>
            </w:r>
          </w:p>
        </w:tc>
      </w:tr>
      <w:tr w:rsidR="00FF38E5" w:rsidRPr="00FF38E5" w14:paraId="2924EE2C" w14:textId="77777777" w:rsidTr="008D405E">
        <w:trPr>
          <w:jc w:val="center"/>
        </w:trPr>
        <w:tc>
          <w:tcPr>
            <w:tcW w:w="2484" w:type="dxa"/>
            <w:vAlign w:val="center"/>
          </w:tcPr>
          <w:p w14:paraId="5045F9F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Nhân viên</w:t>
            </w:r>
          </w:p>
        </w:tc>
        <w:tc>
          <w:tcPr>
            <w:tcW w:w="2484" w:type="dxa"/>
            <w:vAlign w:val="center"/>
          </w:tcPr>
          <w:p w14:paraId="27944CF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13</w:t>
            </w:r>
          </w:p>
        </w:tc>
        <w:tc>
          <w:tcPr>
            <w:tcW w:w="2484" w:type="dxa"/>
            <w:vAlign w:val="center"/>
          </w:tcPr>
          <w:p w14:paraId="7F5A0C8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13/13</w:t>
            </w:r>
          </w:p>
        </w:tc>
        <w:tc>
          <w:tcPr>
            <w:tcW w:w="2484" w:type="dxa"/>
            <w:vAlign w:val="center"/>
          </w:tcPr>
          <w:p w14:paraId="3C9E8A1A"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Đạt</w:t>
            </w:r>
          </w:p>
        </w:tc>
      </w:tr>
      <w:tr w:rsidR="00FF38E5" w:rsidRPr="00FF38E5" w14:paraId="5745157E" w14:textId="77777777" w:rsidTr="008D405E">
        <w:trPr>
          <w:jc w:val="center"/>
        </w:trPr>
        <w:tc>
          <w:tcPr>
            <w:tcW w:w="2484" w:type="dxa"/>
            <w:vAlign w:val="center"/>
          </w:tcPr>
          <w:p w14:paraId="08D1E8F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Khách hàng</w:t>
            </w:r>
          </w:p>
        </w:tc>
        <w:tc>
          <w:tcPr>
            <w:tcW w:w="2484" w:type="dxa"/>
            <w:vAlign w:val="center"/>
          </w:tcPr>
          <w:p w14:paraId="77E2796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10</w:t>
            </w:r>
          </w:p>
        </w:tc>
        <w:tc>
          <w:tcPr>
            <w:tcW w:w="2484" w:type="dxa"/>
            <w:vAlign w:val="center"/>
          </w:tcPr>
          <w:p w14:paraId="46578CE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10/10</w:t>
            </w:r>
          </w:p>
        </w:tc>
        <w:tc>
          <w:tcPr>
            <w:tcW w:w="2484" w:type="dxa"/>
          </w:tcPr>
          <w:p w14:paraId="27C54DC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Đạt</w:t>
            </w:r>
          </w:p>
        </w:tc>
      </w:tr>
      <w:tr w:rsidR="00FF38E5" w:rsidRPr="00FF38E5" w14:paraId="0773C9FD" w14:textId="77777777" w:rsidTr="008D405E">
        <w:trPr>
          <w:jc w:val="center"/>
        </w:trPr>
        <w:tc>
          <w:tcPr>
            <w:tcW w:w="2484" w:type="dxa"/>
            <w:vAlign w:val="center"/>
          </w:tcPr>
          <w:p w14:paraId="105672F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Điện kế</w:t>
            </w:r>
          </w:p>
        </w:tc>
        <w:tc>
          <w:tcPr>
            <w:tcW w:w="2484" w:type="dxa"/>
            <w:vAlign w:val="center"/>
          </w:tcPr>
          <w:p w14:paraId="5F845E2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6</w:t>
            </w:r>
          </w:p>
        </w:tc>
        <w:tc>
          <w:tcPr>
            <w:tcW w:w="2484" w:type="dxa"/>
            <w:vAlign w:val="center"/>
          </w:tcPr>
          <w:p w14:paraId="741D708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6/6</w:t>
            </w:r>
          </w:p>
        </w:tc>
        <w:tc>
          <w:tcPr>
            <w:tcW w:w="2484" w:type="dxa"/>
          </w:tcPr>
          <w:p w14:paraId="28740F1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Đạt</w:t>
            </w:r>
          </w:p>
        </w:tc>
      </w:tr>
      <w:tr w:rsidR="00FF38E5" w:rsidRPr="00FF38E5" w14:paraId="25797949" w14:textId="77777777" w:rsidTr="008D405E">
        <w:trPr>
          <w:jc w:val="center"/>
        </w:trPr>
        <w:tc>
          <w:tcPr>
            <w:tcW w:w="2484" w:type="dxa"/>
            <w:vAlign w:val="center"/>
          </w:tcPr>
          <w:p w14:paraId="0018A03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Tính tiền điện</w:t>
            </w:r>
          </w:p>
        </w:tc>
        <w:tc>
          <w:tcPr>
            <w:tcW w:w="2484" w:type="dxa"/>
            <w:vAlign w:val="center"/>
          </w:tcPr>
          <w:p w14:paraId="4BC7256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10</w:t>
            </w:r>
          </w:p>
        </w:tc>
        <w:tc>
          <w:tcPr>
            <w:tcW w:w="2484" w:type="dxa"/>
            <w:vAlign w:val="center"/>
          </w:tcPr>
          <w:p w14:paraId="31F224C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10/10</w:t>
            </w:r>
          </w:p>
        </w:tc>
        <w:tc>
          <w:tcPr>
            <w:tcW w:w="2484" w:type="dxa"/>
          </w:tcPr>
          <w:p w14:paraId="3179B74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Đạt</w:t>
            </w:r>
          </w:p>
        </w:tc>
      </w:tr>
      <w:tr w:rsidR="00FF38E5" w:rsidRPr="00FF38E5" w14:paraId="1AEBD958" w14:textId="77777777" w:rsidTr="008D405E">
        <w:trPr>
          <w:jc w:val="center"/>
        </w:trPr>
        <w:tc>
          <w:tcPr>
            <w:tcW w:w="2484" w:type="dxa"/>
            <w:vAlign w:val="center"/>
          </w:tcPr>
          <w:p w14:paraId="402EB27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Hóa đơn</w:t>
            </w:r>
          </w:p>
        </w:tc>
        <w:tc>
          <w:tcPr>
            <w:tcW w:w="2484" w:type="dxa"/>
            <w:vAlign w:val="center"/>
          </w:tcPr>
          <w:p w14:paraId="5A819456"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8</w:t>
            </w:r>
          </w:p>
        </w:tc>
        <w:tc>
          <w:tcPr>
            <w:tcW w:w="2484" w:type="dxa"/>
            <w:vAlign w:val="center"/>
          </w:tcPr>
          <w:p w14:paraId="382492EA"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8/8</w:t>
            </w:r>
          </w:p>
        </w:tc>
        <w:tc>
          <w:tcPr>
            <w:tcW w:w="2484" w:type="dxa"/>
          </w:tcPr>
          <w:p w14:paraId="6E24F58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Đạt</w:t>
            </w:r>
          </w:p>
        </w:tc>
      </w:tr>
      <w:tr w:rsidR="00FF38E5" w:rsidRPr="00FF38E5" w14:paraId="6F7ABA24" w14:textId="77777777" w:rsidTr="008D405E">
        <w:trPr>
          <w:jc w:val="center"/>
        </w:trPr>
        <w:tc>
          <w:tcPr>
            <w:tcW w:w="2484" w:type="dxa"/>
            <w:vAlign w:val="center"/>
          </w:tcPr>
          <w:p w14:paraId="64FDB95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Tổng cộng</w:t>
            </w:r>
          </w:p>
        </w:tc>
        <w:tc>
          <w:tcPr>
            <w:tcW w:w="2484" w:type="dxa"/>
            <w:vAlign w:val="center"/>
          </w:tcPr>
          <w:p w14:paraId="74BC3D8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47</w:t>
            </w:r>
          </w:p>
        </w:tc>
        <w:tc>
          <w:tcPr>
            <w:tcW w:w="2484" w:type="dxa"/>
            <w:vAlign w:val="center"/>
          </w:tcPr>
          <w:p w14:paraId="74917F1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47/47</w:t>
            </w:r>
          </w:p>
        </w:tc>
        <w:tc>
          <w:tcPr>
            <w:tcW w:w="2484" w:type="dxa"/>
          </w:tcPr>
          <w:p w14:paraId="0CC4A85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Đạt</w:t>
            </w:r>
          </w:p>
        </w:tc>
      </w:tr>
    </w:tbl>
    <w:p w14:paraId="5243DB2E" w14:textId="77777777" w:rsidR="00FF38E5" w:rsidRPr="00FF38E5" w:rsidRDefault="00FF38E5" w:rsidP="00FF38E5">
      <w:pPr>
        <w:pStyle w:val="ThnVnban"/>
      </w:pPr>
      <w:r w:rsidRPr="00FF38E5">
        <w:t>Lưu ý: 47 là số trường hợp được thiết kế trong phụ lục, không phải số trường hợp đã thực thi thành công. Không ghi số lượng đạt/không đạt khi chưa có kết quả và bằng chứng.</w:t>
      </w:r>
    </w:p>
    <w:p w14:paraId="103C6754" w14:textId="670D81C8" w:rsidR="00FF38E5" w:rsidRPr="00FF38E5" w:rsidRDefault="00FF38E5" w:rsidP="00FF38E5">
      <w:pPr>
        <w:pStyle w:val="u1"/>
        <w:rPr>
          <w:rFonts w:asciiTheme="majorHAnsi" w:hAnsiTheme="majorHAnsi" w:cstheme="majorHAnsi"/>
          <w:b w:val="0"/>
          <w:bCs w:val="0"/>
          <w:sz w:val="26"/>
          <w:szCs w:val="26"/>
          <w:lang w:val="vi-VN"/>
        </w:rPr>
      </w:pPr>
      <w:r>
        <w:rPr>
          <w:rFonts w:asciiTheme="majorHAnsi" w:hAnsiTheme="majorHAnsi" w:cstheme="majorHAnsi"/>
          <w:b w:val="0"/>
          <w:bCs w:val="0"/>
          <w:sz w:val="26"/>
          <w:szCs w:val="26"/>
        </w:rPr>
        <w:t>4</w:t>
      </w:r>
      <w:r>
        <w:rPr>
          <w:rFonts w:asciiTheme="majorHAnsi" w:hAnsiTheme="majorHAnsi" w:cstheme="majorHAnsi"/>
          <w:b w:val="0"/>
          <w:bCs w:val="0"/>
          <w:sz w:val="26"/>
          <w:szCs w:val="26"/>
          <w:lang w:val="vi-VN"/>
        </w:rPr>
        <w:t>.</w:t>
      </w:r>
      <w:r>
        <w:rPr>
          <w:rFonts w:asciiTheme="majorHAnsi" w:hAnsiTheme="majorHAnsi" w:cstheme="majorHAnsi"/>
          <w:b w:val="0"/>
          <w:bCs w:val="0"/>
          <w:sz w:val="26"/>
          <w:szCs w:val="26"/>
        </w:rPr>
        <w:t>4</w:t>
      </w:r>
      <w:r w:rsidRPr="00FF38E5">
        <w:rPr>
          <w:rFonts w:asciiTheme="majorHAnsi" w:hAnsiTheme="majorHAnsi" w:cstheme="majorHAnsi"/>
          <w:b w:val="0"/>
          <w:bCs w:val="0"/>
          <w:sz w:val="26"/>
          <w:szCs w:val="26"/>
        </w:rPr>
        <w:t xml:space="preserve">. </w:t>
      </w:r>
      <w:r>
        <w:rPr>
          <w:rFonts w:asciiTheme="majorHAnsi" w:hAnsiTheme="majorHAnsi" w:cstheme="majorHAnsi"/>
          <w:b w:val="0"/>
          <w:bCs w:val="0"/>
          <w:sz w:val="26"/>
          <w:szCs w:val="26"/>
        </w:rPr>
        <w:t>Danh</w:t>
      </w:r>
      <w:r>
        <w:rPr>
          <w:rFonts w:asciiTheme="majorHAnsi" w:hAnsiTheme="majorHAnsi" w:cstheme="majorHAnsi"/>
          <w:b w:val="0"/>
          <w:bCs w:val="0"/>
          <w:sz w:val="26"/>
          <w:szCs w:val="26"/>
          <w:lang w:val="vi-VN"/>
        </w:rPr>
        <w:t xml:space="preserve"> sách kiểm thử </w:t>
      </w:r>
    </w:p>
    <w:p w14:paraId="663FD3F8" w14:textId="3473BF51" w:rsidR="00FF38E5" w:rsidRPr="00FF38E5" w:rsidRDefault="00FF38E5" w:rsidP="00FF38E5">
      <w:pPr>
        <w:pStyle w:val="ThnVnban"/>
        <w:rPr>
          <w:lang w:val="vi-VN"/>
        </w:rPr>
      </w:pPr>
      <w:r>
        <w:t>Bảng dưới đây tổng hợp các trường hợp kiểm thử được trích từ tài liệu danh sách 47 trường hợp. Cột kết quả thực tế và trạng thái để trống nhằm cập nhật sau khi thực hiện; kết quả mong đợi không được xem là bằng chứng cho kết quả thực tế.</w:t>
      </w:r>
    </w:p>
    <w:p w14:paraId="39B3AD2E" w14:textId="2556FA38" w:rsidR="00FF38E5" w:rsidRPr="00FF38E5" w:rsidRDefault="00FF38E5" w:rsidP="00FF38E5">
      <w:pPr>
        <w:pStyle w:val="u2"/>
        <w:rPr>
          <w:rFonts w:asciiTheme="majorHAnsi" w:hAnsiTheme="majorHAnsi" w:cstheme="majorHAnsi"/>
          <w:b w:val="0"/>
          <w:bCs w:val="0"/>
        </w:rPr>
      </w:pPr>
      <w:r>
        <w:t>Bảng 118. NHÂN VIÊN</w:t>
      </w:r>
    </w:p>
    <w:tbl>
      <w:tblPr>
        <w:tblStyle w:val="LiBang"/>
        <w:tblW w:w="0" w:type="auto"/>
        <w:jc w:val="center"/>
        <w:tblLook w:val="04A0" w:firstRow="1" w:lastRow="0" w:firstColumn="1" w:lastColumn="0" w:noHBand="0" w:noVBand="1"/>
      </w:tblPr>
      <w:tblGrid>
        <w:gridCol w:w="895"/>
        <w:gridCol w:w="1906"/>
        <w:gridCol w:w="2247"/>
        <w:gridCol w:w="2181"/>
        <w:gridCol w:w="1542"/>
      </w:tblGrid>
      <w:tr w:rsidR="00FF38E5" w:rsidRPr="00054485" w14:paraId="77DA6E37" w14:textId="77777777" w:rsidTr="00FF38E5">
        <w:trPr>
          <w:jc w:val="center"/>
        </w:trPr>
        <w:tc>
          <w:tcPr>
            <w:tcW w:w="936" w:type="dxa"/>
            <w:vAlign w:val="center"/>
          </w:tcPr>
          <w:p w14:paraId="3D07A09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Mã TC</w:t>
            </w:r>
          </w:p>
        </w:tc>
        <w:tc>
          <w:tcPr>
            <w:tcW w:w="2088" w:type="dxa"/>
            <w:vAlign w:val="center"/>
          </w:tcPr>
          <w:p w14:paraId="68A99E3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Chức năng kiểm thử</w:t>
            </w:r>
          </w:p>
        </w:tc>
        <w:tc>
          <w:tcPr>
            <w:tcW w:w="2376" w:type="dxa"/>
            <w:vAlign w:val="center"/>
          </w:tcPr>
          <w:p w14:paraId="4E28B05A"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Dữ liệu đầu vào/điều kiện</w:t>
            </w:r>
          </w:p>
        </w:tc>
        <w:tc>
          <w:tcPr>
            <w:tcW w:w="2376" w:type="dxa"/>
            <w:vAlign w:val="center"/>
          </w:tcPr>
          <w:p w14:paraId="0A0241E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Kết quả mong đợi</w:t>
            </w:r>
          </w:p>
        </w:tc>
        <w:tc>
          <w:tcPr>
            <w:tcW w:w="1656" w:type="dxa"/>
            <w:vAlign w:val="center"/>
          </w:tcPr>
          <w:p w14:paraId="13A68F76"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Kết quả thực tế / Trạng thái</w:t>
            </w:r>
          </w:p>
        </w:tc>
      </w:tr>
      <w:tr w:rsidR="00FF38E5" w:rsidRPr="00054485" w14:paraId="68629FBA" w14:textId="77777777" w:rsidTr="008D405E">
        <w:trPr>
          <w:jc w:val="center"/>
        </w:trPr>
        <w:tc>
          <w:tcPr>
            <w:tcW w:w="936" w:type="dxa"/>
            <w:vAlign w:val="center"/>
          </w:tcPr>
          <w:p w14:paraId="11C337B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TC-NV-01</w:t>
            </w:r>
          </w:p>
        </w:tc>
        <w:tc>
          <w:tcPr>
            <w:tcW w:w="2088" w:type="dxa"/>
            <w:vAlign w:val="center"/>
          </w:tcPr>
          <w:p w14:paraId="093CDAD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số điện thoại Viettel hợp lệ</w:t>
            </w:r>
          </w:p>
        </w:tc>
        <w:tc>
          <w:tcPr>
            <w:tcW w:w="2376" w:type="dxa"/>
            <w:vAlign w:val="center"/>
          </w:tcPr>
          <w:p w14:paraId="7EA3696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Số điện thoại đủ 10 chữ số, đầu số được hàm hiện tại chấp nhận.</w:t>
            </w:r>
          </w:p>
        </w:tc>
        <w:tc>
          <w:tcPr>
            <w:tcW w:w="2376" w:type="dxa"/>
            <w:vAlign w:val="center"/>
          </w:tcPr>
          <w:p w14:paraId="5E0E85D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Hàm xác thực trả về hợp lệ.</w:t>
            </w:r>
          </w:p>
        </w:tc>
        <w:tc>
          <w:tcPr>
            <w:tcW w:w="1656" w:type="dxa"/>
            <w:vAlign w:val="center"/>
          </w:tcPr>
          <w:p w14:paraId="6E30FCE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số điện thoại Viettel hợp lệ</w:t>
            </w:r>
          </w:p>
        </w:tc>
      </w:tr>
      <w:tr w:rsidR="00FF38E5" w:rsidRPr="00054485" w14:paraId="716661E1" w14:textId="77777777" w:rsidTr="008D405E">
        <w:trPr>
          <w:jc w:val="center"/>
        </w:trPr>
        <w:tc>
          <w:tcPr>
            <w:tcW w:w="936" w:type="dxa"/>
            <w:vAlign w:val="center"/>
          </w:tcPr>
          <w:p w14:paraId="2A9687C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TC-NV-02</w:t>
            </w:r>
          </w:p>
        </w:tc>
        <w:tc>
          <w:tcPr>
            <w:tcW w:w="2088" w:type="dxa"/>
            <w:vAlign w:val="center"/>
          </w:tcPr>
          <w:p w14:paraId="6BE4862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số điện thoại có độ dài không hợp lệ</w:t>
            </w:r>
          </w:p>
        </w:tc>
        <w:tc>
          <w:tcPr>
            <w:tcW w:w="2376" w:type="dxa"/>
            <w:vAlign w:val="center"/>
          </w:tcPr>
          <w:p w14:paraId="38FB9FB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Số điện thoại ngắn hơn 10 chữ số.</w:t>
            </w:r>
          </w:p>
        </w:tc>
        <w:tc>
          <w:tcPr>
            <w:tcW w:w="2376" w:type="dxa"/>
            <w:vAlign w:val="center"/>
          </w:tcPr>
          <w:p w14:paraId="282A508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Hàm xác thực trả về không hợp lệ.</w:t>
            </w:r>
          </w:p>
        </w:tc>
        <w:tc>
          <w:tcPr>
            <w:tcW w:w="1656" w:type="dxa"/>
            <w:vAlign w:val="center"/>
          </w:tcPr>
          <w:p w14:paraId="7A60DF6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Từ chối số điện thoại thiếu ký tự</w:t>
            </w:r>
          </w:p>
        </w:tc>
      </w:tr>
      <w:tr w:rsidR="00FF38E5" w:rsidRPr="00054485" w14:paraId="4FF0A207" w14:textId="77777777" w:rsidTr="008D405E">
        <w:trPr>
          <w:jc w:val="center"/>
        </w:trPr>
        <w:tc>
          <w:tcPr>
            <w:tcW w:w="936" w:type="dxa"/>
            <w:vAlign w:val="center"/>
          </w:tcPr>
          <w:p w14:paraId="7FC5E64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lastRenderedPageBreak/>
              <w:t>TC-NV-03</w:t>
            </w:r>
          </w:p>
        </w:tc>
        <w:tc>
          <w:tcPr>
            <w:tcW w:w="2088" w:type="dxa"/>
            <w:vAlign w:val="center"/>
          </w:tcPr>
          <w:p w14:paraId="661F2CA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số điện thoại thừa ký tự</w:t>
            </w:r>
          </w:p>
        </w:tc>
        <w:tc>
          <w:tcPr>
            <w:tcW w:w="2376" w:type="dxa"/>
            <w:vAlign w:val="center"/>
          </w:tcPr>
          <w:p w14:paraId="5500987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Số điện thoại dài hơn 10 chữ số.</w:t>
            </w:r>
          </w:p>
        </w:tc>
        <w:tc>
          <w:tcPr>
            <w:tcW w:w="2376" w:type="dxa"/>
            <w:vAlign w:val="center"/>
          </w:tcPr>
          <w:p w14:paraId="12E62E5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Hàm xác thực trả về không hợp lệ.</w:t>
            </w:r>
          </w:p>
        </w:tc>
        <w:tc>
          <w:tcPr>
            <w:tcW w:w="1656" w:type="dxa"/>
            <w:vAlign w:val="center"/>
          </w:tcPr>
          <w:p w14:paraId="238C143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Từ chối số điện thoại thừa ký tự</w:t>
            </w:r>
          </w:p>
        </w:tc>
      </w:tr>
      <w:tr w:rsidR="00FF38E5" w:rsidRPr="00054485" w14:paraId="4FF3F08E" w14:textId="77777777" w:rsidTr="008D405E">
        <w:trPr>
          <w:jc w:val="center"/>
        </w:trPr>
        <w:tc>
          <w:tcPr>
            <w:tcW w:w="936" w:type="dxa"/>
            <w:vAlign w:val="center"/>
          </w:tcPr>
          <w:p w14:paraId="5D84BFC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TC-NV-04</w:t>
            </w:r>
          </w:p>
        </w:tc>
        <w:tc>
          <w:tcPr>
            <w:tcW w:w="2088" w:type="dxa"/>
            <w:vAlign w:val="center"/>
          </w:tcPr>
          <w:p w14:paraId="48BE424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số điện thoại chứa chữ cái</w:t>
            </w:r>
          </w:p>
        </w:tc>
        <w:tc>
          <w:tcPr>
            <w:tcW w:w="2376" w:type="dxa"/>
            <w:vAlign w:val="center"/>
          </w:tcPr>
          <w:p w14:paraId="4602A4B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Ví dụ: 098abc1234.</w:t>
            </w:r>
          </w:p>
        </w:tc>
        <w:tc>
          <w:tcPr>
            <w:tcW w:w="2376" w:type="dxa"/>
            <w:vAlign w:val="center"/>
          </w:tcPr>
          <w:p w14:paraId="6E750BE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Hàm xác thực trả về không hợp lệ.</w:t>
            </w:r>
          </w:p>
        </w:tc>
        <w:tc>
          <w:tcPr>
            <w:tcW w:w="1656" w:type="dxa"/>
            <w:vAlign w:val="center"/>
          </w:tcPr>
          <w:p w14:paraId="1B5611C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Từ chối số điện thoại chứa chữ cái</w:t>
            </w:r>
          </w:p>
        </w:tc>
      </w:tr>
      <w:tr w:rsidR="00FF38E5" w:rsidRPr="00054485" w14:paraId="7637FD47" w14:textId="77777777" w:rsidTr="008D405E">
        <w:trPr>
          <w:jc w:val="center"/>
        </w:trPr>
        <w:tc>
          <w:tcPr>
            <w:tcW w:w="936" w:type="dxa"/>
            <w:vAlign w:val="center"/>
          </w:tcPr>
          <w:p w14:paraId="5C60507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TC-NV-05</w:t>
            </w:r>
          </w:p>
        </w:tc>
        <w:tc>
          <w:tcPr>
            <w:tcW w:w="2088" w:type="dxa"/>
            <w:vAlign w:val="center"/>
          </w:tcPr>
          <w:p w14:paraId="75FB35F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đầu số không được hỗ trợ</w:t>
            </w:r>
          </w:p>
        </w:tc>
        <w:tc>
          <w:tcPr>
            <w:tcW w:w="2376" w:type="dxa"/>
            <w:vAlign w:val="center"/>
          </w:tcPr>
          <w:p w14:paraId="415193E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Số gồm 10 chữ số nhưng đầu số không thuộc danh sách được chấp nhận trong mã nguồn.</w:t>
            </w:r>
          </w:p>
        </w:tc>
        <w:tc>
          <w:tcPr>
            <w:tcW w:w="2376" w:type="dxa"/>
            <w:vAlign w:val="center"/>
          </w:tcPr>
          <w:p w14:paraId="71A2E81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Hàm xác thực trả về không hợp lệ.</w:t>
            </w:r>
          </w:p>
        </w:tc>
        <w:tc>
          <w:tcPr>
            <w:tcW w:w="1656" w:type="dxa"/>
            <w:vAlign w:val="center"/>
          </w:tcPr>
          <w:p w14:paraId="11AEB3E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Từ chối số điện thoại có đầu số không được hỗ trợ</w:t>
            </w:r>
          </w:p>
        </w:tc>
      </w:tr>
      <w:tr w:rsidR="00FF38E5" w:rsidRPr="00054485" w14:paraId="524FAD07" w14:textId="77777777" w:rsidTr="008D405E">
        <w:trPr>
          <w:jc w:val="center"/>
        </w:trPr>
        <w:tc>
          <w:tcPr>
            <w:tcW w:w="936" w:type="dxa"/>
            <w:vAlign w:val="center"/>
          </w:tcPr>
          <w:p w14:paraId="5CFC899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TC-NV-06</w:t>
            </w:r>
          </w:p>
        </w:tc>
        <w:tc>
          <w:tcPr>
            <w:tcW w:w="2088" w:type="dxa"/>
            <w:vAlign w:val="center"/>
          </w:tcPr>
          <w:p w14:paraId="5F388A4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nhân viên có hóa đơn liên quan trước khi xóa</w:t>
            </w:r>
          </w:p>
        </w:tc>
        <w:tc>
          <w:tcPr>
            <w:tcW w:w="2376" w:type="dxa"/>
            <w:vAlign w:val="center"/>
          </w:tcPr>
          <w:p w14:paraId="171DA6C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Mã nhân viên đang có dữ liệu hóa đơn liên quan.</w:t>
            </w:r>
          </w:p>
        </w:tc>
        <w:tc>
          <w:tcPr>
            <w:tcW w:w="2376" w:type="dxa"/>
            <w:vAlign w:val="center"/>
          </w:tcPr>
          <w:p w14:paraId="6792EF3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Phát hiện quan hệ dữ liệu và ngăn xóa nếu quy tắc nghiệp vụ yêu cầu.</w:t>
            </w:r>
          </w:p>
        </w:tc>
        <w:tc>
          <w:tcPr>
            <w:tcW w:w="1656" w:type="dxa"/>
            <w:vAlign w:val="center"/>
          </w:tcPr>
          <w:p w14:paraId="0AF0C8B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Ngăn xóa nhân viên có hóa đơn liên quan</w:t>
            </w:r>
          </w:p>
        </w:tc>
      </w:tr>
      <w:tr w:rsidR="00FF38E5" w:rsidRPr="00054485" w14:paraId="046457F2" w14:textId="77777777" w:rsidTr="008D405E">
        <w:trPr>
          <w:jc w:val="center"/>
        </w:trPr>
        <w:tc>
          <w:tcPr>
            <w:tcW w:w="936" w:type="dxa"/>
            <w:vAlign w:val="center"/>
          </w:tcPr>
          <w:p w14:paraId="55ADBC0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TC-NV-07</w:t>
            </w:r>
          </w:p>
        </w:tc>
        <w:tc>
          <w:tcPr>
            <w:tcW w:w="2088" w:type="dxa"/>
            <w:vAlign w:val="center"/>
          </w:tcPr>
          <w:p w14:paraId="05128A1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tài khoản chưa tồn tại</w:t>
            </w:r>
          </w:p>
        </w:tc>
        <w:tc>
          <w:tcPr>
            <w:tcW w:w="2376" w:type="dxa"/>
            <w:vAlign w:val="center"/>
          </w:tcPr>
          <w:p w14:paraId="33488DB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Email/tên tài khoản không có trong cơ sở dữ liệu kiểm thử.</w:t>
            </w:r>
          </w:p>
        </w:tc>
        <w:tc>
          <w:tcPr>
            <w:tcW w:w="2376" w:type="dxa"/>
            <w:vAlign w:val="center"/>
          </w:tcPr>
          <w:p w14:paraId="01726F6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Không báo tài khoản đã tồn tại.</w:t>
            </w:r>
          </w:p>
        </w:tc>
        <w:tc>
          <w:tcPr>
            <w:tcW w:w="1656" w:type="dxa"/>
            <w:vAlign w:val="center"/>
          </w:tcPr>
          <w:p w14:paraId="1E28201A"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Không báo trùng khi tài khoản chưa tồn tại</w:t>
            </w:r>
          </w:p>
        </w:tc>
      </w:tr>
      <w:tr w:rsidR="00FF38E5" w:rsidRPr="00054485" w14:paraId="1F583561" w14:textId="77777777" w:rsidTr="008D405E">
        <w:trPr>
          <w:jc w:val="center"/>
        </w:trPr>
        <w:tc>
          <w:tcPr>
            <w:tcW w:w="936" w:type="dxa"/>
            <w:vAlign w:val="center"/>
          </w:tcPr>
          <w:p w14:paraId="188E9D5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TC-NV-08</w:t>
            </w:r>
          </w:p>
        </w:tc>
        <w:tc>
          <w:tcPr>
            <w:tcW w:w="2088" w:type="dxa"/>
            <w:vAlign w:val="center"/>
          </w:tcPr>
          <w:p w14:paraId="3237F50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tài khoản đã tồn tại</w:t>
            </w:r>
          </w:p>
        </w:tc>
        <w:tc>
          <w:tcPr>
            <w:tcW w:w="2376" w:type="dxa"/>
            <w:vAlign w:val="center"/>
          </w:tcPr>
          <w:p w14:paraId="27C0EA6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Email/tên tài khoản có sẵn trong cơ sở dữ liệu kiểm thử.</w:t>
            </w:r>
          </w:p>
        </w:tc>
        <w:tc>
          <w:tcPr>
            <w:tcW w:w="2376" w:type="dxa"/>
            <w:vAlign w:val="center"/>
          </w:tcPr>
          <w:p w14:paraId="2EEC1D4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Phát hiện tài khoản bị trùng.</w:t>
            </w:r>
          </w:p>
        </w:tc>
        <w:tc>
          <w:tcPr>
            <w:tcW w:w="1656" w:type="dxa"/>
            <w:vAlign w:val="center"/>
          </w:tcPr>
          <w:p w14:paraId="332B4DE6"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Phát hiện tài khoản đã tồn tại</w:t>
            </w:r>
          </w:p>
        </w:tc>
      </w:tr>
      <w:tr w:rsidR="00FF38E5" w:rsidRPr="00054485" w14:paraId="06FD9BEB" w14:textId="77777777" w:rsidTr="008D405E">
        <w:trPr>
          <w:jc w:val="center"/>
        </w:trPr>
        <w:tc>
          <w:tcPr>
            <w:tcW w:w="936" w:type="dxa"/>
            <w:vAlign w:val="center"/>
          </w:tcPr>
          <w:p w14:paraId="16048AA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TC-NV-09</w:t>
            </w:r>
          </w:p>
        </w:tc>
        <w:tc>
          <w:tcPr>
            <w:tcW w:w="2088" w:type="dxa"/>
            <w:vAlign w:val="center"/>
          </w:tcPr>
          <w:p w14:paraId="474780D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truy vấn tài khoản và mật khẩu đúng</w:t>
            </w:r>
          </w:p>
        </w:tc>
        <w:tc>
          <w:tcPr>
            <w:tcW w:w="2376" w:type="dxa"/>
            <w:vAlign w:val="center"/>
          </w:tcPr>
          <w:p w14:paraId="1D26B6B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Thông tin đăng nhập khớp bản ghi kiểm thử.</w:t>
            </w:r>
          </w:p>
        </w:tc>
        <w:tc>
          <w:tcPr>
            <w:tcW w:w="2376" w:type="dxa"/>
            <w:vAlign w:val="center"/>
          </w:tcPr>
          <w:p w14:paraId="713BB31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về kết quả tương ứng với tài khoản hợp lệ.</w:t>
            </w:r>
          </w:p>
        </w:tc>
        <w:tc>
          <w:tcPr>
            <w:tcW w:w="1656" w:type="dxa"/>
            <w:vAlign w:val="center"/>
          </w:tcPr>
          <w:p w14:paraId="1A53415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truy vấn đăng nhập và tham số truyền vào</w:t>
            </w:r>
          </w:p>
        </w:tc>
      </w:tr>
      <w:tr w:rsidR="00FF38E5" w:rsidRPr="00054485" w14:paraId="2D97B011" w14:textId="77777777" w:rsidTr="008D405E">
        <w:trPr>
          <w:jc w:val="center"/>
        </w:trPr>
        <w:tc>
          <w:tcPr>
            <w:tcW w:w="936" w:type="dxa"/>
            <w:vAlign w:val="center"/>
          </w:tcPr>
          <w:p w14:paraId="4A53318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TC-NV-10</w:t>
            </w:r>
          </w:p>
        </w:tc>
        <w:tc>
          <w:tcPr>
            <w:tcW w:w="2088" w:type="dxa"/>
            <w:vAlign w:val="center"/>
          </w:tcPr>
          <w:p w14:paraId="749FF9D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đăng nhập với thông tin sai</w:t>
            </w:r>
          </w:p>
        </w:tc>
        <w:tc>
          <w:tcPr>
            <w:tcW w:w="2376" w:type="dxa"/>
            <w:vAlign w:val="center"/>
          </w:tcPr>
          <w:p w14:paraId="3841436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Sai tên đăng nhập hoặc mật khẩu.</w:t>
            </w:r>
          </w:p>
        </w:tc>
        <w:tc>
          <w:tcPr>
            <w:tcW w:w="2376" w:type="dxa"/>
            <w:vAlign w:val="center"/>
          </w:tcPr>
          <w:p w14:paraId="3AC31E7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Không xác thực người dùng thành công.</w:t>
            </w:r>
          </w:p>
        </w:tc>
        <w:tc>
          <w:tcPr>
            <w:tcW w:w="1656" w:type="dxa"/>
            <w:vAlign w:val="center"/>
          </w:tcPr>
          <w:p w14:paraId="6A7535A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Từ chối thông tin đăng nhập sai</w:t>
            </w:r>
          </w:p>
        </w:tc>
      </w:tr>
      <w:tr w:rsidR="00FF38E5" w:rsidRPr="00054485" w14:paraId="52B98418" w14:textId="77777777" w:rsidTr="008D405E">
        <w:trPr>
          <w:jc w:val="center"/>
        </w:trPr>
        <w:tc>
          <w:tcPr>
            <w:tcW w:w="936" w:type="dxa"/>
            <w:vAlign w:val="center"/>
          </w:tcPr>
          <w:p w14:paraId="2F4A4DB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TC-NV-11</w:t>
            </w:r>
          </w:p>
        </w:tc>
        <w:tc>
          <w:tcPr>
            <w:tcW w:w="2088" w:type="dxa"/>
            <w:vAlign w:val="center"/>
          </w:tcPr>
          <w:p w14:paraId="5093977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nhân viên theo mã có tồn tại</w:t>
            </w:r>
          </w:p>
        </w:tc>
        <w:tc>
          <w:tcPr>
            <w:tcW w:w="2376" w:type="dxa"/>
            <w:vAlign w:val="center"/>
          </w:tcPr>
          <w:p w14:paraId="4927202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Truyền mã nhân viên có trong cơ sở dữ liệu.</w:t>
            </w:r>
          </w:p>
        </w:tc>
        <w:tc>
          <w:tcPr>
            <w:tcW w:w="2376" w:type="dxa"/>
            <w:vAlign w:val="center"/>
          </w:tcPr>
          <w:p w14:paraId="7D09432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về thông tin đúng của nhân viên đó.</w:t>
            </w:r>
          </w:p>
        </w:tc>
        <w:tc>
          <w:tcPr>
            <w:tcW w:w="1656" w:type="dxa"/>
            <w:vAlign w:val="center"/>
          </w:tcPr>
          <w:p w14:paraId="6762C20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nhân viên theo mã có tồn tại</w:t>
            </w:r>
          </w:p>
        </w:tc>
      </w:tr>
      <w:tr w:rsidR="00FF38E5" w:rsidRPr="00054485" w14:paraId="56F14BDC" w14:textId="77777777" w:rsidTr="008D405E">
        <w:trPr>
          <w:jc w:val="center"/>
        </w:trPr>
        <w:tc>
          <w:tcPr>
            <w:tcW w:w="936" w:type="dxa"/>
            <w:vAlign w:val="center"/>
          </w:tcPr>
          <w:p w14:paraId="320D5D7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 xml:space="preserve">  TC-NV-12</w:t>
            </w:r>
          </w:p>
        </w:tc>
        <w:tc>
          <w:tcPr>
            <w:tcW w:w="2088" w:type="dxa"/>
            <w:vAlign w:val="center"/>
          </w:tcPr>
          <w:p w14:paraId="45C87D4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nhân viên theo mã không tồn tại</w:t>
            </w:r>
          </w:p>
        </w:tc>
        <w:tc>
          <w:tcPr>
            <w:tcW w:w="2376" w:type="dxa"/>
            <w:vAlign w:val="center"/>
          </w:tcPr>
          <w:p w14:paraId="377A996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Truyền mã không có trong cơ sở dữ liệu.</w:t>
            </w:r>
          </w:p>
        </w:tc>
        <w:tc>
          <w:tcPr>
            <w:tcW w:w="2376" w:type="dxa"/>
            <w:vAlign w:val="center"/>
          </w:tcPr>
          <w:p w14:paraId="755B0BD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về không tìm thấy hoặc kết quả rỗng phù hợp.</w:t>
            </w:r>
          </w:p>
        </w:tc>
        <w:tc>
          <w:tcPr>
            <w:tcW w:w="1656" w:type="dxa"/>
            <w:vAlign w:val="center"/>
          </w:tcPr>
          <w:p w14:paraId="40E2C6C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nhân viên theo mã không tồn tại</w:t>
            </w:r>
          </w:p>
        </w:tc>
      </w:tr>
      <w:tr w:rsidR="00FF38E5" w:rsidRPr="00054485" w14:paraId="7CED205E" w14:textId="77777777" w:rsidTr="008D405E">
        <w:trPr>
          <w:jc w:val="center"/>
        </w:trPr>
        <w:tc>
          <w:tcPr>
            <w:tcW w:w="936" w:type="dxa"/>
            <w:vAlign w:val="center"/>
          </w:tcPr>
          <w:p w14:paraId="01F8294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TC-NV-13</w:t>
            </w:r>
          </w:p>
        </w:tc>
        <w:tc>
          <w:tcPr>
            <w:tcW w:w="2088" w:type="dxa"/>
            <w:vAlign w:val="center"/>
          </w:tcPr>
          <w:p w14:paraId="2853D03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nhân viên và kiểm tra câu lệnh SQL</w:t>
            </w:r>
          </w:p>
        </w:tc>
        <w:tc>
          <w:tcPr>
            <w:tcW w:w="2376" w:type="dxa"/>
            <w:vAlign w:val="center"/>
          </w:tcPr>
          <w:p w14:paraId="3267EF3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Gọi hàm thêm nhân viên với dữ liệu hợp lệ.</w:t>
            </w:r>
          </w:p>
        </w:tc>
        <w:tc>
          <w:tcPr>
            <w:tcW w:w="2376" w:type="dxa"/>
            <w:vAlign w:val="center"/>
          </w:tcPr>
          <w:p w14:paraId="585170B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INSERT và tham số đúng; kết quả phản ánh trạng thái cơ sở dữ liệu.</w:t>
            </w:r>
          </w:p>
        </w:tc>
        <w:tc>
          <w:tcPr>
            <w:tcW w:w="1656" w:type="dxa"/>
            <w:vAlign w:val="center"/>
          </w:tcPr>
          <w:p w14:paraId="475E04D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nhân viên với dữ liệu hợp lệ</w:t>
            </w:r>
          </w:p>
        </w:tc>
      </w:tr>
    </w:tbl>
    <w:p w14:paraId="2FFFBC0C" w14:textId="6B248996" w:rsidR="00FF38E5" w:rsidRPr="00FF38E5" w:rsidRDefault="00FF38E5" w:rsidP="00FF38E5">
      <w:pPr>
        <w:pStyle w:val="u2"/>
        <w:rPr>
          <w:rFonts w:asciiTheme="majorHAnsi" w:hAnsiTheme="majorHAnsi" w:cstheme="majorHAnsi"/>
          <w:b w:val="0"/>
          <w:bCs w:val="0"/>
        </w:rPr>
      </w:pPr>
      <w:r>
        <w:lastRenderedPageBreak/>
        <w:t>Bảng 119. KHÁCH HÀNG</w:t>
      </w:r>
    </w:p>
    <w:tbl>
      <w:tblPr>
        <w:tblStyle w:val="LiBang"/>
        <w:tblW w:w="0" w:type="auto"/>
        <w:jc w:val="center"/>
        <w:tblLook w:val="04A0" w:firstRow="1" w:lastRow="0" w:firstColumn="1" w:lastColumn="0" w:noHBand="0" w:noVBand="1"/>
      </w:tblPr>
      <w:tblGrid>
        <w:gridCol w:w="899"/>
        <w:gridCol w:w="1921"/>
        <w:gridCol w:w="2195"/>
        <w:gridCol w:w="2213"/>
        <w:gridCol w:w="1543"/>
      </w:tblGrid>
      <w:tr w:rsidR="00FF38E5" w:rsidRPr="00054485" w14:paraId="4F5E6ED2" w14:textId="77777777" w:rsidTr="00FF38E5">
        <w:trPr>
          <w:jc w:val="center"/>
        </w:trPr>
        <w:tc>
          <w:tcPr>
            <w:tcW w:w="936" w:type="dxa"/>
            <w:vAlign w:val="center"/>
          </w:tcPr>
          <w:p w14:paraId="00DDE29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Mã TC</w:t>
            </w:r>
          </w:p>
        </w:tc>
        <w:tc>
          <w:tcPr>
            <w:tcW w:w="2088" w:type="dxa"/>
            <w:vAlign w:val="center"/>
          </w:tcPr>
          <w:p w14:paraId="5B4B7B1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Chức năng kiểm thử</w:t>
            </w:r>
          </w:p>
        </w:tc>
        <w:tc>
          <w:tcPr>
            <w:tcW w:w="2376" w:type="dxa"/>
            <w:vAlign w:val="center"/>
          </w:tcPr>
          <w:p w14:paraId="79BE54A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Dữ liệu đầu vào/điều kiện</w:t>
            </w:r>
          </w:p>
        </w:tc>
        <w:tc>
          <w:tcPr>
            <w:tcW w:w="2376" w:type="dxa"/>
            <w:vAlign w:val="center"/>
          </w:tcPr>
          <w:p w14:paraId="15C2AFE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Kết quả mong đợi</w:t>
            </w:r>
          </w:p>
        </w:tc>
        <w:tc>
          <w:tcPr>
            <w:tcW w:w="1656" w:type="dxa"/>
            <w:vAlign w:val="center"/>
          </w:tcPr>
          <w:p w14:paraId="68E25ED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Kết quả thực tế / Trạng thái</w:t>
            </w:r>
          </w:p>
        </w:tc>
      </w:tr>
      <w:tr w:rsidR="00FF38E5" w:rsidRPr="00054485" w14:paraId="60030020" w14:textId="77777777" w:rsidTr="008D405E">
        <w:trPr>
          <w:jc w:val="center"/>
        </w:trPr>
        <w:tc>
          <w:tcPr>
            <w:tcW w:w="936" w:type="dxa"/>
            <w:vAlign w:val="center"/>
          </w:tcPr>
          <w:p w14:paraId="74CE580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TC-KH-01</w:t>
            </w:r>
          </w:p>
        </w:tc>
        <w:tc>
          <w:tcPr>
            <w:tcW w:w="2088" w:type="dxa"/>
            <w:vAlign w:val="center"/>
          </w:tcPr>
          <w:p w14:paraId="2B13503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mã khách hàng đã tồn tại</w:t>
            </w:r>
          </w:p>
        </w:tc>
        <w:tc>
          <w:tcPr>
            <w:tcW w:w="2376" w:type="dxa"/>
            <w:vAlign w:val="center"/>
          </w:tcPr>
          <w:p w14:paraId="1EFA3CC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Truyền mã khách hàng đã có trong cơ sở dữ liệu.</w:t>
            </w:r>
          </w:p>
        </w:tc>
        <w:tc>
          <w:tcPr>
            <w:tcW w:w="2376" w:type="dxa"/>
            <w:vAlign w:val="center"/>
          </w:tcPr>
          <w:p w14:paraId="00F996FA"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Phát hiện trùng mã và không thêm bản ghi mới.</w:t>
            </w:r>
          </w:p>
        </w:tc>
        <w:tc>
          <w:tcPr>
            <w:tcW w:w="1656" w:type="dxa"/>
            <w:vAlign w:val="center"/>
          </w:tcPr>
          <w:p w14:paraId="0221A6A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Mã khách hàng đã tồn tại</w:t>
            </w:r>
          </w:p>
        </w:tc>
      </w:tr>
      <w:tr w:rsidR="00FF38E5" w:rsidRPr="00054485" w14:paraId="45552714" w14:textId="77777777" w:rsidTr="008D405E">
        <w:trPr>
          <w:jc w:val="center"/>
        </w:trPr>
        <w:tc>
          <w:tcPr>
            <w:tcW w:w="936" w:type="dxa"/>
            <w:vAlign w:val="center"/>
          </w:tcPr>
          <w:p w14:paraId="6E28BE7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TC-KH-02</w:t>
            </w:r>
          </w:p>
        </w:tc>
        <w:tc>
          <w:tcPr>
            <w:tcW w:w="2088" w:type="dxa"/>
            <w:vAlign w:val="center"/>
          </w:tcPr>
          <w:p w14:paraId="2C1F25C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mã khách hàng chưa tồn tại</w:t>
            </w:r>
          </w:p>
        </w:tc>
        <w:tc>
          <w:tcPr>
            <w:tcW w:w="2376" w:type="dxa"/>
            <w:vAlign w:val="center"/>
          </w:tcPr>
          <w:p w14:paraId="41FA3C8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Truyền mã chưa có trong cơ sở dữ liệu.</w:t>
            </w:r>
          </w:p>
        </w:tc>
        <w:tc>
          <w:tcPr>
            <w:tcW w:w="2376" w:type="dxa"/>
            <w:vAlign w:val="center"/>
          </w:tcPr>
          <w:p w14:paraId="37F202E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Xác định mã chưa bị trùng.</w:t>
            </w:r>
          </w:p>
        </w:tc>
        <w:tc>
          <w:tcPr>
            <w:tcW w:w="1656" w:type="dxa"/>
            <w:vAlign w:val="center"/>
          </w:tcPr>
          <w:p w14:paraId="5A673B2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Mã khách hàng chưa tồn tại</w:t>
            </w:r>
          </w:p>
        </w:tc>
      </w:tr>
      <w:tr w:rsidR="00FF38E5" w:rsidRPr="00054485" w14:paraId="52284E5B" w14:textId="77777777" w:rsidTr="008D405E">
        <w:trPr>
          <w:jc w:val="center"/>
        </w:trPr>
        <w:tc>
          <w:tcPr>
            <w:tcW w:w="936" w:type="dxa"/>
            <w:vAlign w:val="center"/>
          </w:tcPr>
          <w:p w14:paraId="6EC8F0E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TC-KH-03</w:t>
            </w:r>
          </w:p>
        </w:tc>
        <w:tc>
          <w:tcPr>
            <w:tcW w:w="2088" w:type="dxa"/>
            <w:vAlign w:val="center"/>
          </w:tcPr>
          <w:p w14:paraId="2DCF729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khách hàng với dữ liệu không hợp lệ</w:t>
            </w:r>
          </w:p>
        </w:tc>
        <w:tc>
          <w:tcPr>
            <w:tcW w:w="2376" w:type="dxa"/>
            <w:vAlign w:val="center"/>
          </w:tcPr>
          <w:p w14:paraId="0A6BD13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Để trống họ tên/địa chỉ hoặc mã định danh sai quy tắc.</w:t>
            </w:r>
          </w:p>
        </w:tc>
        <w:tc>
          <w:tcPr>
            <w:tcW w:w="2376" w:type="dxa"/>
            <w:vAlign w:val="center"/>
          </w:tcPr>
          <w:p w14:paraId="6545F3F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lỗi xác thực và không thêm dữ liệu.</w:t>
            </w:r>
          </w:p>
        </w:tc>
        <w:tc>
          <w:tcPr>
            <w:tcW w:w="1656" w:type="dxa"/>
            <w:vAlign w:val="center"/>
          </w:tcPr>
          <w:p w14:paraId="47ACFB0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Từ chối thêm khách hàng khi dữ liệu không hợp lệ</w:t>
            </w:r>
          </w:p>
        </w:tc>
      </w:tr>
      <w:tr w:rsidR="00FF38E5" w:rsidRPr="00054485" w14:paraId="6B19AFE3" w14:textId="77777777" w:rsidTr="008D405E">
        <w:trPr>
          <w:jc w:val="center"/>
        </w:trPr>
        <w:tc>
          <w:tcPr>
            <w:tcW w:w="936" w:type="dxa"/>
            <w:vAlign w:val="center"/>
          </w:tcPr>
          <w:p w14:paraId="6F52E61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TC-KH-04</w:t>
            </w:r>
          </w:p>
        </w:tc>
        <w:tc>
          <w:tcPr>
            <w:tcW w:w="2088" w:type="dxa"/>
            <w:vAlign w:val="center"/>
          </w:tcPr>
          <w:p w14:paraId="5A51721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khách hàng với số điện thoại không hợp lệ</w:t>
            </w:r>
          </w:p>
        </w:tc>
        <w:tc>
          <w:tcPr>
            <w:tcW w:w="2376" w:type="dxa"/>
            <w:vAlign w:val="center"/>
          </w:tcPr>
          <w:p w14:paraId="0193D5A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Số điện thoại sai độ dài, chứa ký tự không phải số hoặc đầu số không hợp lệ.</w:t>
            </w:r>
          </w:p>
        </w:tc>
        <w:tc>
          <w:tcPr>
            <w:tcW w:w="2376" w:type="dxa"/>
            <w:vAlign w:val="center"/>
          </w:tcPr>
          <w:p w14:paraId="1F76FDB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lỗi tương ứng và không thêm dữ liệu.</w:t>
            </w:r>
          </w:p>
        </w:tc>
        <w:tc>
          <w:tcPr>
            <w:tcW w:w="1656" w:type="dxa"/>
            <w:vAlign w:val="center"/>
          </w:tcPr>
          <w:p w14:paraId="32F138B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Từ chối thêm khách hàng khi số điện thoại không hợp lệ</w:t>
            </w:r>
          </w:p>
        </w:tc>
      </w:tr>
      <w:tr w:rsidR="00FF38E5" w:rsidRPr="00054485" w14:paraId="53036587" w14:textId="77777777" w:rsidTr="008D405E">
        <w:trPr>
          <w:jc w:val="center"/>
        </w:trPr>
        <w:tc>
          <w:tcPr>
            <w:tcW w:w="936" w:type="dxa"/>
            <w:vAlign w:val="center"/>
          </w:tcPr>
          <w:p w14:paraId="537D932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TC-KH-05</w:t>
            </w:r>
          </w:p>
        </w:tc>
        <w:tc>
          <w:tcPr>
            <w:tcW w:w="2088" w:type="dxa"/>
            <w:vAlign w:val="center"/>
          </w:tcPr>
          <w:p w14:paraId="138264B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khách hàng với CCCD không hợp lệ</w:t>
            </w:r>
          </w:p>
        </w:tc>
        <w:tc>
          <w:tcPr>
            <w:tcW w:w="2376" w:type="dxa"/>
            <w:vAlign w:val="center"/>
          </w:tcPr>
          <w:p w14:paraId="0C5F2A8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CCCD sai định dạng hoặc không đủ 12 ký tự theo logic hiện tại.</w:t>
            </w:r>
          </w:p>
        </w:tc>
        <w:tc>
          <w:tcPr>
            <w:tcW w:w="2376" w:type="dxa"/>
            <w:vAlign w:val="center"/>
          </w:tcPr>
          <w:p w14:paraId="39F0748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lỗi xác thực.</w:t>
            </w:r>
          </w:p>
        </w:tc>
        <w:tc>
          <w:tcPr>
            <w:tcW w:w="1656" w:type="dxa"/>
            <w:vAlign w:val="center"/>
          </w:tcPr>
          <w:p w14:paraId="58B280C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Từ chối thêm khách hàng khi căn cước công dân không hợp lệ</w:t>
            </w:r>
          </w:p>
        </w:tc>
      </w:tr>
      <w:tr w:rsidR="00FF38E5" w:rsidRPr="00054485" w14:paraId="28BEEDE2" w14:textId="77777777" w:rsidTr="008D405E">
        <w:trPr>
          <w:jc w:val="center"/>
        </w:trPr>
        <w:tc>
          <w:tcPr>
            <w:tcW w:w="936" w:type="dxa"/>
            <w:vAlign w:val="center"/>
          </w:tcPr>
          <w:p w14:paraId="445AC2F6"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TC-KH-06</w:t>
            </w:r>
          </w:p>
        </w:tc>
        <w:tc>
          <w:tcPr>
            <w:tcW w:w="2088" w:type="dxa"/>
            <w:vAlign w:val="center"/>
          </w:tcPr>
          <w:p w14:paraId="68F625D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khách hàng với dữ liệu hợp lệ</w:t>
            </w:r>
          </w:p>
        </w:tc>
        <w:tc>
          <w:tcPr>
            <w:tcW w:w="2376" w:type="dxa"/>
            <w:vAlign w:val="center"/>
          </w:tcPr>
          <w:p w14:paraId="4615A39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Các trường bắt buộc hợp lệ và mã khách hàng chưa tồn tại.</w:t>
            </w:r>
          </w:p>
        </w:tc>
        <w:tc>
          <w:tcPr>
            <w:tcW w:w="2376" w:type="dxa"/>
            <w:vAlign w:val="center"/>
          </w:tcPr>
          <w:p w14:paraId="4731711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INSERT được thực hiện và kết quả phản ánh đúng trạng thái.</w:t>
            </w:r>
          </w:p>
        </w:tc>
        <w:tc>
          <w:tcPr>
            <w:tcW w:w="1656" w:type="dxa"/>
            <w:vAlign w:val="center"/>
          </w:tcPr>
          <w:p w14:paraId="4ECCFAD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khách hàng với dữ liệu hợp lệ</w:t>
            </w:r>
          </w:p>
        </w:tc>
      </w:tr>
      <w:tr w:rsidR="00FF38E5" w:rsidRPr="00054485" w14:paraId="6E50CF82" w14:textId="77777777" w:rsidTr="008D405E">
        <w:trPr>
          <w:jc w:val="center"/>
        </w:trPr>
        <w:tc>
          <w:tcPr>
            <w:tcW w:w="936" w:type="dxa"/>
            <w:vAlign w:val="center"/>
          </w:tcPr>
          <w:p w14:paraId="3FB8B54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TC-KH-07</w:t>
            </w:r>
          </w:p>
        </w:tc>
        <w:tc>
          <w:tcPr>
            <w:tcW w:w="2088" w:type="dxa"/>
            <w:vAlign w:val="center"/>
          </w:tcPr>
          <w:p w14:paraId="2C0FCEF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Cập nhật khách hàng với dữ liệu hợp lệ</w:t>
            </w:r>
          </w:p>
        </w:tc>
        <w:tc>
          <w:tcPr>
            <w:tcW w:w="2376" w:type="dxa"/>
            <w:vAlign w:val="center"/>
          </w:tcPr>
          <w:p w14:paraId="7582E57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Mã khách hàng tồn tại; thông tin cập nhật hợp lệ.</w:t>
            </w:r>
          </w:p>
        </w:tc>
        <w:tc>
          <w:tcPr>
            <w:tcW w:w="2376" w:type="dxa"/>
            <w:vAlign w:val="center"/>
          </w:tcPr>
          <w:p w14:paraId="39A8FD7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Thông tin được cập nhật chính xác.</w:t>
            </w:r>
          </w:p>
        </w:tc>
        <w:tc>
          <w:tcPr>
            <w:tcW w:w="1656" w:type="dxa"/>
            <w:vAlign w:val="center"/>
          </w:tcPr>
          <w:p w14:paraId="23116B5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Cập nhật khách hàng với dữ liệu hợp lệ</w:t>
            </w:r>
          </w:p>
        </w:tc>
      </w:tr>
      <w:tr w:rsidR="00FF38E5" w:rsidRPr="00054485" w14:paraId="2387E768" w14:textId="77777777" w:rsidTr="008D405E">
        <w:trPr>
          <w:jc w:val="center"/>
        </w:trPr>
        <w:tc>
          <w:tcPr>
            <w:tcW w:w="936" w:type="dxa"/>
            <w:vAlign w:val="center"/>
          </w:tcPr>
          <w:p w14:paraId="2D35B0A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TC-KH-08</w:t>
            </w:r>
          </w:p>
        </w:tc>
        <w:tc>
          <w:tcPr>
            <w:tcW w:w="2088" w:type="dxa"/>
            <w:vAlign w:val="center"/>
          </w:tcPr>
          <w:p w14:paraId="7FC7BFD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Cập nhật khách hàng khi họ tên rỗng</w:t>
            </w:r>
          </w:p>
        </w:tc>
        <w:tc>
          <w:tcPr>
            <w:tcW w:w="2376" w:type="dxa"/>
            <w:vAlign w:val="center"/>
          </w:tcPr>
          <w:p w14:paraId="2D16FFD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Mã khách hàng tồn tại nhưng họ tên để trống.</w:t>
            </w:r>
          </w:p>
        </w:tc>
        <w:tc>
          <w:tcPr>
            <w:tcW w:w="2376" w:type="dxa"/>
            <w:vAlign w:val="center"/>
          </w:tcPr>
          <w:p w14:paraId="666163B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Từ chối cập nhật; ghi nhận lỗi logic nếu UPDATE vẫn chạy.</w:t>
            </w:r>
          </w:p>
        </w:tc>
        <w:tc>
          <w:tcPr>
            <w:tcW w:w="1656" w:type="dxa"/>
            <w:vAlign w:val="center"/>
          </w:tcPr>
          <w:p w14:paraId="413B85C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Từ chối cập nhật khi họ tên khách hàng bị bỏ trống</w:t>
            </w:r>
          </w:p>
        </w:tc>
      </w:tr>
      <w:tr w:rsidR="00FF38E5" w:rsidRPr="00054485" w14:paraId="4EEEB3C6" w14:textId="77777777" w:rsidTr="008D405E">
        <w:trPr>
          <w:jc w:val="center"/>
        </w:trPr>
        <w:tc>
          <w:tcPr>
            <w:tcW w:w="936" w:type="dxa"/>
            <w:vAlign w:val="center"/>
          </w:tcPr>
          <w:p w14:paraId="2FC5388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TC-KH-09</w:t>
            </w:r>
          </w:p>
        </w:tc>
        <w:tc>
          <w:tcPr>
            <w:tcW w:w="2088" w:type="dxa"/>
            <w:vAlign w:val="center"/>
          </w:tcPr>
          <w:p w14:paraId="3C16724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Cập nhật khách hàng với số điện thoại và CCCD không hợp lệ</w:t>
            </w:r>
          </w:p>
        </w:tc>
        <w:tc>
          <w:tcPr>
            <w:tcW w:w="2376" w:type="dxa"/>
            <w:vAlign w:val="center"/>
          </w:tcPr>
          <w:p w14:paraId="442AE276"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Thử riêng số điện thoại sai và CCCD sai để xác định điều kiện gây lỗi.</w:t>
            </w:r>
          </w:p>
        </w:tc>
        <w:tc>
          <w:tcPr>
            <w:tcW w:w="2376" w:type="dxa"/>
            <w:vAlign w:val="center"/>
          </w:tcPr>
          <w:p w14:paraId="3C3EAC7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Từ chối cập nhật dữ liệu không hợp lệ; ghi nhận nếu UPDATE vẫn thực hiện.</w:t>
            </w:r>
          </w:p>
        </w:tc>
        <w:tc>
          <w:tcPr>
            <w:tcW w:w="1656" w:type="dxa"/>
            <w:vAlign w:val="center"/>
          </w:tcPr>
          <w:p w14:paraId="4B6A7A9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 xml:space="preserve">Từ chối cập nhật khi số điện thoại và căn cước </w:t>
            </w:r>
            <w:r w:rsidRPr="00FF38E5">
              <w:rPr>
                <w:rFonts w:asciiTheme="majorHAnsi" w:hAnsiTheme="majorHAnsi" w:cstheme="majorHAnsi"/>
                <w:sz w:val="26"/>
                <w:szCs w:val="26"/>
              </w:rPr>
              <w:lastRenderedPageBreak/>
              <w:t>không hợp lệ</w:t>
            </w:r>
          </w:p>
        </w:tc>
      </w:tr>
      <w:tr w:rsidR="00FF38E5" w:rsidRPr="00054485" w14:paraId="05D461D9" w14:textId="77777777" w:rsidTr="008D405E">
        <w:trPr>
          <w:jc w:val="center"/>
        </w:trPr>
        <w:tc>
          <w:tcPr>
            <w:tcW w:w="936" w:type="dxa"/>
            <w:vAlign w:val="center"/>
          </w:tcPr>
          <w:p w14:paraId="36738B7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TC-KH-10</w:t>
            </w:r>
          </w:p>
        </w:tc>
        <w:tc>
          <w:tcPr>
            <w:tcW w:w="2088" w:type="dxa"/>
            <w:vAlign w:val="center"/>
          </w:tcPr>
          <w:p w14:paraId="09BB557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và ánh xạ thông tin khách hàng theo mã</w:t>
            </w:r>
          </w:p>
        </w:tc>
        <w:tc>
          <w:tcPr>
            <w:tcW w:w="2376" w:type="dxa"/>
            <w:vAlign w:val="center"/>
          </w:tcPr>
          <w:p w14:paraId="72C97C6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Truyền mã khách hàng tồn tại và kiểm tra trường dữ liệu trả về.</w:t>
            </w:r>
          </w:p>
        </w:tc>
        <w:tc>
          <w:tcPr>
            <w:tcW w:w="2376" w:type="dxa"/>
            <w:vAlign w:val="center"/>
          </w:tcPr>
          <w:p w14:paraId="36B6900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Ánh xạ đúng trường; mã không tồn tại được xử lý phù hợp.</w:t>
            </w:r>
          </w:p>
        </w:tc>
        <w:tc>
          <w:tcPr>
            <w:tcW w:w="1656" w:type="dxa"/>
            <w:vAlign w:val="center"/>
          </w:tcPr>
          <w:p w14:paraId="14BF3156"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và ánh xạ thông tin khách hàng theo mã</w:t>
            </w:r>
          </w:p>
        </w:tc>
      </w:tr>
    </w:tbl>
    <w:p w14:paraId="3FBA7EC0" w14:textId="4FFD5003" w:rsidR="00FF38E5" w:rsidRPr="00FF38E5" w:rsidRDefault="00FF38E5" w:rsidP="00FF38E5">
      <w:pPr>
        <w:pStyle w:val="u2"/>
        <w:rPr>
          <w:rFonts w:asciiTheme="majorHAnsi" w:hAnsiTheme="majorHAnsi" w:cstheme="majorHAnsi"/>
          <w:b w:val="0"/>
          <w:bCs w:val="0"/>
        </w:rPr>
      </w:pPr>
      <w:r>
        <w:t>Bảng 120. ĐIỆN KẾ</w:t>
      </w:r>
    </w:p>
    <w:tbl>
      <w:tblPr>
        <w:tblStyle w:val="LiBang"/>
        <w:tblW w:w="0" w:type="auto"/>
        <w:jc w:val="center"/>
        <w:tblLook w:val="04A0" w:firstRow="1" w:lastRow="0" w:firstColumn="1" w:lastColumn="0" w:noHBand="0" w:noVBand="1"/>
      </w:tblPr>
      <w:tblGrid>
        <w:gridCol w:w="900"/>
        <w:gridCol w:w="1915"/>
        <w:gridCol w:w="2197"/>
        <w:gridCol w:w="2215"/>
        <w:gridCol w:w="1544"/>
      </w:tblGrid>
      <w:tr w:rsidR="00FF38E5" w:rsidRPr="00054485" w14:paraId="61E6909F" w14:textId="77777777" w:rsidTr="00FF38E5">
        <w:trPr>
          <w:jc w:val="center"/>
        </w:trPr>
        <w:tc>
          <w:tcPr>
            <w:tcW w:w="936" w:type="dxa"/>
            <w:vAlign w:val="center"/>
          </w:tcPr>
          <w:p w14:paraId="709D591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Mã TC</w:t>
            </w:r>
          </w:p>
        </w:tc>
        <w:tc>
          <w:tcPr>
            <w:tcW w:w="2088" w:type="dxa"/>
            <w:vAlign w:val="center"/>
          </w:tcPr>
          <w:p w14:paraId="5F6F192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Chức năng kiểm thử</w:t>
            </w:r>
          </w:p>
        </w:tc>
        <w:tc>
          <w:tcPr>
            <w:tcW w:w="2376" w:type="dxa"/>
            <w:vAlign w:val="center"/>
          </w:tcPr>
          <w:p w14:paraId="4423B7C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Dữ liệu đầu vào/điều kiện</w:t>
            </w:r>
          </w:p>
        </w:tc>
        <w:tc>
          <w:tcPr>
            <w:tcW w:w="2376" w:type="dxa"/>
            <w:vAlign w:val="center"/>
          </w:tcPr>
          <w:p w14:paraId="294DBD8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Kết quả mong đợi</w:t>
            </w:r>
          </w:p>
        </w:tc>
        <w:tc>
          <w:tcPr>
            <w:tcW w:w="1656" w:type="dxa"/>
            <w:vAlign w:val="center"/>
          </w:tcPr>
          <w:p w14:paraId="266DEB3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Kết quả thực tế / Trạng thái</w:t>
            </w:r>
          </w:p>
        </w:tc>
      </w:tr>
      <w:tr w:rsidR="00FF38E5" w:rsidRPr="00FF38E5" w14:paraId="6901B18E" w14:textId="77777777" w:rsidTr="008D405E">
        <w:trPr>
          <w:jc w:val="center"/>
        </w:trPr>
        <w:tc>
          <w:tcPr>
            <w:tcW w:w="936" w:type="dxa"/>
            <w:vAlign w:val="center"/>
          </w:tcPr>
          <w:p w14:paraId="6547219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TC-DK-01</w:t>
            </w:r>
          </w:p>
        </w:tc>
        <w:tc>
          <w:tcPr>
            <w:tcW w:w="2088" w:type="dxa"/>
            <w:vAlign w:val="center"/>
          </w:tcPr>
          <w:p w14:paraId="74DF908A"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điện kế và kiểm tra câu lệnh SQL</w:t>
            </w:r>
          </w:p>
        </w:tc>
        <w:tc>
          <w:tcPr>
            <w:tcW w:w="2376" w:type="dxa"/>
            <w:vAlign w:val="center"/>
          </w:tcPr>
          <w:p w14:paraId="3FB8E84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Gọi hàm thêm điện kế với dữ liệu hợp lệ.</w:t>
            </w:r>
          </w:p>
        </w:tc>
        <w:tc>
          <w:tcPr>
            <w:tcW w:w="2376" w:type="dxa"/>
            <w:vAlign w:val="center"/>
          </w:tcPr>
          <w:p w14:paraId="33B4E10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INSERT và tham số đúng; bản ghi được tạo nếu không vi phạm ràng buộc.</w:t>
            </w:r>
          </w:p>
        </w:tc>
        <w:tc>
          <w:tcPr>
            <w:tcW w:w="1656" w:type="dxa"/>
            <w:vAlign w:val="center"/>
          </w:tcPr>
          <w:p w14:paraId="3D29006A"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điện kế</w:t>
            </w:r>
          </w:p>
        </w:tc>
      </w:tr>
      <w:tr w:rsidR="00FF38E5" w:rsidRPr="00FF38E5" w14:paraId="48ACEFF7" w14:textId="77777777" w:rsidTr="008D405E">
        <w:trPr>
          <w:jc w:val="center"/>
        </w:trPr>
        <w:tc>
          <w:tcPr>
            <w:tcW w:w="936" w:type="dxa"/>
            <w:vAlign w:val="center"/>
          </w:tcPr>
          <w:p w14:paraId="010586A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TC-DK-02</w:t>
            </w:r>
          </w:p>
        </w:tc>
        <w:tc>
          <w:tcPr>
            <w:tcW w:w="2088" w:type="dxa"/>
            <w:vAlign w:val="center"/>
          </w:tcPr>
          <w:p w14:paraId="4C0A937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Sửa điện kế và kiểm tra câu lệnh SQL</w:t>
            </w:r>
          </w:p>
        </w:tc>
        <w:tc>
          <w:tcPr>
            <w:tcW w:w="2376" w:type="dxa"/>
            <w:vAlign w:val="center"/>
          </w:tcPr>
          <w:p w14:paraId="4CC9542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Cập nhật điện kế tồn tại bằng dữ liệu hợp lệ.</w:t>
            </w:r>
          </w:p>
        </w:tc>
        <w:tc>
          <w:tcPr>
            <w:tcW w:w="2376" w:type="dxa"/>
            <w:vAlign w:val="center"/>
          </w:tcPr>
          <w:p w14:paraId="62ADC8A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UPDATE dùng đúng điều kiện nhận diện bản ghi và tham số.</w:t>
            </w:r>
          </w:p>
        </w:tc>
        <w:tc>
          <w:tcPr>
            <w:tcW w:w="1656" w:type="dxa"/>
            <w:vAlign w:val="center"/>
          </w:tcPr>
          <w:p w14:paraId="3FF8D916"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Sửa điện kế</w:t>
            </w:r>
          </w:p>
        </w:tc>
      </w:tr>
      <w:tr w:rsidR="00FF38E5" w:rsidRPr="00054485" w14:paraId="14B32A8B" w14:textId="77777777" w:rsidTr="008D405E">
        <w:trPr>
          <w:jc w:val="center"/>
        </w:trPr>
        <w:tc>
          <w:tcPr>
            <w:tcW w:w="936" w:type="dxa"/>
            <w:vAlign w:val="center"/>
          </w:tcPr>
          <w:p w14:paraId="2D7EC1C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TC-DK-03</w:t>
            </w:r>
          </w:p>
        </w:tc>
        <w:tc>
          <w:tcPr>
            <w:tcW w:w="2088" w:type="dxa"/>
            <w:vAlign w:val="center"/>
          </w:tcPr>
          <w:p w14:paraId="72DDC4F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xóa điện kế đang có hóa đơn liên quan</w:t>
            </w:r>
          </w:p>
        </w:tc>
        <w:tc>
          <w:tcPr>
            <w:tcW w:w="2376" w:type="dxa"/>
            <w:vAlign w:val="center"/>
          </w:tcPr>
          <w:p w14:paraId="40DA1C5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Mã điện kế được tham chiếu trong bảng chi tiết hóa đơn.</w:t>
            </w:r>
          </w:p>
        </w:tc>
        <w:tc>
          <w:tcPr>
            <w:tcW w:w="2376" w:type="dxa"/>
            <w:vAlign w:val="center"/>
          </w:tcPr>
          <w:p w14:paraId="0A7ECD2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Phát hiện quan hệ dữ liệu và xử lý theo ràng buộc nghiệp vụ.</w:t>
            </w:r>
          </w:p>
        </w:tc>
        <w:tc>
          <w:tcPr>
            <w:tcW w:w="1656" w:type="dxa"/>
            <w:vAlign w:val="center"/>
          </w:tcPr>
          <w:p w14:paraId="3D9192A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Phát hiện điện kế có hóa đơn liên quan</w:t>
            </w:r>
          </w:p>
        </w:tc>
      </w:tr>
      <w:tr w:rsidR="00FF38E5" w:rsidRPr="00054485" w14:paraId="07CD833A" w14:textId="77777777" w:rsidTr="008D405E">
        <w:trPr>
          <w:jc w:val="center"/>
        </w:trPr>
        <w:tc>
          <w:tcPr>
            <w:tcW w:w="936" w:type="dxa"/>
            <w:vAlign w:val="center"/>
          </w:tcPr>
          <w:p w14:paraId="3873DA3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TC-DK-04</w:t>
            </w:r>
          </w:p>
        </w:tc>
        <w:tc>
          <w:tcPr>
            <w:tcW w:w="2088" w:type="dxa"/>
            <w:vAlign w:val="center"/>
          </w:tcPr>
          <w:p w14:paraId="4F87EB1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xóa điện kế không có hóa đơn liên quan</w:t>
            </w:r>
          </w:p>
        </w:tc>
        <w:tc>
          <w:tcPr>
            <w:tcW w:w="2376" w:type="dxa"/>
            <w:vAlign w:val="center"/>
          </w:tcPr>
          <w:p w14:paraId="2C51B8A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Điện kế tồn tại nhưng không có bản ghi liên quan.</w:t>
            </w:r>
          </w:p>
        </w:tc>
        <w:tc>
          <w:tcPr>
            <w:tcW w:w="2376" w:type="dxa"/>
            <w:vAlign w:val="center"/>
          </w:tcPr>
          <w:p w14:paraId="5625B176"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Xác định điện kế đủ điều kiện xem xét xóa.</w:t>
            </w:r>
          </w:p>
        </w:tc>
        <w:tc>
          <w:tcPr>
            <w:tcW w:w="1656" w:type="dxa"/>
            <w:vAlign w:val="center"/>
          </w:tcPr>
          <w:p w14:paraId="7F15F10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Cho phép xem xét xóa điện kế không có hóa đơn liên quan</w:t>
            </w:r>
          </w:p>
        </w:tc>
      </w:tr>
      <w:tr w:rsidR="00FF38E5" w:rsidRPr="00054485" w14:paraId="2F860080" w14:textId="77777777" w:rsidTr="008D405E">
        <w:trPr>
          <w:jc w:val="center"/>
        </w:trPr>
        <w:tc>
          <w:tcPr>
            <w:tcW w:w="936" w:type="dxa"/>
            <w:vAlign w:val="center"/>
          </w:tcPr>
          <w:p w14:paraId="722FF32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TC-DK-05</w:t>
            </w:r>
          </w:p>
        </w:tc>
        <w:tc>
          <w:tcPr>
            <w:tcW w:w="2088" w:type="dxa"/>
            <w:vAlign w:val="center"/>
          </w:tcPr>
          <w:p w14:paraId="34900A0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điện kế theo mã</w:t>
            </w:r>
          </w:p>
        </w:tc>
        <w:tc>
          <w:tcPr>
            <w:tcW w:w="2376" w:type="dxa"/>
            <w:vAlign w:val="center"/>
          </w:tcPr>
          <w:p w14:paraId="14DD163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Truyền mã điện kế tồn tại và không tồn tại.</w:t>
            </w:r>
          </w:p>
        </w:tc>
        <w:tc>
          <w:tcPr>
            <w:tcW w:w="2376" w:type="dxa"/>
            <w:vAlign w:val="center"/>
          </w:tcPr>
          <w:p w14:paraId="00A92E5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đúng bản ghi hoặc kết quả rỗng phù hợp.</w:t>
            </w:r>
          </w:p>
        </w:tc>
        <w:tc>
          <w:tcPr>
            <w:tcW w:w="1656" w:type="dxa"/>
            <w:vAlign w:val="center"/>
          </w:tcPr>
          <w:p w14:paraId="75649A7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điện kế theo mã</w:t>
            </w:r>
          </w:p>
        </w:tc>
      </w:tr>
      <w:tr w:rsidR="00FF38E5" w:rsidRPr="00FF38E5" w14:paraId="624781A2" w14:textId="77777777" w:rsidTr="008D405E">
        <w:trPr>
          <w:jc w:val="center"/>
        </w:trPr>
        <w:tc>
          <w:tcPr>
            <w:tcW w:w="936" w:type="dxa"/>
            <w:vAlign w:val="center"/>
          </w:tcPr>
          <w:p w14:paraId="42CE01E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TC-DK-06</w:t>
            </w:r>
          </w:p>
        </w:tc>
        <w:tc>
          <w:tcPr>
            <w:tcW w:w="2088" w:type="dxa"/>
            <w:vAlign w:val="center"/>
          </w:tcPr>
          <w:p w14:paraId="742B8E6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Xóa điện kế và kiểm tra câu lệnh SQL</w:t>
            </w:r>
          </w:p>
        </w:tc>
        <w:tc>
          <w:tcPr>
            <w:tcW w:w="2376" w:type="dxa"/>
            <w:vAlign w:val="center"/>
          </w:tcPr>
          <w:p w14:paraId="4602C196"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Xóa điện kế tồn tại và đủ điều kiện xóa.</w:t>
            </w:r>
          </w:p>
        </w:tc>
        <w:tc>
          <w:tcPr>
            <w:tcW w:w="2376" w:type="dxa"/>
            <w:vAlign w:val="center"/>
          </w:tcPr>
          <w:p w14:paraId="72C96BE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DELETE đúng điều kiện; kết quả phản ánh đúng số bản ghi bị tác động.</w:t>
            </w:r>
          </w:p>
        </w:tc>
        <w:tc>
          <w:tcPr>
            <w:tcW w:w="1656" w:type="dxa"/>
            <w:vAlign w:val="center"/>
          </w:tcPr>
          <w:p w14:paraId="343EA4D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Xóa điện kế</w:t>
            </w:r>
          </w:p>
        </w:tc>
      </w:tr>
    </w:tbl>
    <w:p w14:paraId="6C450B66" w14:textId="6707E0F8" w:rsidR="00FF38E5" w:rsidRPr="00FF38E5" w:rsidRDefault="00FF38E5" w:rsidP="00FF38E5">
      <w:pPr>
        <w:pStyle w:val="u2"/>
        <w:rPr>
          <w:rFonts w:asciiTheme="majorHAnsi" w:hAnsiTheme="majorHAnsi" w:cstheme="majorHAnsi"/>
          <w:b w:val="0"/>
          <w:bCs w:val="0"/>
        </w:rPr>
      </w:pPr>
      <w:r>
        <w:t>Bảng 121. TÍNH TIỀN ĐIỆN</w:t>
      </w:r>
    </w:p>
    <w:tbl>
      <w:tblPr>
        <w:tblStyle w:val="LiBang"/>
        <w:tblW w:w="0" w:type="auto"/>
        <w:jc w:val="center"/>
        <w:tblLook w:val="04A0" w:firstRow="1" w:lastRow="0" w:firstColumn="1" w:lastColumn="0" w:noHBand="0" w:noVBand="1"/>
      </w:tblPr>
      <w:tblGrid>
        <w:gridCol w:w="882"/>
        <w:gridCol w:w="1858"/>
        <w:gridCol w:w="2383"/>
        <w:gridCol w:w="2141"/>
        <w:gridCol w:w="1507"/>
      </w:tblGrid>
      <w:tr w:rsidR="00FF38E5" w:rsidRPr="00054485" w14:paraId="281AD22B" w14:textId="77777777" w:rsidTr="00FF38E5">
        <w:trPr>
          <w:jc w:val="center"/>
        </w:trPr>
        <w:tc>
          <w:tcPr>
            <w:tcW w:w="936" w:type="dxa"/>
            <w:vAlign w:val="center"/>
          </w:tcPr>
          <w:p w14:paraId="2FD3494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Mã TC</w:t>
            </w:r>
          </w:p>
        </w:tc>
        <w:tc>
          <w:tcPr>
            <w:tcW w:w="2088" w:type="dxa"/>
            <w:vAlign w:val="center"/>
          </w:tcPr>
          <w:p w14:paraId="57B01BE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Chức năng kiểm thử</w:t>
            </w:r>
          </w:p>
        </w:tc>
        <w:tc>
          <w:tcPr>
            <w:tcW w:w="2376" w:type="dxa"/>
            <w:vAlign w:val="center"/>
          </w:tcPr>
          <w:p w14:paraId="1A2BAD0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Dữ liệu đầu vào/điều kiện</w:t>
            </w:r>
          </w:p>
        </w:tc>
        <w:tc>
          <w:tcPr>
            <w:tcW w:w="2376" w:type="dxa"/>
            <w:vAlign w:val="center"/>
          </w:tcPr>
          <w:p w14:paraId="189A019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Kết quả mong đợi</w:t>
            </w:r>
          </w:p>
        </w:tc>
        <w:tc>
          <w:tcPr>
            <w:tcW w:w="1656" w:type="dxa"/>
            <w:vAlign w:val="center"/>
          </w:tcPr>
          <w:p w14:paraId="673CF1F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Kết quả thực tế / Trạng thái</w:t>
            </w:r>
          </w:p>
        </w:tc>
      </w:tr>
      <w:tr w:rsidR="00FF38E5" w:rsidRPr="00054485" w14:paraId="28125657" w14:textId="77777777" w:rsidTr="008D405E">
        <w:trPr>
          <w:jc w:val="center"/>
        </w:trPr>
        <w:tc>
          <w:tcPr>
            <w:tcW w:w="936" w:type="dxa"/>
            <w:vAlign w:val="center"/>
          </w:tcPr>
          <w:p w14:paraId="27FD7BC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TC-TD-01</w:t>
            </w:r>
          </w:p>
        </w:tc>
        <w:tc>
          <w:tcPr>
            <w:tcW w:w="2088" w:type="dxa"/>
            <w:vAlign w:val="center"/>
          </w:tcPr>
          <w:p w14:paraId="4281ADE6"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chi tiết tiền điện và kiểm tra SQL</w:t>
            </w:r>
          </w:p>
        </w:tc>
        <w:tc>
          <w:tcPr>
            <w:tcW w:w="2376" w:type="dxa"/>
            <w:vAlign w:val="center"/>
          </w:tcPr>
          <w:p w14:paraId="03F9240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Gọi hàm thêm chi tiết hóa đơn với dữ liệu kiểm thử hợp lệ.</w:t>
            </w:r>
          </w:p>
        </w:tc>
        <w:tc>
          <w:tcPr>
            <w:tcW w:w="2376" w:type="dxa"/>
            <w:vAlign w:val="center"/>
          </w:tcPr>
          <w:p w14:paraId="07E7E15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 xml:space="preserve">INSERT và tham số đúng; dữ liệu </w:t>
            </w:r>
            <w:r w:rsidRPr="00FF38E5">
              <w:rPr>
                <w:rFonts w:asciiTheme="majorHAnsi" w:hAnsiTheme="majorHAnsi" w:cstheme="majorHAnsi"/>
                <w:sz w:val="26"/>
                <w:szCs w:val="26"/>
              </w:rPr>
              <w:lastRenderedPageBreak/>
              <w:t>được ghi chính xác.</w:t>
            </w:r>
          </w:p>
        </w:tc>
        <w:tc>
          <w:tcPr>
            <w:tcW w:w="1656" w:type="dxa"/>
            <w:vAlign w:val="center"/>
          </w:tcPr>
          <w:p w14:paraId="65BD3E7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lastRenderedPageBreak/>
              <w:t>Thêm chi tiết tiền điện</w:t>
            </w:r>
          </w:p>
        </w:tc>
      </w:tr>
      <w:tr w:rsidR="00FF38E5" w:rsidRPr="00054485" w14:paraId="43101B95" w14:textId="77777777" w:rsidTr="008D405E">
        <w:trPr>
          <w:jc w:val="center"/>
        </w:trPr>
        <w:tc>
          <w:tcPr>
            <w:tcW w:w="936" w:type="dxa"/>
            <w:vAlign w:val="center"/>
          </w:tcPr>
          <w:p w14:paraId="62870BCA"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TC-TD-02</w:t>
            </w:r>
          </w:p>
        </w:tc>
        <w:tc>
          <w:tcPr>
            <w:tcW w:w="2088" w:type="dxa"/>
            <w:vAlign w:val="center"/>
          </w:tcPr>
          <w:p w14:paraId="71DC297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chi tiết tiền điện theo mã hóa đơn</w:t>
            </w:r>
          </w:p>
        </w:tc>
        <w:tc>
          <w:tcPr>
            <w:tcW w:w="2376" w:type="dxa"/>
            <w:vAlign w:val="center"/>
          </w:tcPr>
          <w:p w14:paraId="262F6EF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Truyền mã hóa đơn có chi tiết và mã không có chi tiết.</w:t>
            </w:r>
          </w:p>
        </w:tc>
        <w:tc>
          <w:tcPr>
            <w:tcW w:w="2376" w:type="dxa"/>
            <w:vAlign w:val="center"/>
          </w:tcPr>
          <w:p w14:paraId="04C1683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về các dòng chi tiết thuộc đúng hóa đơn.</w:t>
            </w:r>
          </w:p>
        </w:tc>
        <w:tc>
          <w:tcPr>
            <w:tcW w:w="1656" w:type="dxa"/>
            <w:vAlign w:val="center"/>
          </w:tcPr>
          <w:p w14:paraId="0AC8592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chi tiết tiền điện theo mã hóa đơn</w:t>
            </w:r>
          </w:p>
        </w:tc>
      </w:tr>
      <w:tr w:rsidR="00FF38E5" w:rsidRPr="00054485" w14:paraId="2989F223" w14:textId="77777777" w:rsidTr="008D405E">
        <w:trPr>
          <w:jc w:val="center"/>
        </w:trPr>
        <w:tc>
          <w:tcPr>
            <w:tcW w:w="936" w:type="dxa"/>
            <w:vAlign w:val="center"/>
          </w:tcPr>
          <w:p w14:paraId="5BFEFFB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TC-TD-03</w:t>
            </w:r>
          </w:p>
        </w:tc>
        <w:tc>
          <w:tcPr>
            <w:tcW w:w="2088" w:type="dxa"/>
            <w:vAlign w:val="center"/>
          </w:tcPr>
          <w:p w14:paraId="60A5E2F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Hiển thị toàn bộ bảng giá điện</w:t>
            </w:r>
          </w:p>
        </w:tc>
        <w:tc>
          <w:tcPr>
            <w:tcW w:w="2376" w:type="dxa"/>
            <w:vAlign w:val="center"/>
          </w:tcPr>
          <w:p w14:paraId="5701918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Gọi hàm truy vấn danh sách bảng giá/bậc giá.</w:t>
            </w:r>
          </w:p>
        </w:tc>
        <w:tc>
          <w:tcPr>
            <w:tcW w:w="2376" w:type="dxa"/>
            <w:vAlign w:val="center"/>
          </w:tcPr>
          <w:p w14:paraId="723983F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danh sách theo điều kiện và thứ tự trong mã nguồn.</w:t>
            </w:r>
          </w:p>
        </w:tc>
        <w:tc>
          <w:tcPr>
            <w:tcW w:w="1656" w:type="dxa"/>
            <w:vAlign w:val="center"/>
          </w:tcPr>
          <w:p w14:paraId="2387BDD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Hiển thị toàn bộ bảng giá điện</w:t>
            </w:r>
          </w:p>
        </w:tc>
      </w:tr>
      <w:tr w:rsidR="00FF38E5" w:rsidRPr="00054485" w14:paraId="68C52BE0" w14:textId="77777777" w:rsidTr="008D405E">
        <w:trPr>
          <w:jc w:val="center"/>
        </w:trPr>
        <w:tc>
          <w:tcPr>
            <w:tcW w:w="936" w:type="dxa"/>
            <w:vAlign w:val="center"/>
          </w:tcPr>
          <w:p w14:paraId="2C1B022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TC-TD-04</w:t>
            </w:r>
          </w:p>
        </w:tc>
        <w:tc>
          <w:tcPr>
            <w:tcW w:w="2088" w:type="dxa"/>
            <w:vAlign w:val="center"/>
          </w:tcPr>
          <w:p w14:paraId="232F73E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bảng giá điện theo ngày áp dụng</w:t>
            </w:r>
          </w:p>
        </w:tc>
        <w:tc>
          <w:tcPr>
            <w:tcW w:w="2376" w:type="dxa"/>
            <w:vAlign w:val="center"/>
          </w:tcPr>
          <w:p w14:paraId="6E7E52E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Truyền ngày có dữ liệu và ngày không có dữ liệu.</w:t>
            </w:r>
          </w:p>
        </w:tc>
        <w:tc>
          <w:tcPr>
            <w:tcW w:w="2376" w:type="dxa"/>
            <w:vAlign w:val="center"/>
          </w:tcPr>
          <w:p w14:paraId="7F3FA75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bảng giá phù hợp hoặc xử lý an toàn khi rỗng.</w:t>
            </w:r>
          </w:p>
        </w:tc>
        <w:tc>
          <w:tcPr>
            <w:tcW w:w="1656" w:type="dxa"/>
            <w:vAlign w:val="center"/>
          </w:tcPr>
          <w:p w14:paraId="480451D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bảng giá điện theo ngày áp dụng</w:t>
            </w:r>
          </w:p>
        </w:tc>
      </w:tr>
      <w:tr w:rsidR="00FF38E5" w:rsidRPr="00FF38E5" w14:paraId="0442C293" w14:textId="77777777" w:rsidTr="008D405E">
        <w:trPr>
          <w:jc w:val="center"/>
        </w:trPr>
        <w:tc>
          <w:tcPr>
            <w:tcW w:w="936" w:type="dxa"/>
            <w:vAlign w:val="center"/>
          </w:tcPr>
          <w:p w14:paraId="6F31311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TC-TD-05</w:t>
            </w:r>
          </w:p>
        </w:tc>
        <w:tc>
          <w:tcPr>
            <w:tcW w:w="2088" w:type="dxa"/>
            <w:vAlign w:val="center"/>
          </w:tcPr>
          <w:p w14:paraId="4D358E8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bậc giá điện và kiểm tra SQL</w:t>
            </w:r>
          </w:p>
        </w:tc>
        <w:tc>
          <w:tcPr>
            <w:tcW w:w="2376" w:type="dxa"/>
            <w:vAlign w:val="center"/>
          </w:tcPr>
          <w:p w14:paraId="1AA9DA6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Gọi hàm thêm bậc giá với dữ liệu hợp lệ.</w:t>
            </w:r>
          </w:p>
        </w:tc>
        <w:tc>
          <w:tcPr>
            <w:tcW w:w="2376" w:type="dxa"/>
            <w:vAlign w:val="center"/>
          </w:tcPr>
          <w:p w14:paraId="012BDFC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INSERT và tham số đúng; kết quả thao tác chính xác.</w:t>
            </w:r>
          </w:p>
        </w:tc>
        <w:tc>
          <w:tcPr>
            <w:tcW w:w="1656" w:type="dxa"/>
            <w:vAlign w:val="center"/>
          </w:tcPr>
          <w:p w14:paraId="0B34D10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bậc giá điện</w:t>
            </w:r>
          </w:p>
        </w:tc>
      </w:tr>
      <w:tr w:rsidR="00FF38E5" w:rsidRPr="00054485" w14:paraId="20B8F749" w14:textId="77777777" w:rsidTr="008D405E">
        <w:trPr>
          <w:jc w:val="center"/>
        </w:trPr>
        <w:tc>
          <w:tcPr>
            <w:tcW w:w="936" w:type="dxa"/>
            <w:vAlign w:val="center"/>
          </w:tcPr>
          <w:p w14:paraId="102F2AA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TC-TD-06</w:t>
            </w:r>
          </w:p>
        </w:tc>
        <w:tc>
          <w:tcPr>
            <w:tcW w:w="2088" w:type="dxa"/>
            <w:vAlign w:val="center"/>
          </w:tcPr>
          <w:p w14:paraId="7C840F0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truy vấn lấy bảng giá hiện hành</w:t>
            </w:r>
          </w:p>
        </w:tc>
        <w:tc>
          <w:tcPr>
            <w:tcW w:w="2376" w:type="dxa"/>
            <w:vAlign w:val="center"/>
          </w:tcPr>
          <w:p w14:paraId="7142B87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Gọi showGiaHienHanh() hoặc hàm tương ứng.</w:t>
            </w:r>
          </w:p>
        </w:tc>
        <w:tc>
          <w:tcPr>
            <w:tcW w:w="2376" w:type="dxa"/>
            <w:vAlign w:val="center"/>
          </w:tcPr>
          <w:p w14:paraId="27AB486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về bảng giá được xác định là hiện hành theo điều kiện mã nguồn.</w:t>
            </w:r>
          </w:p>
        </w:tc>
        <w:tc>
          <w:tcPr>
            <w:tcW w:w="1656" w:type="dxa"/>
            <w:vAlign w:val="center"/>
          </w:tcPr>
          <w:p w14:paraId="71067B66"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Kiểm tra truy vấn lấy bảng giá hiện hành</w:t>
            </w:r>
          </w:p>
        </w:tc>
      </w:tr>
      <w:tr w:rsidR="00FF38E5" w:rsidRPr="00054485" w14:paraId="1345735E" w14:textId="77777777" w:rsidTr="008D405E">
        <w:trPr>
          <w:jc w:val="center"/>
        </w:trPr>
        <w:tc>
          <w:tcPr>
            <w:tcW w:w="936" w:type="dxa"/>
            <w:vAlign w:val="center"/>
          </w:tcPr>
          <w:p w14:paraId="72F36F7A"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TC-TD-07</w:t>
            </w:r>
          </w:p>
        </w:tc>
        <w:tc>
          <w:tcPr>
            <w:tcW w:w="2088" w:type="dxa"/>
            <w:vAlign w:val="center"/>
          </w:tcPr>
          <w:p w14:paraId="000891D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Xử lý khi không có bảng giá hiện hành</w:t>
            </w:r>
          </w:p>
        </w:tc>
        <w:tc>
          <w:tcPr>
            <w:tcW w:w="2376" w:type="dxa"/>
            <w:vAlign w:val="center"/>
          </w:tcPr>
          <w:p w14:paraId="63D0662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Dữ liệu kiểm thử không có bảng giá đáp ứng điều kiện hiện hành.</w:t>
            </w:r>
          </w:p>
        </w:tc>
        <w:tc>
          <w:tcPr>
            <w:tcW w:w="2376" w:type="dxa"/>
            <w:vAlign w:val="center"/>
          </w:tcPr>
          <w:p w14:paraId="4CECFAEE"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Xử lý trường hợp rỗng an toàn, không sử dụng dữ liệu không xác định.</w:t>
            </w:r>
          </w:p>
        </w:tc>
        <w:tc>
          <w:tcPr>
            <w:tcW w:w="1656" w:type="dxa"/>
            <w:vAlign w:val="center"/>
          </w:tcPr>
          <w:p w14:paraId="3A636C7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Xử lý khi không có bảng giá hiện hành</w:t>
            </w:r>
          </w:p>
        </w:tc>
      </w:tr>
      <w:tr w:rsidR="00FF38E5" w:rsidRPr="00054485" w14:paraId="1157F5F7" w14:textId="77777777" w:rsidTr="008D405E">
        <w:trPr>
          <w:jc w:val="center"/>
        </w:trPr>
        <w:tc>
          <w:tcPr>
            <w:tcW w:w="936" w:type="dxa"/>
            <w:vAlign w:val="center"/>
          </w:tcPr>
          <w:p w14:paraId="6A6797F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TC-TD-08</w:t>
            </w:r>
          </w:p>
        </w:tc>
        <w:tc>
          <w:tcPr>
            <w:tcW w:w="2088" w:type="dxa"/>
            <w:vAlign w:val="center"/>
          </w:tcPr>
          <w:p w14:paraId="233DCF2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Tính tiền điện với một bậc giá</w:t>
            </w:r>
          </w:p>
        </w:tc>
        <w:tc>
          <w:tcPr>
            <w:tcW w:w="2376" w:type="dxa"/>
            <w:vAlign w:val="center"/>
          </w:tcPr>
          <w:p w14:paraId="153FC3C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Lượng điện tiêu thụ nằm hoàn toàn trong một bậc giá.</w:t>
            </w:r>
          </w:p>
        </w:tc>
        <w:tc>
          <w:tcPr>
            <w:tcW w:w="2376" w:type="dxa"/>
            <w:vAlign w:val="center"/>
          </w:tcPr>
          <w:p w14:paraId="4A46C29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Tính theo đơn giá và quy tắc làm tròn của hệ thống.</w:t>
            </w:r>
          </w:p>
        </w:tc>
        <w:tc>
          <w:tcPr>
            <w:tcW w:w="1656" w:type="dxa"/>
            <w:vAlign w:val="center"/>
          </w:tcPr>
          <w:p w14:paraId="17A4337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Tính tiền điện với một bậc giá</w:t>
            </w:r>
          </w:p>
        </w:tc>
      </w:tr>
      <w:tr w:rsidR="00FF38E5" w:rsidRPr="00054485" w14:paraId="79CEDBF8" w14:textId="77777777" w:rsidTr="008D405E">
        <w:trPr>
          <w:jc w:val="center"/>
        </w:trPr>
        <w:tc>
          <w:tcPr>
            <w:tcW w:w="936" w:type="dxa"/>
            <w:vAlign w:val="center"/>
          </w:tcPr>
          <w:p w14:paraId="7683B70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TC-TD-09</w:t>
            </w:r>
          </w:p>
        </w:tc>
        <w:tc>
          <w:tcPr>
            <w:tcW w:w="2088" w:type="dxa"/>
            <w:vAlign w:val="center"/>
          </w:tcPr>
          <w:p w14:paraId="36109CF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Tính tiền điện với nhiều bậc giá</w:t>
            </w:r>
          </w:p>
        </w:tc>
        <w:tc>
          <w:tcPr>
            <w:tcW w:w="2376" w:type="dxa"/>
            <w:vAlign w:val="center"/>
          </w:tcPr>
          <w:p w14:paraId="3663B163"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Lượng điện tiêu thụ vượt qua ít nhất một ranh giới bậc giá.</w:t>
            </w:r>
          </w:p>
        </w:tc>
        <w:tc>
          <w:tcPr>
            <w:tcW w:w="2376" w:type="dxa"/>
            <w:vAlign w:val="center"/>
          </w:tcPr>
          <w:p w14:paraId="2998F92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Mỗi phần điện tính đúng bậc; tổng tiền khớp phép tính độc lập.</w:t>
            </w:r>
          </w:p>
        </w:tc>
        <w:tc>
          <w:tcPr>
            <w:tcW w:w="1656" w:type="dxa"/>
            <w:vAlign w:val="center"/>
          </w:tcPr>
          <w:p w14:paraId="6C9A62D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Tính tiền điện với nhiều bậc giá</w:t>
            </w:r>
          </w:p>
        </w:tc>
      </w:tr>
      <w:tr w:rsidR="00FF38E5" w:rsidRPr="00054485" w14:paraId="5F067AE4" w14:textId="77777777" w:rsidTr="008D405E">
        <w:trPr>
          <w:jc w:val="center"/>
        </w:trPr>
        <w:tc>
          <w:tcPr>
            <w:tcW w:w="936" w:type="dxa"/>
            <w:vAlign w:val="center"/>
          </w:tcPr>
          <w:p w14:paraId="0FD9C1B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TC-TD-10</w:t>
            </w:r>
          </w:p>
        </w:tc>
        <w:tc>
          <w:tcPr>
            <w:tcW w:w="2088" w:type="dxa"/>
            <w:vAlign w:val="center"/>
          </w:tcPr>
          <w:p w14:paraId="2FE85BD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Hiển thị giá điện hiện hành theo đúng nguồn dữ liệu</w:t>
            </w:r>
          </w:p>
        </w:tc>
        <w:tc>
          <w:tcPr>
            <w:tcW w:w="2376" w:type="dxa"/>
            <w:vAlign w:val="center"/>
          </w:tcPr>
          <w:p w14:paraId="0019592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So sánh giá hiển thị với bản ghi hiện hành trong cơ sở dữ liệu.</w:t>
            </w:r>
          </w:p>
        </w:tc>
        <w:tc>
          <w:tcPr>
            <w:tcW w:w="2376" w:type="dxa"/>
            <w:vAlign w:val="center"/>
          </w:tcPr>
          <w:p w14:paraId="677EBAA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Giá hiển thị khớp nguồn dữ liệu, không lấy nhầm bảng giá cũ.</w:t>
            </w:r>
          </w:p>
        </w:tc>
        <w:tc>
          <w:tcPr>
            <w:tcW w:w="1656" w:type="dxa"/>
            <w:vAlign w:val="center"/>
          </w:tcPr>
          <w:p w14:paraId="03CCB34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Hiển thị giá điện hiện hành</w:t>
            </w:r>
          </w:p>
        </w:tc>
      </w:tr>
    </w:tbl>
    <w:p w14:paraId="16A55D57" w14:textId="7548E7DF" w:rsidR="00FF38E5" w:rsidRPr="00FF38E5" w:rsidRDefault="00FF38E5" w:rsidP="00FF38E5">
      <w:pPr>
        <w:pStyle w:val="u2"/>
        <w:rPr>
          <w:rFonts w:asciiTheme="majorHAnsi" w:hAnsiTheme="majorHAnsi" w:cstheme="majorHAnsi"/>
          <w:b w:val="0"/>
          <w:bCs w:val="0"/>
        </w:rPr>
      </w:pPr>
      <w:r>
        <w:t>Bảng 122. HÓA ĐƠN</w:t>
      </w:r>
    </w:p>
    <w:tbl>
      <w:tblPr>
        <w:tblStyle w:val="LiBang"/>
        <w:tblW w:w="0" w:type="auto"/>
        <w:jc w:val="center"/>
        <w:tblLook w:val="04A0" w:firstRow="1" w:lastRow="0" w:firstColumn="1" w:lastColumn="0" w:noHBand="0" w:noVBand="1"/>
      </w:tblPr>
      <w:tblGrid>
        <w:gridCol w:w="894"/>
        <w:gridCol w:w="1881"/>
        <w:gridCol w:w="2302"/>
        <w:gridCol w:w="2172"/>
        <w:gridCol w:w="1522"/>
      </w:tblGrid>
      <w:tr w:rsidR="00FF38E5" w:rsidRPr="00054485" w14:paraId="4D713CB1" w14:textId="77777777" w:rsidTr="00FF38E5">
        <w:trPr>
          <w:jc w:val="center"/>
        </w:trPr>
        <w:tc>
          <w:tcPr>
            <w:tcW w:w="936" w:type="dxa"/>
            <w:vAlign w:val="center"/>
          </w:tcPr>
          <w:p w14:paraId="60FA844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Mã TC</w:t>
            </w:r>
          </w:p>
        </w:tc>
        <w:tc>
          <w:tcPr>
            <w:tcW w:w="2088" w:type="dxa"/>
            <w:vAlign w:val="center"/>
          </w:tcPr>
          <w:p w14:paraId="05B1A86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Chức năng kiểm thử</w:t>
            </w:r>
          </w:p>
        </w:tc>
        <w:tc>
          <w:tcPr>
            <w:tcW w:w="2376" w:type="dxa"/>
            <w:vAlign w:val="center"/>
          </w:tcPr>
          <w:p w14:paraId="0B9666F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Dữ liệu đầu vào/điều kiện</w:t>
            </w:r>
          </w:p>
        </w:tc>
        <w:tc>
          <w:tcPr>
            <w:tcW w:w="2376" w:type="dxa"/>
            <w:vAlign w:val="center"/>
          </w:tcPr>
          <w:p w14:paraId="23F9BD2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Kết quả mong đợi</w:t>
            </w:r>
          </w:p>
        </w:tc>
        <w:tc>
          <w:tcPr>
            <w:tcW w:w="1656" w:type="dxa"/>
            <w:vAlign w:val="center"/>
          </w:tcPr>
          <w:p w14:paraId="3EDA07F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Kết quả thực tế / Trạng thái</w:t>
            </w:r>
          </w:p>
        </w:tc>
      </w:tr>
      <w:tr w:rsidR="00FF38E5" w:rsidRPr="00054485" w14:paraId="455D3DD0" w14:textId="77777777" w:rsidTr="008D405E">
        <w:trPr>
          <w:jc w:val="center"/>
        </w:trPr>
        <w:tc>
          <w:tcPr>
            <w:tcW w:w="936" w:type="dxa"/>
            <w:vAlign w:val="center"/>
          </w:tcPr>
          <w:p w14:paraId="0C322C9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lastRenderedPageBreak/>
              <w:t>TC-HD-01</w:t>
            </w:r>
          </w:p>
        </w:tc>
        <w:tc>
          <w:tcPr>
            <w:tcW w:w="2088" w:type="dxa"/>
            <w:vAlign w:val="center"/>
          </w:tcPr>
          <w:p w14:paraId="7BE571F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Hiển thị danh sách hóa đơn</w:t>
            </w:r>
          </w:p>
        </w:tc>
        <w:tc>
          <w:tcPr>
            <w:tcW w:w="2376" w:type="dxa"/>
            <w:vAlign w:val="center"/>
          </w:tcPr>
          <w:p w14:paraId="2C52447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Gọi show_Bill_All() hoặc chức năng tương ứng.</w:t>
            </w:r>
          </w:p>
        </w:tc>
        <w:tc>
          <w:tcPr>
            <w:tcW w:w="2376" w:type="dxa"/>
            <w:vAlign w:val="center"/>
          </w:tcPr>
          <w:p w14:paraId="6B1A199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danh sách hóa đơn đúng theo điều kiện truy vấn.</w:t>
            </w:r>
          </w:p>
        </w:tc>
        <w:tc>
          <w:tcPr>
            <w:tcW w:w="1656" w:type="dxa"/>
            <w:vAlign w:val="center"/>
          </w:tcPr>
          <w:p w14:paraId="6354C02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Hiển thị danh sách hóa đơn</w:t>
            </w:r>
          </w:p>
        </w:tc>
      </w:tr>
      <w:tr w:rsidR="00FF38E5" w:rsidRPr="00FF38E5" w14:paraId="1DFF6E91" w14:textId="77777777" w:rsidTr="008D405E">
        <w:trPr>
          <w:jc w:val="center"/>
        </w:trPr>
        <w:tc>
          <w:tcPr>
            <w:tcW w:w="936" w:type="dxa"/>
            <w:vAlign w:val="center"/>
          </w:tcPr>
          <w:p w14:paraId="251928A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TC-HD-02</w:t>
            </w:r>
          </w:p>
        </w:tc>
        <w:tc>
          <w:tcPr>
            <w:tcW w:w="2088" w:type="dxa"/>
            <w:vAlign w:val="center"/>
          </w:tcPr>
          <w:p w14:paraId="5138A10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hóa đơn và kiểm tra câu lệnh SQL</w:t>
            </w:r>
          </w:p>
        </w:tc>
        <w:tc>
          <w:tcPr>
            <w:tcW w:w="2376" w:type="dxa"/>
            <w:vAlign w:val="center"/>
          </w:tcPr>
          <w:p w14:paraId="04872D2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Gọi themhd() với dữ liệu hợp lệ.</w:t>
            </w:r>
          </w:p>
        </w:tc>
        <w:tc>
          <w:tcPr>
            <w:tcW w:w="2376" w:type="dxa"/>
            <w:vAlign w:val="center"/>
          </w:tcPr>
          <w:p w14:paraId="50DC7C0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INSERT và tham số đúng; dữ liệu lưu phù hợp.</w:t>
            </w:r>
          </w:p>
        </w:tc>
        <w:tc>
          <w:tcPr>
            <w:tcW w:w="1656" w:type="dxa"/>
            <w:vAlign w:val="center"/>
          </w:tcPr>
          <w:p w14:paraId="358DDA6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Thêm hóa đơn</w:t>
            </w:r>
          </w:p>
        </w:tc>
      </w:tr>
      <w:tr w:rsidR="00FF38E5" w:rsidRPr="00054485" w14:paraId="09EF5804" w14:textId="77777777" w:rsidTr="008D405E">
        <w:trPr>
          <w:jc w:val="center"/>
        </w:trPr>
        <w:tc>
          <w:tcPr>
            <w:tcW w:w="936" w:type="dxa"/>
            <w:vAlign w:val="center"/>
          </w:tcPr>
          <w:p w14:paraId="6B41746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TC-HD-03</w:t>
            </w:r>
          </w:p>
        </w:tc>
        <w:tc>
          <w:tcPr>
            <w:tcW w:w="2088" w:type="dxa"/>
            <w:vAlign w:val="center"/>
          </w:tcPr>
          <w:p w14:paraId="491BC1C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hóa đơn theo mã</w:t>
            </w:r>
          </w:p>
        </w:tc>
        <w:tc>
          <w:tcPr>
            <w:tcW w:w="2376" w:type="dxa"/>
            <w:vAlign w:val="center"/>
          </w:tcPr>
          <w:p w14:paraId="48E5BCD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Truyền mã hóa đơn tồn tại và không tồn tại.</w:t>
            </w:r>
          </w:p>
        </w:tc>
        <w:tc>
          <w:tcPr>
            <w:tcW w:w="2376" w:type="dxa"/>
            <w:vAlign w:val="center"/>
          </w:tcPr>
          <w:p w14:paraId="308A843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Trả đúng hóa đơn hoặc kết quả không tìm thấy.</w:t>
            </w:r>
          </w:p>
        </w:tc>
        <w:tc>
          <w:tcPr>
            <w:tcW w:w="1656" w:type="dxa"/>
            <w:vAlign w:val="center"/>
          </w:tcPr>
          <w:p w14:paraId="4CFFBC8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hóa đơn theo mã</w:t>
            </w:r>
          </w:p>
        </w:tc>
      </w:tr>
      <w:tr w:rsidR="00FF38E5" w:rsidRPr="00054485" w14:paraId="4CE4BC4F" w14:textId="77777777" w:rsidTr="008D405E">
        <w:trPr>
          <w:jc w:val="center"/>
        </w:trPr>
        <w:tc>
          <w:tcPr>
            <w:tcW w:w="936" w:type="dxa"/>
            <w:vAlign w:val="center"/>
          </w:tcPr>
          <w:p w14:paraId="3E1038F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TC-HD-04</w:t>
            </w:r>
          </w:p>
        </w:tc>
        <w:tc>
          <w:tcPr>
            <w:tcW w:w="2088" w:type="dxa"/>
            <w:vAlign w:val="center"/>
          </w:tcPr>
          <w:p w14:paraId="0F6544D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Tìm kiếm hóa đơn theo tiền tố mã hóa đơn</w:t>
            </w:r>
          </w:p>
        </w:tc>
        <w:tc>
          <w:tcPr>
            <w:tcW w:w="2376" w:type="dxa"/>
            <w:vAlign w:val="center"/>
          </w:tcPr>
          <w:p w14:paraId="3B0E333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Nhập tiền tố khớp với một hoặc nhiều mã hóa đơn.</w:t>
            </w:r>
          </w:p>
        </w:tc>
        <w:tc>
          <w:tcPr>
            <w:tcW w:w="2376" w:type="dxa"/>
            <w:vAlign w:val="center"/>
          </w:tcPr>
          <w:p w14:paraId="2AD063CF"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Chỉ trả về hóa đơn phù hợp quy tắc tìm kiếm tiền tố.</w:t>
            </w:r>
          </w:p>
        </w:tc>
        <w:tc>
          <w:tcPr>
            <w:tcW w:w="1656" w:type="dxa"/>
            <w:vAlign w:val="center"/>
          </w:tcPr>
          <w:p w14:paraId="1791BBF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Tìm kiếm hóa đơn theo tiền tố mã</w:t>
            </w:r>
          </w:p>
        </w:tc>
      </w:tr>
      <w:tr w:rsidR="00FF38E5" w:rsidRPr="00054485" w14:paraId="5FA4C0FC" w14:textId="77777777" w:rsidTr="008D405E">
        <w:trPr>
          <w:jc w:val="center"/>
        </w:trPr>
        <w:tc>
          <w:tcPr>
            <w:tcW w:w="936" w:type="dxa"/>
            <w:vAlign w:val="center"/>
          </w:tcPr>
          <w:p w14:paraId="7E190AC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TC-HD-05</w:t>
            </w:r>
          </w:p>
        </w:tc>
        <w:tc>
          <w:tcPr>
            <w:tcW w:w="2088" w:type="dxa"/>
            <w:vAlign w:val="center"/>
          </w:tcPr>
          <w:p w14:paraId="21BF333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Cập nhật trạng thái hóa đơn đã thanh toán</w:t>
            </w:r>
          </w:p>
        </w:tc>
        <w:tc>
          <w:tcPr>
            <w:tcW w:w="2376" w:type="dxa"/>
            <w:vAlign w:val="center"/>
          </w:tcPr>
          <w:p w14:paraId="3F1D4E7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Yêu cầu chuyển trạng thái sang đã thanh toán.</w:t>
            </w:r>
          </w:p>
        </w:tc>
        <w:tc>
          <w:tcPr>
            <w:tcW w:w="2376" w:type="dxa"/>
            <w:vAlign w:val="center"/>
          </w:tcPr>
          <w:p w14:paraId="625780D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Trạng thái cập nhật đúng giá trị quy ước.</w:t>
            </w:r>
          </w:p>
        </w:tc>
        <w:tc>
          <w:tcPr>
            <w:tcW w:w="1656" w:type="dxa"/>
            <w:vAlign w:val="center"/>
          </w:tcPr>
          <w:p w14:paraId="51F5D978"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Cập nhật trạng thái hóa đơn đã thanh toán</w:t>
            </w:r>
          </w:p>
        </w:tc>
      </w:tr>
      <w:tr w:rsidR="00FF38E5" w:rsidRPr="00054485" w14:paraId="72B93577" w14:textId="77777777" w:rsidTr="008D405E">
        <w:trPr>
          <w:jc w:val="center"/>
        </w:trPr>
        <w:tc>
          <w:tcPr>
            <w:tcW w:w="936" w:type="dxa"/>
            <w:vAlign w:val="center"/>
          </w:tcPr>
          <w:p w14:paraId="4E8C6F12"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TC-HD-06</w:t>
            </w:r>
          </w:p>
        </w:tc>
        <w:tc>
          <w:tcPr>
            <w:tcW w:w="2088" w:type="dxa"/>
            <w:vAlign w:val="center"/>
          </w:tcPr>
          <w:p w14:paraId="7C8DD21D"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Cập nhật trạng thái hóa đơn chưa thanh toán</w:t>
            </w:r>
          </w:p>
        </w:tc>
        <w:tc>
          <w:tcPr>
            <w:tcW w:w="2376" w:type="dxa"/>
            <w:vAlign w:val="center"/>
          </w:tcPr>
          <w:p w14:paraId="67C294C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Yêu cầu chuyển trạng thái sang chưa thanh toán.</w:t>
            </w:r>
          </w:p>
        </w:tc>
        <w:tc>
          <w:tcPr>
            <w:tcW w:w="2376" w:type="dxa"/>
            <w:vAlign w:val="center"/>
          </w:tcPr>
          <w:p w14:paraId="2ED35677"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Trạng thái cập nhật đúng giá trị quy ước.</w:t>
            </w:r>
          </w:p>
        </w:tc>
        <w:tc>
          <w:tcPr>
            <w:tcW w:w="1656" w:type="dxa"/>
            <w:vAlign w:val="center"/>
          </w:tcPr>
          <w:p w14:paraId="7CA8CC79"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Cập nhật trạng thái hóa đơn chưa thanh toán</w:t>
            </w:r>
          </w:p>
        </w:tc>
      </w:tr>
      <w:tr w:rsidR="00FF38E5" w:rsidRPr="00054485" w14:paraId="6358729B" w14:textId="77777777" w:rsidTr="008D405E">
        <w:trPr>
          <w:jc w:val="center"/>
        </w:trPr>
        <w:tc>
          <w:tcPr>
            <w:tcW w:w="936" w:type="dxa"/>
            <w:vAlign w:val="center"/>
          </w:tcPr>
          <w:p w14:paraId="46450BA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TC-HD-07</w:t>
            </w:r>
          </w:p>
        </w:tc>
        <w:tc>
          <w:tcPr>
            <w:tcW w:w="2088" w:type="dxa"/>
            <w:vAlign w:val="center"/>
          </w:tcPr>
          <w:p w14:paraId="61DC84B1"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hóa đơn chưa thanh toán</w:t>
            </w:r>
          </w:p>
        </w:tc>
        <w:tc>
          <w:tcPr>
            <w:tcW w:w="2376" w:type="dxa"/>
            <w:vAlign w:val="center"/>
          </w:tcPr>
          <w:p w14:paraId="63DB6CA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Truy vấn khi có hóa đơn ở cả hai trạng thái.</w:t>
            </w:r>
          </w:p>
        </w:tc>
        <w:tc>
          <w:tcPr>
            <w:tcW w:w="2376" w:type="dxa"/>
            <w:vAlign w:val="center"/>
          </w:tcPr>
          <w:p w14:paraId="73E3B075"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Chỉ trả về hóa đơn chưa thanh toán.</w:t>
            </w:r>
          </w:p>
        </w:tc>
        <w:tc>
          <w:tcPr>
            <w:tcW w:w="1656" w:type="dxa"/>
            <w:vAlign w:val="center"/>
          </w:tcPr>
          <w:p w14:paraId="00F5736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hóa đơn chưa thanh toán theo trạng thái</w:t>
            </w:r>
          </w:p>
        </w:tc>
      </w:tr>
      <w:tr w:rsidR="00FF38E5" w:rsidRPr="00054485" w14:paraId="2A9AB12C" w14:textId="77777777" w:rsidTr="008D405E">
        <w:trPr>
          <w:jc w:val="center"/>
        </w:trPr>
        <w:tc>
          <w:tcPr>
            <w:tcW w:w="936" w:type="dxa"/>
            <w:vAlign w:val="center"/>
          </w:tcPr>
          <w:p w14:paraId="533195C0"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TC-HD-08</w:t>
            </w:r>
          </w:p>
        </w:tc>
        <w:tc>
          <w:tcPr>
            <w:tcW w:w="2088" w:type="dxa"/>
            <w:vAlign w:val="center"/>
          </w:tcPr>
          <w:p w14:paraId="304ACC34"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Hiển thị chi tiết hóa đơn kèm thông tin liên quan</w:t>
            </w:r>
          </w:p>
        </w:tc>
        <w:tc>
          <w:tcPr>
            <w:tcW w:w="2376" w:type="dxa"/>
            <w:vAlign w:val="center"/>
          </w:tcPr>
          <w:p w14:paraId="4088BE7B"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Tra cứu hóa đơn có thông tin khách hàng, điện kế và chi tiết tiền điện.</w:t>
            </w:r>
          </w:p>
        </w:tc>
        <w:tc>
          <w:tcPr>
            <w:tcW w:w="2376" w:type="dxa"/>
            <w:vAlign w:val="center"/>
          </w:tcPr>
          <w:p w14:paraId="59005B7C"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Thông tin liên quan được kết hợp đúng; dữ liệu thiếu được xử lý phù hợp.</w:t>
            </w:r>
          </w:p>
        </w:tc>
        <w:tc>
          <w:tcPr>
            <w:tcW w:w="1656" w:type="dxa"/>
            <w:vAlign w:val="center"/>
          </w:tcPr>
          <w:p w14:paraId="7DC285FA" w14:textId="77777777" w:rsidR="00FF38E5" w:rsidRPr="00FF38E5" w:rsidRDefault="00FF38E5" w:rsidP="008D405E">
            <w:pPr>
              <w:rPr>
                <w:rFonts w:asciiTheme="majorHAnsi" w:hAnsiTheme="majorHAnsi" w:cstheme="majorHAnsi"/>
                <w:sz w:val="26"/>
                <w:szCs w:val="26"/>
              </w:rPr>
            </w:pPr>
            <w:r w:rsidRPr="00FF38E5">
              <w:rPr>
                <w:rFonts w:asciiTheme="majorHAnsi" w:hAnsiTheme="majorHAnsi" w:cstheme="majorHAnsi"/>
                <w:sz w:val="26"/>
                <w:szCs w:val="26"/>
              </w:rPr>
              <w:t>Hiển thị chi tiết hóa đơn kèm thông tin liên quan</w:t>
            </w:r>
          </w:p>
        </w:tc>
      </w:tr>
    </w:tbl>
    <w:p w14:paraId="6D26CA23" w14:textId="77777777" w:rsidR="00F57F15" w:rsidRDefault="00F57F15" w:rsidP="00FF38E5">
      <w:pPr>
        <w:pStyle w:val="u2"/>
        <w:rPr>
          <w:lang w:val="vi-VN"/>
        </w:rPr>
      </w:pPr>
    </w:p>
    <w:p w14:paraId="1C01EF84" w14:textId="7639AC09" w:rsidR="00FF38E5" w:rsidRPr="00FF38E5" w:rsidRDefault="00FF38E5" w:rsidP="00FF38E5">
      <w:pPr>
        <w:pStyle w:val="u1"/>
        <w:rPr>
          <w:b w:val="0"/>
          <w:bCs w:val="0"/>
          <w:sz w:val="26"/>
          <w:szCs w:val="26"/>
          <w:lang w:val="vi-VN"/>
        </w:rPr>
      </w:pPr>
      <w:r>
        <w:rPr>
          <w:b w:val="0"/>
          <w:bCs w:val="0"/>
          <w:sz w:val="26"/>
          <w:szCs w:val="26"/>
          <w:lang w:val="vi-VN"/>
        </w:rPr>
        <w:t>4.5</w:t>
      </w:r>
      <w:r w:rsidRPr="00FF38E5">
        <w:rPr>
          <w:b w:val="0"/>
          <w:bCs w:val="0"/>
          <w:sz w:val="26"/>
          <w:szCs w:val="26"/>
          <w:lang w:val="vi-VN"/>
        </w:rPr>
        <w:t xml:space="preserve">. </w:t>
      </w:r>
      <w:r>
        <w:rPr>
          <w:b w:val="0"/>
          <w:bCs w:val="0"/>
          <w:sz w:val="26"/>
          <w:szCs w:val="26"/>
          <w:lang w:val="vi-VN"/>
        </w:rPr>
        <w:t xml:space="preserve">Minh chứng kiểm thử </w:t>
      </w:r>
    </w:p>
    <w:p w14:paraId="114E6D9A" w14:textId="77777777" w:rsidR="00FF38E5" w:rsidRDefault="00FF38E5" w:rsidP="00FF38E5">
      <w:pPr>
        <w:pStyle w:val="ThnVnban"/>
        <w:rPr>
          <w:lang w:val="vi-VN"/>
        </w:rPr>
      </w:pPr>
      <w:r w:rsidRPr="000F4499">
        <w:rPr>
          <w:lang w:val="vi-VN"/>
        </w:rPr>
        <w:t>Các vị trí dưới đây để trống để bổ sung ảnh chụp hoặc bằng chứng thực tế sau khi chạy kiểm thử. Không sử dụng ảnh minh họa thay cho kết quả thực thi.</w:t>
      </w:r>
    </w:p>
    <w:p w14:paraId="6C217FE9" w14:textId="77777777" w:rsidR="0083122A" w:rsidRDefault="0083122A" w:rsidP="00FF38E5">
      <w:pPr>
        <w:pStyle w:val="ThnVnban"/>
        <w:rPr>
          <w:lang w:val="vi-VN"/>
        </w:rPr>
      </w:pPr>
    </w:p>
    <w:p w14:paraId="76E317B9" w14:textId="77777777" w:rsidR="0083122A" w:rsidRDefault="0083122A" w:rsidP="00FF38E5">
      <w:pPr>
        <w:pStyle w:val="ThnVnban"/>
        <w:rPr>
          <w:lang w:val="vi-VN"/>
        </w:rPr>
      </w:pPr>
    </w:p>
    <w:p w14:paraId="2A2D99EE" w14:textId="77777777" w:rsidR="0083122A" w:rsidRDefault="0083122A" w:rsidP="00FF38E5">
      <w:pPr>
        <w:pStyle w:val="ThnVnban"/>
        <w:rPr>
          <w:lang w:val="vi-VN"/>
        </w:rPr>
      </w:pPr>
    </w:p>
    <w:p w14:paraId="1B74BA48" w14:textId="77777777" w:rsidR="0083122A" w:rsidRPr="0083122A" w:rsidRDefault="0083122A" w:rsidP="00FF38E5">
      <w:pPr>
        <w:pStyle w:val="ThnVnban"/>
        <w:rPr>
          <w:lang w:val="vi-VN"/>
        </w:rPr>
      </w:pPr>
    </w:p>
    <w:p w14:paraId="18B569C2" w14:textId="45715817" w:rsidR="00FF38E5" w:rsidRPr="00FF38E5" w:rsidRDefault="00FF38E5" w:rsidP="00FF38E5">
      <w:pPr>
        <w:rPr>
          <w:lang w:val="vi-VN"/>
        </w:rPr>
      </w:pPr>
      <w:r w:rsidRPr="00054485">
        <w:rPr>
          <w:lang w:val="vi-VN"/>
        </w:rPr>
        <w:lastRenderedPageBreak/>
        <w:t xml:space="preserve">Hình 28. Kiểm tra cú pháp PHP </w:t>
      </w:r>
    </w:p>
    <w:p w14:paraId="02A7081A" w14:textId="77777777" w:rsidR="00FF38E5" w:rsidRPr="00FF38E5" w:rsidRDefault="00FF38E5" w:rsidP="00FF38E5">
      <w:r w:rsidRPr="00FF38E5">
        <w:rPr>
          <w:noProof/>
        </w:rPr>
        <w:drawing>
          <wp:inline distT="0" distB="0" distL="0" distR="0" wp14:anchorId="1BE8405C" wp14:editId="0EE14DAD">
            <wp:extent cx="5696043" cy="1186676"/>
            <wp:effectExtent l="0" t="0" r="0" b="0"/>
            <wp:docPr id="751004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12173" cy="1190036"/>
                    </a:xfrm>
                    <a:prstGeom prst="rect">
                      <a:avLst/>
                    </a:prstGeom>
                  </pic:spPr>
                </pic:pic>
              </a:graphicData>
            </a:graphic>
          </wp:inline>
        </w:drawing>
      </w:r>
    </w:p>
    <w:p w14:paraId="476411EC" w14:textId="449FE718" w:rsidR="00FF38E5" w:rsidRPr="00FF38E5" w:rsidRDefault="00FF38E5" w:rsidP="00FF38E5">
      <w:pPr>
        <w:rPr>
          <w:lang w:val="vi-VN"/>
        </w:rPr>
      </w:pPr>
      <w:r>
        <w:t xml:space="preserve">Hình 29. Kiểm thử xác thực nhân viên </w:t>
      </w:r>
    </w:p>
    <w:p w14:paraId="6510683E" w14:textId="77777777" w:rsidR="00FF38E5" w:rsidRPr="00FF38E5" w:rsidRDefault="00FF38E5" w:rsidP="00FF38E5">
      <w:r w:rsidRPr="00FF38E5">
        <w:rPr>
          <w:noProof/>
        </w:rPr>
        <w:drawing>
          <wp:inline distT="0" distB="0" distL="0" distR="0" wp14:anchorId="04ADBFC3" wp14:editId="156DF9D0">
            <wp:extent cx="5662589" cy="2025447"/>
            <wp:effectExtent l="0" t="0" r="0" b="0"/>
            <wp:docPr id="187048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71465" cy="2028622"/>
                    </a:xfrm>
                    <a:prstGeom prst="rect">
                      <a:avLst/>
                    </a:prstGeom>
                  </pic:spPr>
                </pic:pic>
              </a:graphicData>
            </a:graphic>
          </wp:inline>
        </w:drawing>
      </w:r>
    </w:p>
    <w:p w14:paraId="417C06BD" w14:textId="41308A44" w:rsidR="00FF38E5" w:rsidRPr="00FF38E5" w:rsidRDefault="00FF38E5" w:rsidP="00FF38E5">
      <w:r>
        <w:t>Hình 30. Kiểm thử thêm và cập nhật khách hàng</w:t>
      </w:r>
    </w:p>
    <w:p w14:paraId="08D66469" w14:textId="77777777" w:rsidR="00FF38E5" w:rsidRPr="00FF38E5" w:rsidRDefault="00FF38E5" w:rsidP="00FF38E5">
      <w:r w:rsidRPr="00FF38E5">
        <w:rPr>
          <w:noProof/>
        </w:rPr>
        <w:drawing>
          <wp:inline distT="0" distB="0" distL="0" distR="0" wp14:anchorId="26AF9DC1" wp14:editId="6BB03745">
            <wp:extent cx="5651438" cy="2157398"/>
            <wp:effectExtent l="0" t="0" r="6985" b="0"/>
            <wp:docPr id="235526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62180" cy="2161499"/>
                    </a:xfrm>
                    <a:prstGeom prst="rect">
                      <a:avLst/>
                    </a:prstGeom>
                  </pic:spPr>
                </pic:pic>
              </a:graphicData>
            </a:graphic>
          </wp:inline>
        </w:drawing>
      </w:r>
    </w:p>
    <w:p w14:paraId="737F6113" w14:textId="77777777" w:rsidR="0083122A" w:rsidRDefault="0083122A" w:rsidP="00FF38E5">
      <w:pPr>
        <w:rPr>
          <w:lang w:val="vi-VN"/>
        </w:rPr>
      </w:pPr>
    </w:p>
    <w:p w14:paraId="5FE89B50" w14:textId="77777777" w:rsidR="0083122A" w:rsidRDefault="0083122A" w:rsidP="00FF38E5">
      <w:pPr>
        <w:rPr>
          <w:lang w:val="vi-VN"/>
        </w:rPr>
      </w:pPr>
    </w:p>
    <w:p w14:paraId="53E6B41A" w14:textId="77777777" w:rsidR="0083122A" w:rsidRDefault="0083122A" w:rsidP="00FF38E5">
      <w:pPr>
        <w:rPr>
          <w:lang w:val="vi-VN"/>
        </w:rPr>
      </w:pPr>
    </w:p>
    <w:p w14:paraId="6BC7F69A" w14:textId="77777777" w:rsidR="0083122A" w:rsidRDefault="0083122A" w:rsidP="00FF38E5">
      <w:pPr>
        <w:rPr>
          <w:lang w:val="vi-VN"/>
        </w:rPr>
      </w:pPr>
    </w:p>
    <w:p w14:paraId="1BD83829" w14:textId="77777777" w:rsidR="0083122A" w:rsidRDefault="0083122A" w:rsidP="00FF38E5">
      <w:pPr>
        <w:rPr>
          <w:lang w:val="vi-VN"/>
        </w:rPr>
      </w:pPr>
    </w:p>
    <w:p w14:paraId="0302BF7B" w14:textId="77777777" w:rsidR="0083122A" w:rsidRDefault="0083122A" w:rsidP="00FF38E5">
      <w:pPr>
        <w:rPr>
          <w:lang w:val="vi-VN"/>
        </w:rPr>
      </w:pPr>
    </w:p>
    <w:p w14:paraId="79F5436D" w14:textId="77777777" w:rsidR="0083122A" w:rsidRDefault="0083122A" w:rsidP="00FF38E5">
      <w:pPr>
        <w:rPr>
          <w:lang w:val="vi-VN"/>
        </w:rPr>
      </w:pPr>
    </w:p>
    <w:p w14:paraId="21575C30" w14:textId="77777777" w:rsidR="0083122A" w:rsidRDefault="0083122A" w:rsidP="00FF38E5">
      <w:pPr>
        <w:rPr>
          <w:lang w:val="vi-VN"/>
        </w:rPr>
      </w:pPr>
    </w:p>
    <w:p w14:paraId="39E3E338" w14:textId="77777777" w:rsidR="0083122A" w:rsidRDefault="0083122A" w:rsidP="00FF38E5">
      <w:pPr>
        <w:rPr>
          <w:lang w:val="vi-VN"/>
        </w:rPr>
      </w:pPr>
    </w:p>
    <w:p w14:paraId="26029A96" w14:textId="77777777" w:rsidR="0083122A" w:rsidRDefault="0083122A" w:rsidP="00FF38E5">
      <w:pPr>
        <w:rPr>
          <w:lang w:val="vi-VN"/>
        </w:rPr>
      </w:pPr>
    </w:p>
    <w:p w14:paraId="5ED3802C" w14:textId="77777777" w:rsidR="0083122A" w:rsidRDefault="0083122A" w:rsidP="00FF38E5">
      <w:pPr>
        <w:rPr>
          <w:lang w:val="vi-VN"/>
        </w:rPr>
      </w:pPr>
    </w:p>
    <w:p w14:paraId="23D6C8CB" w14:textId="4CF1443C" w:rsidR="00FF38E5" w:rsidRPr="0083122A" w:rsidRDefault="00FF38E5" w:rsidP="00FF38E5">
      <w:pPr>
        <w:rPr>
          <w:lang w:val="vi-VN"/>
        </w:rPr>
      </w:pPr>
      <w:r>
        <w:lastRenderedPageBreak/>
        <w:t>Hình 31. Kiểm thử điện kế</w:t>
      </w:r>
    </w:p>
    <w:p w14:paraId="01E1D384" w14:textId="77777777" w:rsidR="00FF38E5" w:rsidRPr="00FF38E5" w:rsidRDefault="00FF38E5" w:rsidP="00FF38E5">
      <w:pPr>
        <w:jc w:val="center"/>
      </w:pPr>
      <w:r w:rsidRPr="00FF38E5">
        <w:rPr>
          <w:noProof/>
        </w:rPr>
        <w:drawing>
          <wp:inline distT="0" distB="0" distL="0" distR="0" wp14:anchorId="52EC2067" wp14:editId="75121839">
            <wp:extent cx="5626693" cy="4772722"/>
            <wp:effectExtent l="0" t="0" r="0" b="8890"/>
            <wp:docPr id="1864936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37517" cy="4781903"/>
                    </a:xfrm>
                    <a:prstGeom prst="rect">
                      <a:avLst/>
                    </a:prstGeom>
                  </pic:spPr>
                </pic:pic>
              </a:graphicData>
            </a:graphic>
          </wp:inline>
        </w:drawing>
      </w:r>
    </w:p>
    <w:p w14:paraId="4F7C122B" w14:textId="77777777" w:rsidR="00FF38E5" w:rsidRPr="00FF38E5" w:rsidRDefault="00FF38E5" w:rsidP="00FF38E5"/>
    <w:p w14:paraId="65D1E3B2" w14:textId="66497C85" w:rsidR="00FF38E5" w:rsidRPr="00FF38E5" w:rsidRDefault="00FF38E5" w:rsidP="00FF38E5">
      <w:r>
        <w:t>Hình 32. Kiểm thử tính tiền điện</w:t>
      </w:r>
    </w:p>
    <w:p w14:paraId="1EEC540C" w14:textId="77777777" w:rsidR="00FF38E5" w:rsidRDefault="00FF38E5" w:rsidP="00FF38E5">
      <w:pPr>
        <w:rPr>
          <w:lang w:val="vi-VN"/>
        </w:rPr>
      </w:pPr>
      <w:r w:rsidRPr="00FF38E5">
        <w:rPr>
          <w:noProof/>
        </w:rPr>
        <w:drawing>
          <wp:inline distT="0" distB="0" distL="0" distR="0" wp14:anchorId="77E1C781" wp14:editId="7D342355">
            <wp:extent cx="5602506" cy="2096429"/>
            <wp:effectExtent l="0" t="0" r="0" b="0"/>
            <wp:docPr id="412792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23653" cy="2104342"/>
                    </a:xfrm>
                    <a:prstGeom prst="rect">
                      <a:avLst/>
                    </a:prstGeom>
                  </pic:spPr>
                </pic:pic>
              </a:graphicData>
            </a:graphic>
          </wp:inline>
        </w:drawing>
      </w:r>
    </w:p>
    <w:p w14:paraId="2F4E8042" w14:textId="77777777" w:rsidR="0083122A" w:rsidRDefault="0083122A" w:rsidP="00FF38E5">
      <w:pPr>
        <w:rPr>
          <w:lang w:val="vi-VN"/>
        </w:rPr>
      </w:pPr>
    </w:p>
    <w:p w14:paraId="684C72E0" w14:textId="77777777" w:rsidR="0083122A" w:rsidRDefault="0083122A" w:rsidP="00FF38E5">
      <w:pPr>
        <w:rPr>
          <w:lang w:val="vi-VN"/>
        </w:rPr>
      </w:pPr>
    </w:p>
    <w:p w14:paraId="458CBC68" w14:textId="77777777" w:rsidR="0083122A" w:rsidRDefault="0083122A" w:rsidP="00FF38E5">
      <w:pPr>
        <w:rPr>
          <w:lang w:val="vi-VN"/>
        </w:rPr>
      </w:pPr>
    </w:p>
    <w:p w14:paraId="70E2EF97" w14:textId="77777777" w:rsidR="0083122A" w:rsidRDefault="0083122A" w:rsidP="00FF38E5">
      <w:pPr>
        <w:rPr>
          <w:lang w:val="vi-VN"/>
        </w:rPr>
      </w:pPr>
    </w:p>
    <w:p w14:paraId="3BEC5333" w14:textId="77777777" w:rsidR="0083122A" w:rsidRDefault="0083122A" w:rsidP="00FF38E5">
      <w:pPr>
        <w:rPr>
          <w:lang w:val="vi-VN"/>
        </w:rPr>
      </w:pPr>
    </w:p>
    <w:p w14:paraId="6F9BF2BD" w14:textId="77777777" w:rsidR="0083122A" w:rsidRPr="0083122A" w:rsidRDefault="0083122A" w:rsidP="00FF38E5">
      <w:pPr>
        <w:rPr>
          <w:lang w:val="vi-VN"/>
        </w:rPr>
      </w:pPr>
    </w:p>
    <w:p w14:paraId="6B6119DD" w14:textId="2E217733" w:rsidR="00FF38E5" w:rsidRPr="00FF38E5" w:rsidRDefault="0083122A" w:rsidP="00FF38E5">
      <w:r>
        <w:t>Hình 33. Kiểm thử hóa đơn</w:t>
      </w:r>
    </w:p>
    <w:p w14:paraId="072A1465" w14:textId="77777777" w:rsidR="00FF38E5" w:rsidRPr="00FF38E5" w:rsidRDefault="00FF38E5" w:rsidP="00FF38E5">
      <w:r w:rsidRPr="00FF38E5">
        <w:rPr>
          <w:noProof/>
        </w:rPr>
        <w:drawing>
          <wp:inline distT="0" distB="0" distL="0" distR="0" wp14:anchorId="0C20B7FA" wp14:editId="5E3EAE10">
            <wp:extent cx="5514975" cy="2114550"/>
            <wp:effectExtent l="0" t="0" r="9525" b="0"/>
            <wp:docPr id="1390409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14975" cy="2114550"/>
                    </a:xfrm>
                    <a:prstGeom prst="rect">
                      <a:avLst/>
                    </a:prstGeom>
                  </pic:spPr>
                </pic:pic>
              </a:graphicData>
            </a:graphic>
          </wp:inline>
        </w:drawing>
      </w:r>
    </w:p>
    <w:p w14:paraId="745D29C0" w14:textId="638A2DFC" w:rsidR="00FF38E5" w:rsidRPr="00FF38E5" w:rsidRDefault="0083122A" w:rsidP="00FF38E5">
      <w:r>
        <w:t>Hình 34. Kết quả PHPUnit (nếu đã thực hiện)</w:t>
      </w:r>
    </w:p>
    <w:p w14:paraId="1DF30C74" w14:textId="658AE10B" w:rsidR="00FF38E5" w:rsidRPr="00FF38E5" w:rsidRDefault="00FF38E5" w:rsidP="00FF38E5">
      <w:pPr>
        <w:rPr>
          <w:lang w:val="vi-VN"/>
        </w:rPr>
      </w:pPr>
      <w:r>
        <w:rPr>
          <w:noProof/>
        </w:rPr>
        <w:drawing>
          <wp:inline distT="0" distB="0" distL="0" distR="0" wp14:anchorId="25A87727" wp14:editId="74863A73">
            <wp:extent cx="5575786" cy="5374887"/>
            <wp:effectExtent l="0" t="0" r="6350" b="0"/>
            <wp:docPr id="664666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9208" cy="5387826"/>
                    </a:xfrm>
                    <a:prstGeom prst="rect">
                      <a:avLst/>
                    </a:prstGeom>
                  </pic:spPr>
                </pic:pic>
              </a:graphicData>
            </a:graphic>
          </wp:inline>
        </w:drawing>
      </w:r>
    </w:p>
    <w:p w14:paraId="042591A3" w14:textId="77777777" w:rsidR="00F57F15" w:rsidRPr="00FF38E5" w:rsidRDefault="00F57F15">
      <w:pPr>
        <w:rPr>
          <w:lang w:val="vi-VN"/>
        </w:rPr>
      </w:pPr>
    </w:p>
    <w:p w14:paraId="3050C380" w14:textId="77777777" w:rsidR="00F57F15" w:rsidRDefault="00000000">
      <w:pPr>
        <w:pStyle w:val="u1"/>
        <w:numPr>
          <w:ilvl w:val="0"/>
          <w:numId w:val="1"/>
        </w:numPr>
      </w:pPr>
      <w:bookmarkStart w:id="47" w:name="_heading=h.ekxii94x1ckq" w:colFirst="0" w:colLast="0"/>
      <w:bookmarkEnd w:id="47"/>
      <w:r>
        <w:lastRenderedPageBreak/>
        <w:t>Kiểm thử tự động</w:t>
      </w:r>
    </w:p>
    <w:p w14:paraId="42758411" w14:textId="4CB3EAD1" w:rsidR="0083122A" w:rsidRPr="0083122A" w:rsidRDefault="0083122A" w:rsidP="0083122A">
      <w:pPr>
        <w:pStyle w:val="u2"/>
        <w:rPr>
          <w:rFonts w:asciiTheme="majorHAnsi" w:hAnsiTheme="majorHAnsi" w:cstheme="majorHAnsi"/>
          <w:b w:val="0"/>
          <w:bCs w:val="0"/>
        </w:rPr>
      </w:pPr>
      <w:bookmarkStart w:id="48" w:name="_heading=h.scrta047ayua" w:colFirst="0" w:colLast="0"/>
      <w:bookmarkEnd w:id="48"/>
      <w:r>
        <w:rPr>
          <w:rFonts w:asciiTheme="majorHAnsi" w:hAnsiTheme="majorHAnsi" w:cstheme="majorHAnsi"/>
          <w:b w:val="0"/>
          <w:bCs w:val="0"/>
        </w:rPr>
        <w:t>5</w:t>
      </w:r>
      <w:r>
        <w:rPr>
          <w:rFonts w:asciiTheme="majorHAnsi" w:hAnsiTheme="majorHAnsi" w:cstheme="majorHAnsi"/>
          <w:b w:val="0"/>
          <w:bCs w:val="0"/>
          <w:lang w:val="vi-VN"/>
        </w:rPr>
        <w:t>.1</w:t>
      </w:r>
      <w:r w:rsidRPr="0083122A">
        <w:rPr>
          <w:rFonts w:asciiTheme="majorHAnsi" w:hAnsiTheme="majorHAnsi" w:cstheme="majorHAnsi"/>
          <w:b w:val="0"/>
          <w:bCs w:val="0"/>
        </w:rPr>
        <w:t>. Phạm vi đã chạy</w:t>
      </w:r>
    </w:p>
    <w:tbl>
      <w:tblPr>
        <w:tblStyle w:val="LiBang"/>
        <w:tblW w:w="0" w:type="auto"/>
        <w:jc w:val="center"/>
        <w:tblLook w:val="04A0" w:firstRow="1" w:lastRow="0" w:firstColumn="1" w:lastColumn="0" w:noHBand="0" w:noVBand="1"/>
      </w:tblPr>
      <w:tblGrid>
        <w:gridCol w:w="3071"/>
        <w:gridCol w:w="2890"/>
        <w:gridCol w:w="2810"/>
      </w:tblGrid>
      <w:tr w:rsidR="0083122A" w:rsidRPr="0083122A" w14:paraId="101372CA" w14:textId="77777777" w:rsidTr="0083122A">
        <w:trPr>
          <w:jc w:val="center"/>
        </w:trPr>
        <w:tc>
          <w:tcPr>
            <w:tcW w:w="3312" w:type="dxa"/>
            <w:vAlign w:val="center"/>
          </w:tcPr>
          <w:p w14:paraId="315867B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Lớp kiểm thử</w:t>
            </w:r>
          </w:p>
        </w:tc>
        <w:tc>
          <w:tcPr>
            <w:tcW w:w="3312" w:type="dxa"/>
            <w:vAlign w:val="center"/>
          </w:tcPr>
          <w:p w14:paraId="27902576"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Phạm vi chính</w:t>
            </w:r>
          </w:p>
        </w:tc>
        <w:tc>
          <w:tcPr>
            <w:tcW w:w="3312" w:type="dxa"/>
            <w:vAlign w:val="center"/>
          </w:tcPr>
          <w:p w14:paraId="5FF9E001"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Kết quả</w:t>
            </w:r>
          </w:p>
        </w:tc>
      </w:tr>
      <w:tr w:rsidR="0083122A" w:rsidRPr="0083122A" w14:paraId="782B68A9" w14:textId="77777777" w:rsidTr="008D405E">
        <w:trPr>
          <w:jc w:val="center"/>
        </w:trPr>
        <w:tc>
          <w:tcPr>
            <w:tcW w:w="3312" w:type="dxa"/>
            <w:vAlign w:val="center"/>
          </w:tcPr>
          <w:p w14:paraId="55275C7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KhachHangTest</w:t>
            </w:r>
          </w:p>
        </w:tc>
        <w:tc>
          <w:tcPr>
            <w:tcW w:w="3312" w:type="dxa"/>
            <w:vAlign w:val="center"/>
          </w:tcPr>
          <w:p w14:paraId="62140E96"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Truy cập trang, thêm/sửa khách hàng, kiểm tra tên trống và CCCD</w:t>
            </w:r>
          </w:p>
        </w:tc>
        <w:tc>
          <w:tcPr>
            <w:tcW w:w="3312" w:type="dxa"/>
            <w:vAlign w:val="center"/>
          </w:tcPr>
          <w:p w14:paraId="36806EE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4 ca; 4 đạt</w:t>
            </w:r>
          </w:p>
        </w:tc>
      </w:tr>
      <w:tr w:rsidR="0083122A" w:rsidRPr="0083122A" w14:paraId="180596C6" w14:textId="77777777" w:rsidTr="008D405E">
        <w:trPr>
          <w:jc w:val="center"/>
        </w:trPr>
        <w:tc>
          <w:tcPr>
            <w:tcW w:w="3312" w:type="dxa"/>
            <w:vAlign w:val="center"/>
          </w:tcPr>
          <w:p w14:paraId="345B05F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NhanVienTest</w:t>
            </w:r>
          </w:p>
        </w:tc>
        <w:tc>
          <w:tcPr>
            <w:tcW w:w="3312" w:type="dxa"/>
            <w:vAlign w:val="center"/>
          </w:tcPr>
          <w:p w14:paraId="22FFD3C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Trang quản lý, form thêm/sửa, xóa, đổi mật khẩu</w:t>
            </w:r>
          </w:p>
        </w:tc>
        <w:tc>
          <w:tcPr>
            <w:tcW w:w="3312" w:type="dxa"/>
            <w:vAlign w:val="center"/>
          </w:tcPr>
          <w:p w14:paraId="4B6C625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6 ca; 6 đạt</w:t>
            </w:r>
          </w:p>
        </w:tc>
      </w:tr>
      <w:tr w:rsidR="0083122A" w:rsidRPr="0083122A" w14:paraId="49E4F17D" w14:textId="77777777" w:rsidTr="008D405E">
        <w:trPr>
          <w:jc w:val="center"/>
        </w:trPr>
        <w:tc>
          <w:tcPr>
            <w:tcW w:w="3312" w:type="dxa"/>
            <w:vAlign w:val="center"/>
          </w:tcPr>
          <w:p w14:paraId="2975E460"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TrangQuanLyTest</w:t>
            </w:r>
          </w:p>
        </w:tc>
        <w:tc>
          <w:tcPr>
            <w:tcW w:w="3312" w:type="dxa"/>
            <w:vAlign w:val="center"/>
          </w:tcPr>
          <w:p w14:paraId="2AC7046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Đăng nhập đúng/sai, chặn truy cập chưa đăng nhập</w:t>
            </w:r>
          </w:p>
        </w:tc>
        <w:tc>
          <w:tcPr>
            <w:tcW w:w="3312" w:type="dxa"/>
            <w:vAlign w:val="center"/>
          </w:tcPr>
          <w:p w14:paraId="3001A35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3 ca; 3 đạt</w:t>
            </w:r>
          </w:p>
        </w:tc>
      </w:tr>
      <w:tr w:rsidR="0083122A" w:rsidRPr="0083122A" w14:paraId="40A320BB" w14:textId="77777777" w:rsidTr="008D405E">
        <w:trPr>
          <w:jc w:val="center"/>
        </w:trPr>
        <w:tc>
          <w:tcPr>
            <w:tcW w:w="3312" w:type="dxa"/>
            <w:vAlign w:val="center"/>
          </w:tcPr>
          <w:p w14:paraId="6F1125EB"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GiaDienTest</w:t>
            </w:r>
          </w:p>
        </w:tc>
        <w:tc>
          <w:tcPr>
            <w:tcW w:w="3312" w:type="dxa"/>
            <w:vAlign w:val="center"/>
          </w:tcPr>
          <w:p w14:paraId="7FE89C95"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Danh sách giá điện, chọn ngày</w:t>
            </w:r>
          </w:p>
        </w:tc>
        <w:tc>
          <w:tcPr>
            <w:tcW w:w="3312" w:type="dxa"/>
            <w:vAlign w:val="center"/>
          </w:tcPr>
          <w:p w14:paraId="19CBF5D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2 ca; 2 đạt</w:t>
            </w:r>
          </w:p>
        </w:tc>
      </w:tr>
      <w:tr w:rsidR="0083122A" w:rsidRPr="0083122A" w14:paraId="4CF0F02A" w14:textId="77777777" w:rsidTr="008D405E">
        <w:trPr>
          <w:jc w:val="center"/>
        </w:trPr>
        <w:tc>
          <w:tcPr>
            <w:tcW w:w="3312" w:type="dxa"/>
            <w:vAlign w:val="center"/>
          </w:tcPr>
          <w:p w14:paraId="4D2B87C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DienKeTest</w:t>
            </w:r>
          </w:p>
        </w:tc>
        <w:tc>
          <w:tcPr>
            <w:tcW w:w="3312" w:type="dxa"/>
            <w:vAlign w:val="center"/>
          </w:tcPr>
          <w:p w14:paraId="1A0532C4"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 cứu và xem/đóng chi tiết điện kế</w:t>
            </w:r>
          </w:p>
        </w:tc>
        <w:tc>
          <w:tcPr>
            <w:tcW w:w="3312" w:type="dxa"/>
            <w:vAlign w:val="center"/>
          </w:tcPr>
          <w:p w14:paraId="54794FA3"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2 ca; 2 đạt</w:t>
            </w:r>
          </w:p>
        </w:tc>
      </w:tr>
      <w:tr w:rsidR="0083122A" w:rsidRPr="0083122A" w14:paraId="137D096C" w14:textId="77777777" w:rsidTr="008D405E">
        <w:trPr>
          <w:jc w:val="center"/>
        </w:trPr>
        <w:tc>
          <w:tcPr>
            <w:tcW w:w="3312" w:type="dxa"/>
            <w:vAlign w:val="center"/>
          </w:tcPr>
          <w:p w14:paraId="523A4DD4"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TraCuuTest</w:t>
            </w:r>
          </w:p>
        </w:tc>
        <w:tc>
          <w:tcPr>
            <w:tcW w:w="3312" w:type="dxa"/>
            <w:vAlign w:val="center"/>
          </w:tcPr>
          <w:p w14:paraId="21C89E4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 cứu khách hàng, điện kế, hóa đơn và xem chi tiết</w:t>
            </w:r>
          </w:p>
        </w:tc>
        <w:tc>
          <w:tcPr>
            <w:tcW w:w="3312" w:type="dxa"/>
            <w:vAlign w:val="center"/>
          </w:tcPr>
          <w:p w14:paraId="286DB31C"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5 ca; 5 không đạt</w:t>
            </w:r>
          </w:p>
        </w:tc>
      </w:tr>
    </w:tbl>
    <w:p w14:paraId="2568E290" w14:textId="77777777" w:rsidR="00F57F15" w:rsidRPr="0083122A" w:rsidRDefault="00F57F15" w:rsidP="0083122A">
      <w:pPr>
        <w:pStyle w:val="u2"/>
        <w:ind w:left="0" w:firstLine="0"/>
        <w:rPr>
          <w:rFonts w:asciiTheme="majorHAnsi" w:hAnsiTheme="majorHAnsi" w:cstheme="majorHAnsi"/>
          <w:b w:val="0"/>
          <w:bCs w:val="0"/>
        </w:rPr>
      </w:pPr>
    </w:p>
    <w:p w14:paraId="1A98B4AA" w14:textId="2FAC9BB7" w:rsidR="0083122A" w:rsidRPr="0083122A" w:rsidRDefault="0083122A" w:rsidP="0083122A">
      <w:pPr>
        <w:pStyle w:val="u1"/>
        <w:rPr>
          <w:rFonts w:asciiTheme="majorHAnsi" w:hAnsiTheme="majorHAnsi" w:cstheme="majorHAnsi"/>
          <w:b w:val="0"/>
          <w:bCs w:val="0"/>
          <w:sz w:val="26"/>
          <w:szCs w:val="26"/>
        </w:rPr>
      </w:pPr>
      <w:r>
        <w:rPr>
          <w:rFonts w:asciiTheme="majorHAnsi" w:hAnsiTheme="majorHAnsi" w:cstheme="majorHAnsi"/>
          <w:b w:val="0"/>
          <w:bCs w:val="0"/>
          <w:sz w:val="26"/>
          <w:szCs w:val="26"/>
        </w:rPr>
        <w:t>5</w:t>
      </w:r>
      <w:r>
        <w:rPr>
          <w:rFonts w:asciiTheme="majorHAnsi" w:hAnsiTheme="majorHAnsi" w:cstheme="majorHAnsi"/>
          <w:b w:val="0"/>
          <w:bCs w:val="0"/>
          <w:sz w:val="26"/>
          <w:szCs w:val="26"/>
          <w:lang w:val="vi-VN"/>
        </w:rPr>
        <w:t>.2</w:t>
      </w:r>
      <w:r w:rsidRPr="0083122A">
        <w:rPr>
          <w:rFonts w:asciiTheme="majorHAnsi" w:hAnsiTheme="majorHAnsi" w:cstheme="majorHAnsi"/>
          <w:b w:val="0"/>
          <w:bCs w:val="0"/>
          <w:sz w:val="26"/>
          <w:szCs w:val="26"/>
        </w:rPr>
        <w:t>. Tổng hợp kết quả Maven</w:t>
      </w:r>
    </w:p>
    <w:tbl>
      <w:tblPr>
        <w:tblStyle w:val="LiBang"/>
        <w:tblW w:w="0" w:type="auto"/>
        <w:jc w:val="center"/>
        <w:tblLook w:val="04A0" w:firstRow="1" w:lastRow="0" w:firstColumn="1" w:lastColumn="0" w:noHBand="0" w:noVBand="1"/>
      </w:tblPr>
      <w:tblGrid>
        <w:gridCol w:w="2137"/>
        <w:gridCol w:w="973"/>
        <w:gridCol w:w="1010"/>
        <w:gridCol w:w="1152"/>
        <w:gridCol w:w="1133"/>
        <w:gridCol w:w="1217"/>
        <w:gridCol w:w="1149"/>
      </w:tblGrid>
      <w:tr w:rsidR="0083122A" w:rsidRPr="0083122A" w14:paraId="2A6437A5" w14:textId="77777777" w:rsidTr="0083122A">
        <w:trPr>
          <w:jc w:val="center"/>
        </w:trPr>
        <w:tc>
          <w:tcPr>
            <w:tcW w:w="1667" w:type="dxa"/>
            <w:vAlign w:val="center"/>
          </w:tcPr>
          <w:p w14:paraId="6F57AA4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Lớp kiểm thử</w:t>
            </w:r>
          </w:p>
        </w:tc>
        <w:tc>
          <w:tcPr>
            <w:tcW w:w="1102" w:type="dxa"/>
            <w:vAlign w:val="center"/>
          </w:tcPr>
          <w:p w14:paraId="112B914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Số ca</w:t>
            </w:r>
          </w:p>
        </w:tc>
        <w:tc>
          <w:tcPr>
            <w:tcW w:w="1122" w:type="dxa"/>
            <w:vAlign w:val="center"/>
          </w:tcPr>
          <w:p w14:paraId="4F71087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w:t>
            </w:r>
          </w:p>
        </w:tc>
        <w:tc>
          <w:tcPr>
            <w:tcW w:w="1213" w:type="dxa"/>
            <w:vAlign w:val="center"/>
          </w:tcPr>
          <w:p w14:paraId="3E5E957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Không đạt</w:t>
            </w:r>
          </w:p>
        </w:tc>
        <w:tc>
          <w:tcPr>
            <w:tcW w:w="1204" w:type="dxa"/>
            <w:vAlign w:val="center"/>
          </w:tcPr>
          <w:p w14:paraId="4D9A01E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Errors</w:t>
            </w:r>
          </w:p>
        </w:tc>
        <w:tc>
          <w:tcPr>
            <w:tcW w:w="1256" w:type="dxa"/>
            <w:vAlign w:val="center"/>
          </w:tcPr>
          <w:p w14:paraId="2848C44E"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Skipped</w:t>
            </w:r>
          </w:p>
        </w:tc>
        <w:tc>
          <w:tcPr>
            <w:tcW w:w="1207" w:type="dxa"/>
            <w:vAlign w:val="center"/>
          </w:tcPr>
          <w:p w14:paraId="0A9FAAB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Thời gian test</w:t>
            </w:r>
          </w:p>
        </w:tc>
      </w:tr>
      <w:tr w:rsidR="0083122A" w:rsidRPr="0083122A" w14:paraId="2514DD73" w14:textId="77777777" w:rsidTr="0083122A">
        <w:trPr>
          <w:jc w:val="center"/>
        </w:trPr>
        <w:tc>
          <w:tcPr>
            <w:tcW w:w="1667" w:type="dxa"/>
            <w:vAlign w:val="center"/>
          </w:tcPr>
          <w:p w14:paraId="61B78BA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KhachHangTest</w:t>
            </w:r>
          </w:p>
        </w:tc>
        <w:tc>
          <w:tcPr>
            <w:tcW w:w="1102" w:type="dxa"/>
            <w:vAlign w:val="center"/>
          </w:tcPr>
          <w:p w14:paraId="5974A5C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4</w:t>
            </w:r>
          </w:p>
        </w:tc>
        <w:tc>
          <w:tcPr>
            <w:tcW w:w="1122" w:type="dxa"/>
            <w:vAlign w:val="center"/>
          </w:tcPr>
          <w:p w14:paraId="6B07F07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4</w:t>
            </w:r>
          </w:p>
        </w:tc>
        <w:tc>
          <w:tcPr>
            <w:tcW w:w="1213" w:type="dxa"/>
            <w:vAlign w:val="center"/>
          </w:tcPr>
          <w:p w14:paraId="2AA21CFE"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4" w:type="dxa"/>
            <w:vAlign w:val="center"/>
          </w:tcPr>
          <w:p w14:paraId="283F02A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56" w:type="dxa"/>
            <w:vAlign w:val="center"/>
          </w:tcPr>
          <w:p w14:paraId="1454C9D6"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7" w:type="dxa"/>
            <w:vAlign w:val="center"/>
          </w:tcPr>
          <w:p w14:paraId="13CFC713"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45,40 s</w:t>
            </w:r>
          </w:p>
        </w:tc>
      </w:tr>
      <w:tr w:rsidR="0083122A" w:rsidRPr="0083122A" w14:paraId="2B0385CC" w14:textId="77777777" w:rsidTr="0083122A">
        <w:trPr>
          <w:jc w:val="center"/>
        </w:trPr>
        <w:tc>
          <w:tcPr>
            <w:tcW w:w="1667" w:type="dxa"/>
            <w:vAlign w:val="center"/>
          </w:tcPr>
          <w:p w14:paraId="2C804B70"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NhanVienTest</w:t>
            </w:r>
          </w:p>
        </w:tc>
        <w:tc>
          <w:tcPr>
            <w:tcW w:w="1102" w:type="dxa"/>
            <w:vAlign w:val="center"/>
          </w:tcPr>
          <w:p w14:paraId="50DAC62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6</w:t>
            </w:r>
          </w:p>
        </w:tc>
        <w:tc>
          <w:tcPr>
            <w:tcW w:w="1122" w:type="dxa"/>
            <w:vAlign w:val="center"/>
          </w:tcPr>
          <w:p w14:paraId="73F198E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6</w:t>
            </w:r>
          </w:p>
        </w:tc>
        <w:tc>
          <w:tcPr>
            <w:tcW w:w="1213" w:type="dxa"/>
            <w:vAlign w:val="center"/>
          </w:tcPr>
          <w:p w14:paraId="168450C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4" w:type="dxa"/>
            <w:vAlign w:val="center"/>
          </w:tcPr>
          <w:p w14:paraId="6D1BC13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56" w:type="dxa"/>
            <w:vAlign w:val="center"/>
          </w:tcPr>
          <w:p w14:paraId="5CD0AD3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7" w:type="dxa"/>
            <w:vAlign w:val="center"/>
          </w:tcPr>
          <w:p w14:paraId="4C927E49"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50,83 s</w:t>
            </w:r>
          </w:p>
        </w:tc>
      </w:tr>
      <w:tr w:rsidR="0083122A" w:rsidRPr="0083122A" w14:paraId="61CFDC04" w14:textId="77777777" w:rsidTr="0083122A">
        <w:trPr>
          <w:jc w:val="center"/>
        </w:trPr>
        <w:tc>
          <w:tcPr>
            <w:tcW w:w="1667" w:type="dxa"/>
            <w:vAlign w:val="center"/>
          </w:tcPr>
          <w:p w14:paraId="41309D54"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TrangQuanLyTest</w:t>
            </w:r>
          </w:p>
        </w:tc>
        <w:tc>
          <w:tcPr>
            <w:tcW w:w="1102" w:type="dxa"/>
            <w:vAlign w:val="center"/>
          </w:tcPr>
          <w:p w14:paraId="01107E8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3</w:t>
            </w:r>
          </w:p>
        </w:tc>
        <w:tc>
          <w:tcPr>
            <w:tcW w:w="1122" w:type="dxa"/>
            <w:vAlign w:val="center"/>
          </w:tcPr>
          <w:p w14:paraId="70D2C0CE"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3</w:t>
            </w:r>
          </w:p>
        </w:tc>
        <w:tc>
          <w:tcPr>
            <w:tcW w:w="1213" w:type="dxa"/>
            <w:vAlign w:val="center"/>
          </w:tcPr>
          <w:p w14:paraId="603B8EC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4" w:type="dxa"/>
            <w:vAlign w:val="center"/>
          </w:tcPr>
          <w:p w14:paraId="67E15BE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56" w:type="dxa"/>
            <w:vAlign w:val="center"/>
          </w:tcPr>
          <w:p w14:paraId="4B8FB789"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7" w:type="dxa"/>
            <w:vAlign w:val="center"/>
          </w:tcPr>
          <w:p w14:paraId="6380DDF5"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17,27 s</w:t>
            </w:r>
          </w:p>
        </w:tc>
      </w:tr>
      <w:tr w:rsidR="0083122A" w:rsidRPr="0083122A" w14:paraId="08FB9339" w14:textId="77777777" w:rsidTr="0083122A">
        <w:trPr>
          <w:jc w:val="center"/>
        </w:trPr>
        <w:tc>
          <w:tcPr>
            <w:tcW w:w="1667" w:type="dxa"/>
            <w:vAlign w:val="center"/>
          </w:tcPr>
          <w:p w14:paraId="7E386163"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GiaDienTest</w:t>
            </w:r>
          </w:p>
        </w:tc>
        <w:tc>
          <w:tcPr>
            <w:tcW w:w="1102" w:type="dxa"/>
            <w:vAlign w:val="center"/>
          </w:tcPr>
          <w:p w14:paraId="53FD0E4C"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2</w:t>
            </w:r>
          </w:p>
        </w:tc>
        <w:tc>
          <w:tcPr>
            <w:tcW w:w="1122" w:type="dxa"/>
            <w:vAlign w:val="center"/>
          </w:tcPr>
          <w:p w14:paraId="2E1A52D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2</w:t>
            </w:r>
          </w:p>
        </w:tc>
        <w:tc>
          <w:tcPr>
            <w:tcW w:w="1213" w:type="dxa"/>
            <w:vAlign w:val="center"/>
          </w:tcPr>
          <w:p w14:paraId="42E9357C"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4" w:type="dxa"/>
            <w:vAlign w:val="center"/>
          </w:tcPr>
          <w:p w14:paraId="07B5AA0C"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56" w:type="dxa"/>
            <w:vAlign w:val="center"/>
          </w:tcPr>
          <w:p w14:paraId="5F493339"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7" w:type="dxa"/>
            <w:vAlign w:val="center"/>
          </w:tcPr>
          <w:p w14:paraId="163EF9A3"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21,75 s</w:t>
            </w:r>
          </w:p>
        </w:tc>
      </w:tr>
      <w:tr w:rsidR="0083122A" w:rsidRPr="0083122A" w14:paraId="1E670B4E" w14:textId="77777777" w:rsidTr="0083122A">
        <w:trPr>
          <w:jc w:val="center"/>
        </w:trPr>
        <w:tc>
          <w:tcPr>
            <w:tcW w:w="1667" w:type="dxa"/>
            <w:vAlign w:val="center"/>
          </w:tcPr>
          <w:p w14:paraId="364B9D3E"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DienKeTest</w:t>
            </w:r>
          </w:p>
        </w:tc>
        <w:tc>
          <w:tcPr>
            <w:tcW w:w="1102" w:type="dxa"/>
            <w:vAlign w:val="center"/>
          </w:tcPr>
          <w:p w14:paraId="0DDC1B75"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2</w:t>
            </w:r>
          </w:p>
        </w:tc>
        <w:tc>
          <w:tcPr>
            <w:tcW w:w="1122" w:type="dxa"/>
            <w:vAlign w:val="center"/>
          </w:tcPr>
          <w:p w14:paraId="5016195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2</w:t>
            </w:r>
          </w:p>
        </w:tc>
        <w:tc>
          <w:tcPr>
            <w:tcW w:w="1213" w:type="dxa"/>
            <w:vAlign w:val="center"/>
          </w:tcPr>
          <w:p w14:paraId="7AD7F806"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4" w:type="dxa"/>
            <w:vAlign w:val="center"/>
          </w:tcPr>
          <w:p w14:paraId="4A52E5F4"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56" w:type="dxa"/>
            <w:vAlign w:val="center"/>
          </w:tcPr>
          <w:p w14:paraId="694CB18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7" w:type="dxa"/>
            <w:vAlign w:val="center"/>
          </w:tcPr>
          <w:p w14:paraId="3E42A956"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19,69 s</w:t>
            </w:r>
          </w:p>
        </w:tc>
      </w:tr>
      <w:tr w:rsidR="0083122A" w:rsidRPr="0083122A" w14:paraId="500B4BFF" w14:textId="77777777" w:rsidTr="0083122A">
        <w:trPr>
          <w:jc w:val="center"/>
        </w:trPr>
        <w:tc>
          <w:tcPr>
            <w:tcW w:w="1667" w:type="dxa"/>
            <w:vAlign w:val="center"/>
          </w:tcPr>
          <w:p w14:paraId="7229789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TraCuuTest</w:t>
            </w:r>
          </w:p>
        </w:tc>
        <w:tc>
          <w:tcPr>
            <w:tcW w:w="1102" w:type="dxa"/>
            <w:vAlign w:val="center"/>
          </w:tcPr>
          <w:p w14:paraId="3C05119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5</w:t>
            </w:r>
          </w:p>
        </w:tc>
        <w:tc>
          <w:tcPr>
            <w:tcW w:w="1122" w:type="dxa"/>
            <w:vAlign w:val="center"/>
          </w:tcPr>
          <w:p w14:paraId="2981107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13" w:type="dxa"/>
            <w:vAlign w:val="center"/>
          </w:tcPr>
          <w:p w14:paraId="5760B48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5</w:t>
            </w:r>
          </w:p>
        </w:tc>
        <w:tc>
          <w:tcPr>
            <w:tcW w:w="1204" w:type="dxa"/>
            <w:vAlign w:val="center"/>
          </w:tcPr>
          <w:p w14:paraId="33FAE4C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56" w:type="dxa"/>
            <w:vAlign w:val="center"/>
          </w:tcPr>
          <w:p w14:paraId="3B278D8B"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7" w:type="dxa"/>
            <w:vAlign w:val="center"/>
          </w:tcPr>
          <w:p w14:paraId="776DF2D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26,72 s</w:t>
            </w:r>
          </w:p>
        </w:tc>
      </w:tr>
      <w:tr w:rsidR="0083122A" w:rsidRPr="0083122A" w14:paraId="698E5AE1" w14:textId="77777777" w:rsidTr="0083122A">
        <w:trPr>
          <w:jc w:val="center"/>
        </w:trPr>
        <w:tc>
          <w:tcPr>
            <w:tcW w:w="1667" w:type="dxa"/>
            <w:vAlign w:val="center"/>
          </w:tcPr>
          <w:p w14:paraId="5C6F608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TỔNG</w:t>
            </w:r>
          </w:p>
        </w:tc>
        <w:tc>
          <w:tcPr>
            <w:tcW w:w="1102" w:type="dxa"/>
            <w:vAlign w:val="center"/>
          </w:tcPr>
          <w:p w14:paraId="37D82F8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22</w:t>
            </w:r>
          </w:p>
        </w:tc>
        <w:tc>
          <w:tcPr>
            <w:tcW w:w="1122" w:type="dxa"/>
            <w:vAlign w:val="center"/>
          </w:tcPr>
          <w:p w14:paraId="7BA354BB"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17</w:t>
            </w:r>
          </w:p>
        </w:tc>
        <w:tc>
          <w:tcPr>
            <w:tcW w:w="1213" w:type="dxa"/>
            <w:vAlign w:val="center"/>
          </w:tcPr>
          <w:p w14:paraId="43F6873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5</w:t>
            </w:r>
          </w:p>
        </w:tc>
        <w:tc>
          <w:tcPr>
            <w:tcW w:w="1204" w:type="dxa"/>
            <w:vAlign w:val="center"/>
          </w:tcPr>
          <w:p w14:paraId="63AE176E"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56" w:type="dxa"/>
            <w:vAlign w:val="center"/>
          </w:tcPr>
          <w:p w14:paraId="28C5B79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0</w:t>
            </w:r>
          </w:p>
        </w:tc>
        <w:tc>
          <w:tcPr>
            <w:tcW w:w="1207" w:type="dxa"/>
            <w:vAlign w:val="center"/>
          </w:tcPr>
          <w:p w14:paraId="44220E60"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181,66 s</w:t>
            </w:r>
          </w:p>
        </w:tc>
      </w:tr>
    </w:tbl>
    <w:p w14:paraId="36F12D58" w14:textId="2A11AA22" w:rsidR="0083122A" w:rsidRPr="0083122A" w:rsidRDefault="0083122A" w:rsidP="0083122A">
      <w:pPr>
        <w:pStyle w:val="u1"/>
        <w:rPr>
          <w:rFonts w:asciiTheme="majorHAnsi" w:hAnsiTheme="majorHAnsi" w:cstheme="majorHAnsi"/>
          <w:b w:val="0"/>
          <w:bCs w:val="0"/>
          <w:sz w:val="26"/>
          <w:szCs w:val="26"/>
        </w:rPr>
      </w:pPr>
      <w:r>
        <w:rPr>
          <w:rFonts w:asciiTheme="majorHAnsi" w:hAnsiTheme="majorHAnsi" w:cstheme="majorHAnsi"/>
          <w:b w:val="0"/>
          <w:bCs w:val="0"/>
          <w:sz w:val="26"/>
          <w:szCs w:val="26"/>
        </w:rPr>
        <w:t>5</w:t>
      </w:r>
      <w:r>
        <w:rPr>
          <w:rFonts w:asciiTheme="majorHAnsi" w:hAnsiTheme="majorHAnsi" w:cstheme="majorHAnsi"/>
          <w:b w:val="0"/>
          <w:bCs w:val="0"/>
          <w:sz w:val="26"/>
          <w:szCs w:val="26"/>
          <w:lang w:val="vi-VN"/>
        </w:rPr>
        <w:t>.3</w:t>
      </w:r>
      <w:r w:rsidRPr="0083122A">
        <w:rPr>
          <w:rFonts w:asciiTheme="majorHAnsi" w:hAnsiTheme="majorHAnsi" w:cstheme="majorHAnsi"/>
          <w:b w:val="0"/>
          <w:bCs w:val="0"/>
          <w:sz w:val="26"/>
          <w:szCs w:val="26"/>
        </w:rPr>
        <w:t>. Chi tiết kết quả</w:t>
      </w:r>
    </w:p>
    <w:p w14:paraId="5D655073" w14:textId="24CFB8A4" w:rsidR="0083122A" w:rsidRPr="0083122A" w:rsidRDefault="0083122A" w:rsidP="0083122A">
      <w:pPr>
        <w:pStyle w:val="u2"/>
        <w:rPr>
          <w:rFonts w:asciiTheme="majorHAnsi" w:hAnsiTheme="majorHAnsi" w:cstheme="majorHAnsi"/>
          <w:b w:val="0"/>
          <w:bCs w:val="0"/>
        </w:rPr>
      </w:pPr>
      <w:r>
        <w:t xml:space="preserve">Bảng 123. Khách hàng </w:t>
      </w:r>
    </w:p>
    <w:tbl>
      <w:tblPr>
        <w:tblStyle w:val="LiBang"/>
        <w:tblW w:w="0" w:type="auto"/>
        <w:jc w:val="center"/>
        <w:tblLook w:val="04A0" w:firstRow="1" w:lastRow="0" w:firstColumn="1" w:lastColumn="0" w:noHBand="0" w:noVBand="1"/>
      </w:tblPr>
      <w:tblGrid>
        <w:gridCol w:w="2854"/>
        <w:gridCol w:w="2867"/>
        <w:gridCol w:w="3050"/>
      </w:tblGrid>
      <w:tr w:rsidR="0083122A" w:rsidRPr="0083122A" w14:paraId="7C4D2549" w14:textId="77777777" w:rsidTr="0083122A">
        <w:trPr>
          <w:jc w:val="center"/>
        </w:trPr>
        <w:tc>
          <w:tcPr>
            <w:tcW w:w="3312" w:type="dxa"/>
            <w:vAlign w:val="center"/>
          </w:tcPr>
          <w:p w14:paraId="12CC308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Mã</w:t>
            </w:r>
          </w:p>
        </w:tc>
        <w:tc>
          <w:tcPr>
            <w:tcW w:w="3312" w:type="dxa"/>
            <w:vAlign w:val="center"/>
          </w:tcPr>
          <w:p w14:paraId="3E6F9D30"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Nội dung</w:t>
            </w:r>
          </w:p>
        </w:tc>
        <w:tc>
          <w:tcPr>
            <w:tcW w:w="3312" w:type="dxa"/>
            <w:vAlign w:val="center"/>
          </w:tcPr>
          <w:p w14:paraId="5AEE1FF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Kết quả ghi nhận</w:t>
            </w:r>
          </w:p>
        </w:tc>
      </w:tr>
      <w:tr w:rsidR="0083122A" w:rsidRPr="00054485" w14:paraId="3E820E08" w14:textId="77777777" w:rsidTr="008D405E">
        <w:trPr>
          <w:jc w:val="center"/>
        </w:trPr>
        <w:tc>
          <w:tcPr>
            <w:tcW w:w="3312" w:type="dxa"/>
            <w:vAlign w:val="center"/>
          </w:tcPr>
          <w:p w14:paraId="369C6A90"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KH01</w:t>
            </w:r>
          </w:p>
        </w:tc>
        <w:tc>
          <w:tcPr>
            <w:tcW w:w="3312" w:type="dxa"/>
            <w:vAlign w:val="center"/>
          </w:tcPr>
          <w:p w14:paraId="29B0F8B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Truy cập trang quản lý khách hàng</w:t>
            </w:r>
          </w:p>
        </w:tc>
        <w:tc>
          <w:tcPr>
            <w:tcW w:w="3312" w:type="dxa"/>
            <w:vAlign w:val="center"/>
          </w:tcPr>
          <w:p w14:paraId="05418B1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 – mở trang quản lý khách hàng.</w:t>
            </w:r>
          </w:p>
        </w:tc>
      </w:tr>
      <w:tr w:rsidR="0083122A" w:rsidRPr="00054485" w14:paraId="28BABDAA" w14:textId="77777777" w:rsidTr="008D405E">
        <w:trPr>
          <w:jc w:val="center"/>
        </w:trPr>
        <w:tc>
          <w:tcPr>
            <w:tcW w:w="3312" w:type="dxa"/>
            <w:vAlign w:val="center"/>
          </w:tcPr>
          <w:p w14:paraId="1E611B7B"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KH02</w:t>
            </w:r>
          </w:p>
        </w:tc>
        <w:tc>
          <w:tcPr>
            <w:tcW w:w="3312" w:type="dxa"/>
            <w:vAlign w:val="center"/>
          </w:tcPr>
          <w:p w14:paraId="0E67F79B"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Thêm khách hàng mới</w:t>
            </w:r>
          </w:p>
        </w:tc>
        <w:tc>
          <w:tcPr>
            <w:tcW w:w="3312" w:type="dxa"/>
            <w:vAlign w:val="center"/>
          </w:tcPr>
          <w:p w14:paraId="4592B87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 – thông báo thêm mã 0000000000021 thành công.</w:t>
            </w:r>
          </w:p>
        </w:tc>
      </w:tr>
      <w:tr w:rsidR="0083122A" w:rsidRPr="00054485" w14:paraId="57307288" w14:textId="77777777" w:rsidTr="008D405E">
        <w:trPr>
          <w:jc w:val="center"/>
        </w:trPr>
        <w:tc>
          <w:tcPr>
            <w:tcW w:w="3312" w:type="dxa"/>
            <w:vAlign w:val="center"/>
          </w:tcPr>
          <w:p w14:paraId="1F0AEAD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KH03</w:t>
            </w:r>
          </w:p>
        </w:tc>
        <w:tc>
          <w:tcPr>
            <w:tcW w:w="3312" w:type="dxa"/>
            <w:vAlign w:val="center"/>
          </w:tcPr>
          <w:p w14:paraId="00E009E9"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Kiểm tra tên trống và CCCD không hợp lệ</w:t>
            </w:r>
          </w:p>
        </w:tc>
        <w:tc>
          <w:tcPr>
            <w:tcW w:w="3312" w:type="dxa"/>
            <w:vAlign w:val="center"/>
          </w:tcPr>
          <w:p w14:paraId="2DE8CDEB"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 – phát hiện thông báo yêu cầu nhập đủ thông tin và CCCD không hợp lệ.</w:t>
            </w:r>
          </w:p>
        </w:tc>
      </w:tr>
      <w:tr w:rsidR="0083122A" w:rsidRPr="00054485" w14:paraId="1CE5E85D" w14:textId="77777777" w:rsidTr="008D405E">
        <w:trPr>
          <w:jc w:val="center"/>
        </w:trPr>
        <w:tc>
          <w:tcPr>
            <w:tcW w:w="3312" w:type="dxa"/>
            <w:vAlign w:val="center"/>
          </w:tcPr>
          <w:p w14:paraId="78A6BFA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lastRenderedPageBreak/>
              <w:t>KH04</w:t>
            </w:r>
          </w:p>
        </w:tc>
        <w:tc>
          <w:tcPr>
            <w:tcW w:w="3312" w:type="dxa"/>
            <w:vAlign w:val="center"/>
          </w:tcPr>
          <w:p w14:paraId="301375E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Sửa thông tin khách hàng</w:t>
            </w:r>
          </w:p>
        </w:tc>
        <w:tc>
          <w:tcPr>
            <w:tcW w:w="3312" w:type="dxa"/>
            <w:vAlign w:val="center"/>
          </w:tcPr>
          <w:p w14:paraId="75A02CDC"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 – thông báo sửa khách hàng thành công.</w:t>
            </w:r>
          </w:p>
        </w:tc>
      </w:tr>
    </w:tbl>
    <w:p w14:paraId="3B0FF5C0" w14:textId="77777777" w:rsidR="0083122A" w:rsidRPr="0083122A" w:rsidRDefault="0083122A" w:rsidP="0083122A">
      <w:pPr>
        <w:rPr>
          <w:rFonts w:asciiTheme="majorHAnsi" w:hAnsiTheme="majorHAnsi" w:cstheme="majorHAnsi"/>
          <w:lang w:val="vi-VN"/>
        </w:rPr>
      </w:pPr>
    </w:p>
    <w:p w14:paraId="1A83A42D" w14:textId="0F77CC6F" w:rsidR="0083122A" w:rsidRPr="0083122A" w:rsidRDefault="0083122A" w:rsidP="0083122A">
      <w:pPr>
        <w:pStyle w:val="u2"/>
        <w:rPr>
          <w:rFonts w:asciiTheme="majorHAnsi" w:hAnsiTheme="majorHAnsi" w:cstheme="majorHAnsi"/>
          <w:b w:val="0"/>
          <w:bCs w:val="0"/>
        </w:rPr>
      </w:pPr>
      <w:r>
        <w:t xml:space="preserve">Bảng 124. Nhân viên </w:t>
      </w:r>
    </w:p>
    <w:tbl>
      <w:tblPr>
        <w:tblStyle w:val="LiBang"/>
        <w:tblW w:w="0" w:type="auto"/>
        <w:jc w:val="center"/>
        <w:tblLook w:val="04A0" w:firstRow="1" w:lastRow="0" w:firstColumn="1" w:lastColumn="0" w:noHBand="0" w:noVBand="1"/>
      </w:tblPr>
      <w:tblGrid>
        <w:gridCol w:w="2920"/>
        <w:gridCol w:w="2910"/>
        <w:gridCol w:w="2941"/>
      </w:tblGrid>
      <w:tr w:rsidR="0083122A" w:rsidRPr="0083122A" w14:paraId="4FFBD79D" w14:textId="77777777" w:rsidTr="0083122A">
        <w:trPr>
          <w:jc w:val="center"/>
        </w:trPr>
        <w:tc>
          <w:tcPr>
            <w:tcW w:w="3312" w:type="dxa"/>
            <w:vAlign w:val="center"/>
          </w:tcPr>
          <w:p w14:paraId="473E085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Mã</w:t>
            </w:r>
          </w:p>
        </w:tc>
        <w:tc>
          <w:tcPr>
            <w:tcW w:w="3312" w:type="dxa"/>
            <w:vAlign w:val="center"/>
          </w:tcPr>
          <w:p w14:paraId="31D3FCEE"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Nội dung</w:t>
            </w:r>
          </w:p>
        </w:tc>
        <w:tc>
          <w:tcPr>
            <w:tcW w:w="3312" w:type="dxa"/>
            <w:vAlign w:val="center"/>
          </w:tcPr>
          <w:p w14:paraId="2C9AF6D3"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Kết quả ghi nhận</w:t>
            </w:r>
          </w:p>
        </w:tc>
      </w:tr>
      <w:tr w:rsidR="0083122A" w:rsidRPr="0083122A" w14:paraId="0267BC1B" w14:textId="77777777" w:rsidTr="008D405E">
        <w:trPr>
          <w:jc w:val="center"/>
        </w:trPr>
        <w:tc>
          <w:tcPr>
            <w:tcW w:w="3312" w:type="dxa"/>
            <w:vAlign w:val="center"/>
          </w:tcPr>
          <w:p w14:paraId="0B8B8F8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NV01</w:t>
            </w:r>
          </w:p>
        </w:tc>
        <w:tc>
          <w:tcPr>
            <w:tcW w:w="3312" w:type="dxa"/>
            <w:vAlign w:val="center"/>
          </w:tcPr>
          <w:p w14:paraId="040D302B"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Kiểm tra trang quản lý nhân viên</w:t>
            </w:r>
          </w:p>
        </w:tc>
        <w:tc>
          <w:tcPr>
            <w:tcW w:w="3312" w:type="dxa"/>
            <w:vAlign w:val="center"/>
          </w:tcPr>
          <w:p w14:paraId="08FD8F1B"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w:t>
            </w:r>
          </w:p>
        </w:tc>
      </w:tr>
      <w:tr w:rsidR="0083122A" w:rsidRPr="00054485" w14:paraId="7D18E8ED" w14:textId="77777777" w:rsidTr="008D405E">
        <w:trPr>
          <w:jc w:val="center"/>
        </w:trPr>
        <w:tc>
          <w:tcPr>
            <w:tcW w:w="3312" w:type="dxa"/>
            <w:vAlign w:val="center"/>
          </w:tcPr>
          <w:p w14:paraId="60A7FB3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NV02</w:t>
            </w:r>
          </w:p>
        </w:tc>
        <w:tc>
          <w:tcPr>
            <w:tcW w:w="3312" w:type="dxa"/>
            <w:vAlign w:val="center"/>
          </w:tcPr>
          <w:p w14:paraId="275E9CD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Kiểm tra form thêm nhân viên</w:t>
            </w:r>
          </w:p>
        </w:tc>
        <w:tc>
          <w:tcPr>
            <w:tcW w:w="3312" w:type="dxa"/>
            <w:vAlign w:val="center"/>
          </w:tcPr>
          <w:p w14:paraId="73B4E09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 – tìm thấy các trường tài khoản, mật khẩu, tên, địa chỉ, điện thoại, CCCD, quyền và nút gửi.</w:t>
            </w:r>
          </w:p>
        </w:tc>
      </w:tr>
      <w:tr w:rsidR="0083122A" w:rsidRPr="00054485" w14:paraId="7DCF0A38" w14:textId="77777777" w:rsidTr="008D405E">
        <w:trPr>
          <w:jc w:val="center"/>
        </w:trPr>
        <w:tc>
          <w:tcPr>
            <w:tcW w:w="3312" w:type="dxa"/>
            <w:vAlign w:val="center"/>
          </w:tcPr>
          <w:p w14:paraId="3FACD7D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NV03</w:t>
            </w:r>
          </w:p>
        </w:tc>
        <w:tc>
          <w:tcPr>
            <w:tcW w:w="3312" w:type="dxa"/>
            <w:vAlign w:val="center"/>
          </w:tcPr>
          <w:p w14:paraId="64E123C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Kiểm tra cấu trúc form sửa</w:t>
            </w:r>
          </w:p>
        </w:tc>
        <w:tc>
          <w:tcPr>
            <w:tcW w:w="3312" w:type="dxa"/>
            <w:vAlign w:val="center"/>
          </w:tcPr>
          <w:p w14:paraId="2C27615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 – tìm thấy form sửa, trường iduser và nút gửi; log ghi nhận 4 form.</w:t>
            </w:r>
          </w:p>
        </w:tc>
      </w:tr>
      <w:tr w:rsidR="0083122A" w:rsidRPr="0083122A" w14:paraId="60B84CD0" w14:textId="77777777" w:rsidTr="008D405E">
        <w:trPr>
          <w:jc w:val="center"/>
        </w:trPr>
        <w:tc>
          <w:tcPr>
            <w:tcW w:w="3312" w:type="dxa"/>
            <w:vAlign w:val="center"/>
          </w:tcPr>
          <w:p w14:paraId="0AC7F39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NV04</w:t>
            </w:r>
          </w:p>
        </w:tc>
        <w:tc>
          <w:tcPr>
            <w:tcW w:w="3312" w:type="dxa"/>
            <w:vAlign w:val="center"/>
          </w:tcPr>
          <w:p w14:paraId="33D8BB6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Kiểm tra form đổi mật khẩu</w:t>
            </w:r>
          </w:p>
        </w:tc>
        <w:tc>
          <w:tcPr>
            <w:tcW w:w="3312" w:type="dxa"/>
            <w:vAlign w:val="center"/>
          </w:tcPr>
          <w:p w14:paraId="1C9A2634"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w:t>
            </w:r>
          </w:p>
        </w:tc>
      </w:tr>
      <w:tr w:rsidR="0083122A" w:rsidRPr="00054485" w14:paraId="700985A7" w14:textId="77777777" w:rsidTr="008D405E">
        <w:trPr>
          <w:jc w:val="center"/>
        </w:trPr>
        <w:tc>
          <w:tcPr>
            <w:tcW w:w="3312" w:type="dxa"/>
            <w:vAlign w:val="center"/>
          </w:tcPr>
          <w:p w14:paraId="1967C30C"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NV05</w:t>
            </w:r>
          </w:p>
        </w:tc>
        <w:tc>
          <w:tcPr>
            <w:tcW w:w="3312" w:type="dxa"/>
            <w:vAlign w:val="center"/>
          </w:tcPr>
          <w:p w14:paraId="3CB26406"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Nhập sai mật khẩu cũ</w:t>
            </w:r>
          </w:p>
        </w:tc>
        <w:tc>
          <w:tcPr>
            <w:tcW w:w="3312" w:type="dxa"/>
            <w:vAlign w:val="center"/>
          </w:tcPr>
          <w:p w14:paraId="22B40AA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 – có thông báo mật khẩu cũ không chính xác; form vẫn tồn tại.</w:t>
            </w:r>
          </w:p>
        </w:tc>
      </w:tr>
      <w:tr w:rsidR="0083122A" w:rsidRPr="0083122A" w14:paraId="433D7E54" w14:textId="77777777" w:rsidTr="008D405E">
        <w:trPr>
          <w:jc w:val="center"/>
        </w:trPr>
        <w:tc>
          <w:tcPr>
            <w:tcW w:w="3312" w:type="dxa"/>
            <w:vAlign w:val="center"/>
          </w:tcPr>
          <w:p w14:paraId="3859417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NV06</w:t>
            </w:r>
          </w:p>
        </w:tc>
        <w:tc>
          <w:tcPr>
            <w:tcW w:w="3312" w:type="dxa"/>
            <w:vAlign w:val="center"/>
          </w:tcPr>
          <w:p w14:paraId="53315E5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Kiểm tra giao diện chức năng xóa</w:t>
            </w:r>
          </w:p>
        </w:tc>
        <w:tc>
          <w:tcPr>
            <w:tcW w:w="3312" w:type="dxa"/>
            <w:vAlign w:val="center"/>
          </w:tcPr>
          <w:p w14:paraId="27FD80A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w:t>
            </w:r>
          </w:p>
        </w:tc>
      </w:tr>
    </w:tbl>
    <w:p w14:paraId="2924396E" w14:textId="77777777" w:rsidR="0083122A" w:rsidRPr="0083122A" w:rsidRDefault="0083122A" w:rsidP="0083122A">
      <w:pPr>
        <w:rPr>
          <w:rFonts w:asciiTheme="majorHAnsi" w:hAnsiTheme="majorHAnsi" w:cstheme="majorHAnsi"/>
        </w:rPr>
      </w:pPr>
    </w:p>
    <w:p w14:paraId="5D905ED7" w14:textId="62D5336C" w:rsidR="0083122A" w:rsidRPr="0083122A" w:rsidRDefault="0083122A" w:rsidP="0083122A">
      <w:pPr>
        <w:pStyle w:val="u2"/>
        <w:rPr>
          <w:rFonts w:asciiTheme="majorHAnsi" w:hAnsiTheme="majorHAnsi" w:cstheme="majorHAnsi"/>
          <w:b w:val="0"/>
          <w:bCs w:val="0"/>
        </w:rPr>
      </w:pPr>
      <w:r>
        <w:t xml:space="preserve">Bảng 125. Trang quản lý </w:t>
      </w:r>
    </w:p>
    <w:tbl>
      <w:tblPr>
        <w:tblStyle w:val="LiBang"/>
        <w:tblW w:w="0" w:type="auto"/>
        <w:jc w:val="center"/>
        <w:tblLook w:val="04A0" w:firstRow="1" w:lastRow="0" w:firstColumn="1" w:lastColumn="0" w:noHBand="0" w:noVBand="1"/>
      </w:tblPr>
      <w:tblGrid>
        <w:gridCol w:w="2927"/>
        <w:gridCol w:w="2951"/>
        <w:gridCol w:w="2893"/>
      </w:tblGrid>
      <w:tr w:rsidR="0083122A" w:rsidRPr="0083122A" w14:paraId="1AB8ADE0" w14:textId="77777777" w:rsidTr="0083122A">
        <w:trPr>
          <w:jc w:val="center"/>
        </w:trPr>
        <w:tc>
          <w:tcPr>
            <w:tcW w:w="3312" w:type="dxa"/>
            <w:vAlign w:val="center"/>
          </w:tcPr>
          <w:p w14:paraId="06933BD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Mã</w:t>
            </w:r>
          </w:p>
        </w:tc>
        <w:tc>
          <w:tcPr>
            <w:tcW w:w="3312" w:type="dxa"/>
            <w:vAlign w:val="center"/>
          </w:tcPr>
          <w:p w14:paraId="596B89DC"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Nội dung</w:t>
            </w:r>
          </w:p>
        </w:tc>
        <w:tc>
          <w:tcPr>
            <w:tcW w:w="3312" w:type="dxa"/>
            <w:vAlign w:val="center"/>
          </w:tcPr>
          <w:p w14:paraId="0D94A633"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Kết quả</w:t>
            </w:r>
          </w:p>
        </w:tc>
      </w:tr>
      <w:tr w:rsidR="0083122A" w:rsidRPr="0083122A" w14:paraId="4C769242" w14:textId="77777777" w:rsidTr="008D405E">
        <w:trPr>
          <w:jc w:val="center"/>
        </w:trPr>
        <w:tc>
          <w:tcPr>
            <w:tcW w:w="3312" w:type="dxa"/>
            <w:vAlign w:val="center"/>
          </w:tcPr>
          <w:p w14:paraId="39F31875"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TC01</w:t>
            </w:r>
          </w:p>
        </w:tc>
        <w:tc>
          <w:tcPr>
            <w:tcW w:w="3312" w:type="dxa"/>
            <w:vAlign w:val="center"/>
          </w:tcPr>
          <w:p w14:paraId="3DFE0F2E"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Đăng nhập thành công và chuyển trang quản lý</w:t>
            </w:r>
          </w:p>
        </w:tc>
        <w:tc>
          <w:tcPr>
            <w:tcW w:w="3312" w:type="dxa"/>
            <w:vAlign w:val="center"/>
          </w:tcPr>
          <w:p w14:paraId="569926E9"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w:t>
            </w:r>
          </w:p>
        </w:tc>
      </w:tr>
      <w:tr w:rsidR="0083122A" w:rsidRPr="0083122A" w14:paraId="5BB50391" w14:textId="77777777" w:rsidTr="008D405E">
        <w:trPr>
          <w:jc w:val="center"/>
        </w:trPr>
        <w:tc>
          <w:tcPr>
            <w:tcW w:w="3312" w:type="dxa"/>
            <w:vAlign w:val="center"/>
          </w:tcPr>
          <w:p w14:paraId="7BD5D11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TC02</w:t>
            </w:r>
          </w:p>
        </w:tc>
        <w:tc>
          <w:tcPr>
            <w:tcW w:w="3312" w:type="dxa"/>
            <w:vAlign w:val="center"/>
          </w:tcPr>
          <w:p w14:paraId="54C3DE8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Đăng nhập sai hiển thị thông báo</w:t>
            </w:r>
          </w:p>
        </w:tc>
        <w:tc>
          <w:tcPr>
            <w:tcW w:w="3312" w:type="dxa"/>
            <w:vAlign w:val="center"/>
          </w:tcPr>
          <w:p w14:paraId="793E078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w:t>
            </w:r>
          </w:p>
        </w:tc>
      </w:tr>
      <w:tr w:rsidR="0083122A" w:rsidRPr="0083122A" w14:paraId="4F9FF94F" w14:textId="77777777" w:rsidTr="008D405E">
        <w:trPr>
          <w:jc w:val="center"/>
        </w:trPr>
        <w:tc>
          <w:tcPr>
            <w:tcW w:w="3312" w:type="dxa"/>
            <w:vAlign w:val="center"/>
          </w:tcPr>
          <w:p w14:paraId="4A56AD03"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TC03</w:t>
            </w:r>
          </w:p>
        </w:tc>
        <w:tc>
          <w:tcPr>
            <w:tcW w:w="3312" w:type="dxa"/>
            <w:vAlign w:val="center"/>
          </w:tcPr>
          <w:p w14:paraId="7A383609"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Chặn truy cập khi chưa đăng nhập</w:t>
            </w:r>
          </w:p>
        </w:tc>
        <w:tc>
          <w:tcPr>
            <w:tcW w:w="3312" w:type="dxa"/>
            <w:vAlign w:val="center"/>
          </w:tcPr>
          <w:p w14:paraId="597DF154"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w:t>
            </w:r>
          </w:p>
        </w:tc>
      </w:tr>
    </w:tbl>
    <w:p w14:paraId="472C24B7" w14:textId="77777777" w:rsidR="0083122A" w:rsidRPr="0083122A" w:rsidRDefault="0083122A" w:rsidP="0083122A">
      <w:pPr>
        <w:rPr>
          <w:rFonts w:asciiTheme="majorHAnsi" w:hAnsiTheme="majorHAnsi" w:cstheme="majorHAnsi"/>
        </w:rPr>
      </w:pPr>
    </w:p>
    <w:p w14:paraId="46245B6E" w14:textId="62599A2B" w:rsidR="0083122A" w:rsidRPr="0083122A" w:rsidRDefault="0083122A" w:rsidP="0083122A">
      <w:pPr>
        <w:pStyle w:val="u2"/>
        <w:rPr>
          <w:rFonts w:asciiTheme="majorHAnsi" w:hAnsiTheme="majorHAnsi" w:cstheme="majorHAnsi"/>
          <w:b w:val="0"/>
          <w:bCs w:val="0"/>
        </w:rPr>
      </w:pPr>
      <w:r>
        <w:t xml:space="preserve">Bảng 126. Giá điện </w:t>
      </w:r>
    </w:p>
    <w:tbl>
      <w:tblPr>
        <w:tblStyle w:val="LiBang"/>
        <w:tblW w:w="0" w:type="auto"/>
        <w:jc w:val="center"/>
        <w:tblLook w:val="04A0" w:firstRow="1" w:lastRow="0" w:firstColumn="1" w:lastColumn="0" w:noHBand="0" w:noVBand="1"/>
      </w:tblPr>
      <w:tblGrid>
        <w:gridCol w:w="2933"/>
        <w:gridCol w:w="2922"/>
        <w:gridCol w:w="2916"/>
      </w:tblGrid>
      <w:tr w:rsidR="0083122A" w:rsidRPr="0083122A" w14:paraId="2C709106" w14:textId="77777777" w:rsidTr="0083122A">
        <w:trPr>
          <w:jc w:val="center"/>
        </w:trPr>
        <w:tc>
          <w:tcPr>
            <w:tcW w:w="3312" w:type="dxa"/>
            <w:vAlign w:val="center"/>
          </w:tcPr>
          <w:p w14:paraId="7BD45510"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Mã</w:t>
            </w:r>
          </w:p>
        </w:tc>
        <w:tc>
          <w:tcPr>
            <w:tcW w:w="3312" w:type="dxa"/>
            <w:vAlign w:val="center"/>
          </w:tcPr>
          <w:p w14:paraId="1BD0394E"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Nội dung</w:t>
            </w:r>
          </w:p>
        </w:tc>
        <w:tc>
          <w:tcPr>
            <w:tcW w:w="3312" w:type="dxa"/>
            <w:vAlign w:val="center"/>
          </w:tcPr>
          <w:p w14:paraId="1E332DCB"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Kết quả</w:t>
            </w:r>
          </w:p>
        </w:tc>
      </w:tr>
      <w:tr w:rsidR="0083122A" w:rsidRPr="00054485" w14:paraId="361BDB5F" w14:textId="77777777" w:rsidTr="008D405E">
        <w:trPr>
          <w:jc w:val="center"/>
        </w:trPr>
        <w:tc>
          <w:tcPr>
            <w:tcW w:w="3312" w:type="dxa"/>
            <w:vAlign w:val="center"/>
          </w:tcPr>
          <w:p w14:paraId="7578699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GD01</w:t>
            </w:r>
          </w:p>
        </w:tc>
        <w:tc>
          <w:tcPr>
            <w:tcW w:w="3312" w:type="dxa"/>
            <w:vAlign w:val="center"/>
          </w:tcPr>
          <w:p w14:paraId="2776F070"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Hiển thị danh sách giá điện</w:t>
            </w:r>
          </w:p>
        </w:tc>
        <w:tc>
          <w:tcPr>
            <w:tcW w:w="3312" w:type="dxa"/>
            <w:vAlign w:val="center"/>
          </w:tcPr>
          <w:p w14:paraId="18F2CFD5"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 – log ghi nhận danh sách hiển thị đúng</w:t>
            </w:r>
          </w:p>
        </w:tc>
      </w:tr>
      <w:tr w:rsidR="0083122A" w:rsidRPr="00054485" w14:paraId="7924975A" w14:textId="77777777" w:rsidTr="008D405E">
        <w:trPr>
          <w:jc w:val="center"/>
        </w:trPr>
        <w:tc>
          <w:tcPr>
            <w:tcW w:w="3312" w:type="dxa"/>
            <w:vAlign w:val="center"/>
          </w:tcPr>
          <w:p w14:paraId="65BB9FCE"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GD02</w:t>
            </w:r>
          </w:p>
        </w:tc>
        <w:tc>
          <w:tcPr>
            <w:tcW w:w="3312" w:type="dxa"/>
            <w:vAlign w:val="center"/>
          </w:tcPr>
          <w:p w14:paraId="69EE88E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Chọn ngày để xem giá điện</w:t>
            </w:r>
          </w:p>
        </w:tc>
        <w:tc>
          <w:tcPr>
            <w:tcW w:w="3312" w:type="dxa"/>
            <w:vAlign w:val="center"/>
          </w:tcPr>
          <w:p w14:paraId="7F0836A0"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 – log ghi nhận giá điện được hiển thị sau khi chọn ngày</w:t>
            </w:r>
          </w:p>
        </w:tc>
      </w:tr>
    </w:tbl>
    <w:p w14:paraId="0BCF4206" w14:textId="77777777" w:rsidR="0083122A" w:rsidRPr="0083122A" w:rsidRDefault="0083122A" w:rsidP="0083122A">
      <w:pPr>
        <w:rPr>
          <w:rFonts w:asciiTheme="majorHAnsi" w:hAnsiTheme="majorHAnsi" w:cstheme="majorHAnsi"/>
          <w:lang w:val="vi-VN"/>
        </w:rPr>
      </w:pPr>
    </w:p>
    <w:p w14:paraId="79D17641" w14:textId="6EB8A09C" w:rsidR="0083122A" w:rsidRPr="0083122A" w:rsidRDefault="0083122A" w:rsidP="0083122A">
      <w:pPr>
        <w:pStyle w:val="u2"/>
        <w:rPr>
          <w:rFonts w:asciiTheme="majorHAnsi" w:hAnsiTheme="majorHAnsi" w:cstheme="majorHAnsi"/>
          <w:b w:val="0"/>
          <w:bCs w:val="0"/>
        </w:rPr>
      </w:pPr>
      <w:r>
        <w:t xml:space="preserve">Bảng 127. Điện kế </w:t>
      </w:r>
    </w:p>
    <w:tbl>
      <w:tblPr>
        <w:tblStyle w:val="LiBang"/>
        <w:tblW w:w="0" w:type="auto"/>
        <w:jc w:val="center"/>
        <w:tblLook w:val="04A0" w:firstRow="1" w:lastRow="0" w:firstColumn="1" w:lastColumn="0" w:noHBand="0" w:noVBand="1"/>
      </w:tblPr>
      <w:tblGrid>
        <w:gridCol w:w="2894"/>
        <w:gridCol w:w="2949"/>
        <w:gridCol w:w="2928"/>
      </w:tblGrid>
      <w:tr w:rsidR="0083122A" w:rsidRPr="0083122A" w14:paraId="0FFFDD47" w14:textId="77777777" w:rsidTr="0083122A">
        <w:trPr>
          <w:trHeight w:val="126"/>
          <w:jc w:val="center"/>
        </w:trPr>
        <w:tc>
          <w:tcPr>
            <w:tcW w:w="3312" w:type="dxa"/>
            <w:vAlign w:val="center"/>
          </w:tcPr>
          <w:p w14:paraId="73B291C6"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Mã</w:t>
            </w:r>
          </w:p>
        </w:tc>
        <w:tc>
          <w:tcPr>
            <w:tcW w:w="3312" w:type="dxa"/>
            <w:vAlign w:val="center"/>
          </w:tcPr>
          <w:p w14:paraId="248F4401"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Nội dung</w:t>
            </w:r>
          </w:p>
        </w:tc>
        <w:tc>
          <w:tcPr>
            <w:tcW w:w="3312" w:type="dxa"/>
            <w:vAlign w:val="center"/>
          </w:tcPr>
          <w:p w14:paraId="2730A39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Kết quả</w:t>
            </w:r>
          </w:p>
        </w:tc>
      </w:tr>
      <w:tr w:rsidR="0083122A" w:rsidRPr="0083122A" w14:paraId="5072F3EA" w14:textId="77777777" w:rsidTr="008D405E">
        <w:trPr>
          <w:jc w:val="center"/>
        </w:trPr>
        <w:tc>
          <w:tcPr>
            <w:tcW w:w="3312" w:type="dxa"/>
            <w:vAlign w:val="center"/>
          </w:tcPr>
          <w:p w14:paraId="65D899F9"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DK01</w:t>
            </w:r>
          </w:p>
        </w:tc>
        <w:tc>
          <w:tcPr>
            <w:tcW w:w="3312" w:type="dxa"/>
            <w:vAlign w:val="center"/>
          </w:tcPr>
          <w:p w14:paraId="4197D39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 cứu điện kế</w:t>
            </w:r>
          </w:p>
        </w:tc>
        <w:tc>
          <w:tcPr>
            <w:tcW w:w="3312" w:type="dxa"/>
            <w:vAlign w:val="center"/>
          </w:tcPr>
          <w:p w14:paraId="789D953B"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 theo tổng kết Surefire</w:t>
            </w:r>
          </w:p>
        </w:tc>
      </w:tr>
      <w:tr w:rsidR="0083122A" w:rsidRPr="0083122A" w14:paraId="1C85E09A" w14:textId="77777777" w:rsidTr="008D405E">
        <w:trPr>
          <w:jc w:val="center"/>
        </w:trPr>
        <w:tc>
          <w:tcPr>
            <w:tcW w:w="3312" w:type="dxa"/>
            <w:vAlign w:val="center"/>
          </w:tcPr>
          <w:p w14:paraId="65043F0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lastRenderedPageBreak/>
              <w:t>DK02</w:t>
            </w:r>
          </w:p>
        </w:tc>
        <w:tc>
          <w:tcPr>
            <w:tcW w:w="3312" w:type="dxa"/>
            <w:vAlign w:val="center"/>
          </w:tcPr>
          <w:p w14:paraId="6EF30CB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Mở/đóng chi tiết điện kế</w:t>
            </w:r>
          </w:p>
        </w:tc>
        <w:tc>
          <w:tcPr>
            <w:tcW w:w="3312" w:type="dxa"/>
            <w:vAlign w:val="center"/>
          </w:tcPr>
          <w:p w14:paraId="7D3CB20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Đạt theo tổng kết Surefire</w:t>
            </w:r>
          </w:p>
        </w:tc>
      </w:tr>
    </w:tbl>
    <w:p w14:paraId="53500BB7" w14:textId="42730E97" w:rsidR="0083122A" w:rsidRPr="0083122A" w:rsidRDefault="0083122A" w:rsidP="0083122A">
      <w:pPr>
        <w:pStyle w:val="u2"/>
        <w:rPr>
          <w:rFonts w:asciiTheme="majorHAnsi" w:hAnsiTheme="majorHAnsi" w:cstheme="majorHAnsi"/>
          <w:b w:val="0"/>
          <w:bCs w:val="0"/>
        </w:rPr>
      </w:pPr>
      <w:r>
        <w:t xml:space="preserve">Bảng 128. Tra cứu </w:t>
      </w:r>
    </w:p>
    <w:tbl>
      <w:tblPr>
        <w:tblStyle w:val="LiBang"/>
        <w:tblW w:w="0" w:type="auto"/>
        <w:jc w:val="center"/>
        <w:tblLook w:val="04A0" w:firstRow="1" w:lastRow="0" w:firstColumn="1" w:lastColumn="0" w:noHBand="0" w:noVBand="1"/>
      </w:tblPr>
      <w:tblGrid>
        <w:gridCol w:w="1715"/>
        <w:gridCol w:w="1812"/>
        <w:gridCol w:w="3408"/>
        <w:gridCol w:w="1836"/>
      </w:tblGrid>
      <w:tr w:rsidR="0083122A" w:rsidRPr="0083122A" w14:paraId="004E0D47" w14:textId="77777777" w:rsidTr="0083122A">
        <w:trPr>
          <w:jc w:val="center"/>
        </w:trPr>
        <w:tc>
          <w:tcPr>
            <w:tcW w:w="2484" w:type="dxa"/>
            <w:vAlign w:val="center"/>
          </w:tcPr>
          <w:p w14:paraId="40DE453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Mã</w:t>
            </w:r>
          </w:p>
        </w:tc>
        <w:tc>
          <w:tcPr>
            <w:tcW w:w="2484" w:type="dxa"/>
            <w:vAlign w:val="center"/>
          </w:tcPr>
          <w:p w14:paraId="2A134C9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Ca kiểm thử</w:t>
            </w:r>
          </w:p>
        </w:tc>
        <w:tc>
          <w:tcPr>
            <w:tcW w:w="2484" w:type="dxa"/>
            <w:vAlign w:val="center"/>
          </w:tcPr>
          <w:p w14:paraId="416E1A5E"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Giá trị dự kiến</w:t>
            </w:r>
          </w:p>
        </w:tc>
        <w:tc>
          <w:tcPr>
            <w:tcW w:w="2484" w:type="dxa"/>
            <w:vAlign w:val="center"/>
          </w:tcPr>
          <w:p w14:paraId="37F65600"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Kết quả</w:t>
            </w:r>
          </w:p>
        </w:tc>
      </w:tr>
      <w:tr w:rsidR="0083122A" w:rsidRPr="0083122A" w14:paraId="1ECB5C1F" w14:textId="77777777" w:rsidTr="008D405E">
        <w:trPr>
          <w:jc w:val="center"/>
        </w:trPr>
        <w:tc>
          <w:tcPr>
            <w:tcW w:w="2484" w:type="dxa"/>
            <w:vAlign w:val="center"/>
          </w:tcPr>
          <w:p w14:paraId="4D601703"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TC-01</w:t>
            </w:r>
          </w:p>
        </w:tc>
        <w:tc>
          <w:tcPr>
            <w:tcW w:w="2484" w:type="dxa"/>
            <w:vAlign w:val="center"/>
          </w:tcPr>
          <w:p w14:paraId="7A5FAD19"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 cứu khách hàng theo mã</w:t>
            </w:r>
          </w:p>
        </w:tc>
        <w:tc>
          <w:tcPr>
            <w:tcW w:w="2484" w:type="dxa"/>
            <w:vAlign w:val="center"/>
          </w:tcPr>
          <w:p w14:paraId="43808C9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makh = 1</w:t>
            </w:r>
          </w:p>
        </w:tc>
        <w:tc>
          <w:tcPr>
            <w:tcW w:w="2484" w:type="dxa"/>
            <w:vAlign w:val="center"/>
          </w:tcPr>
          <w:p w14:paraId="359E8E71"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Không đạt</w:t>
            </w:r>
          </w:p>
        </w:tc>
      </w:tr>
      <w:tr w:rsidR="0083122A" w:rsidRPr="0083122A" w14:paraId="2585726B" w14:textId="77777777" w:rsidTr="008D405E">
        <w:trPr>
          <w:jc w:val="center"/>
        </w:trPr>
        <w:tc>
          <w:tcPr>
            <w:tcW w:w="2484" w:type="dxa"/>
            <w:vAlign w:val="center"/>
          </w:tcPr>
          <w:p w14:paraId="7A99C74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TC-02</w:t>
            </w:r>
          </w:p>
        </w:tc>
        <w:tc>
          <w:tcPr>
            <w:tcW w:w="2484" w:type="dxa"/>
            <w:vAlign w:val="center"/>
          </w:tcPr>
          <w:p w14:paraId="787F13EF"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 cứu điện kế theo mã</w:t>
            </w:r>
          </w:p>
        </w:tc>
        <w:tc>
          <w:tcPr>
            <w:tcW w:w="2484" w:type="dxa"/>
            <w:vAlign w:val="center"/>
          </w:tcPr>
          <w:p w14:paraId="3E2C9E8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madk = 00000012</w:t>
            </w:r>
          </w:p>
        </w:tc>
        <w:tc>
          <w:tcPr>
            <w:tcW w:w="2484" w:type="dxa"/>
            <w:vAlign w:val="center"/>
          </w:tcPr>
          <w:p w14:paraId="50CB6243"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Không đạt</w:t>
            </w:r>
          </w:p>
        </w:tc>
      </w:tr>
      <w:tr w:rsidR="0083122A" w:rsidRPr="0083122A" w14:paraId="2D28856E" w14:textId="77777777" w:rsidTr="008D405E">
        <w:trPr>
          <w:jc w:val="center"/>
        </w:trPr>
        <w:tc>
          <w:tcPr>
            <w:tcW w:w="2484" w:type="dxa"/>
            <w:vAlign w:val="center"/>
          </w:tcPr>
          <w:p w14:paraId="0B8330B1"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TC-03</w:t>
            </w:r>
          </w:p>
        </w:tc>
        <w:tc>
          <w:tcPr>
            <w:tcW w:w="2484" w:type="dxa"/>
            <w:vAlign w:val="center"/>
          </w:tcPr>
          <w:p w14:paraId="42EFA42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 cứu hóa đơn theo mã</w:t>
            </w:r>
          </w:p>
        </w:tc>
        <w:tc>
          <w:tcPr>
            <w:tcW w:w="2484" w:type="dxa"/>
            <w:vAlign w:val="center"/>
          </w:tcPr>
          <w:p w14:paraId="7E7972A9"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mahd = 240412155314</w:t>
            </w:r>
          </w:p>
        </w:tc>
        <w:tc>
          <w:tcPr>
            <w:tcW w:w="2484" w:type="dxa"/>
            <w:vAlign w:val="center"/>
          </w:tcPr>
          <w:p w14:paraId="1430BF53"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Không đạt</w:t>
            </w:r>
          </w:p>
        </w:tc>
      </w:tr>
      <w:tr w:rsidR="0083122A" w:rsidRPr="0083122A" w14:paraId="4AC8A58D" w14:textId="77777777" w:rsidTr="008D405E">
        <w:trPr>
          <w:jc w:val="center"/>
        </w:trPr>
        <w:tc>
          <w:tcPr>
            <w:tcW w:w="2484" w:type="dxa"/>
            <w:vAlign w:val="center"/>
          </w:tcPr>
          <w:p w14:paraId="0693A23C"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TC-04</w:t>
            </w:r>
          </w:p>
        </w:tc>
        <w:tc>
          <w:tcPr>
            <w:tcW w:w="2484" w:type="dxa"/>
            <w:vAlign w:val="center"/>
          </w:tcPr>
          <w:p w14:paraId="68C38008"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 cứu và xem chi tiết hóa đơn</w:t>
            </w:r>
          </w:p>
        </w:tc>
        <w:tc>
          <w:tcPr>
            <w:tcW w:w="2484" w:type="dxa"/>
            <w:vAlign w:val="center"/>
          </w:tcPr>
          <w:p w14:paraId="2F13A180"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mahd = 240412155314</w:t>
            </w:r>
          </w:p>
        </w:tc>
        <w:tc>
          <w:tcPr>
            <w:tcW w:w="2484" w:type="dxa"/>
            <w:vAlign w:val="center"/>
          </w:tcPr>
          <w:p w14:paraId="1F27893D"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Không đạt</w:t>
            </w:r>
          </w:p>
        </w:tc>
      </w:tr>
      <w:tr w:rsidR="0083122A" w:rsidRPr="0083122A" w14:paraId="6D72A5A4" w14:textId="77777777" w:rsidTr="008D405E">
        <w:trPr>
          <w:jc w:val="center"/>
        </w:trPr>
        <w:tc>
          <w:tcPr>
            <w:tcW w:w="2484" w:type="dxa"/>
            <w:vAlign w:val="center"/>
          </w:tcPr>
          <w:p w14:paraId="0E83FB80"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TC-05</w:t>
            </w:r>
          </w:p>
        </w:tc>
        <w:tc>
          <w:tcPr>
            <w:tcW w:w="2484" w:type="dxa"/>
            <w:vAlign w:val="center"/>
          </w:tcPr>
          <w:p w14:paraId="785418D7"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Tra cứu khách hàng không tồn tại</w:t>
            </w:r>
          </w:p>
        </w:tc>
        <w:tc>
          <w:tcPr>
            <w:tcW w:w="2484" w:type="dxa"/>
            <w:vAlign w:val="center"/>
          </w:tcPr>
          <w:p w14:paraId="4D49EAEA"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makh = KH_KHONG_TON_TAI_999</w:t>
            </w:r>
          </w:p>
        </w:tc>
        <w:tc>
          <w:tcPr>
            <w:tcW w:w="2484" w:type="dxa"/>
            <w:vAlign w:val="center"/>
          </w:tcPr>
          <w:p w14:paraId="27C5E1C2" w14:textId="77777777" w:rsidR="0083122A" w:rsidRPr="0083122A" w:rsidRDefault="0083122A" w:rsidP="008D405E">
            <w:pPr>
              <w:rPr>
                <w:rFonts w:asciiTheme="majorHAnsi" w:hAnsiTheme="majorHAnsi" w:cstheme="majorHAnsi"/>
                <w:sz w:val="26"/>
                <w:szCs w:val="26"/>
              </w:rPr>
            </w:pPr>
            <w:r w:rsidRPr="0083122A">
              <w:rPr>
                <w:rFonts w:asciiTheme="majorHAnsi" w:eastAsia="Arial" w:hAnsiTheme="majorHAnsi" w:cstheme="majorHAnsi"/>
                <w:sz w:val="26"/>
                <w:szCs w:val="26"/>
              </w:rPr>
              <w:t>Không đạt</w:t>
            </w:r>
          </w:p>
        </w:tc>
      </w:tr>
    </w:tbl>
    <w:p w14:paraId="6249806F" w14:textId="77777777" w:rsidR="0083122A" w:rsidRPr="0083122A" w:rsidRDefault="0083122A" w:rsidP="0083122A">
      <w:pPr>
        <w:rPr>
          <w:rFonts w:asciiTheme="majorHAnsi" w:hAnsiTheme="majorHAnsi" w:cstheme="majorHAnsi"/>
        </w:rPr>
      </w:pPr>
    </w:p>
    <w:p w14:paraId="64D73C43" w14:textId="07E0C27D" w:rsidR="0083122A" w:rsidRPr="0083122A" w:rsidRDefault="0083122A" w:rsidP="0083122A">
      <w:pPr>
        <w:pStyle w:val="u1"/>
        <w:rPr>
          <w:rFonts w:asciiTheme="majorHAnsi" w:hAnsiTheme="majorHAnsi" w:cstheme="majorHAnsi"/>
          <w:b w:val="0"/>
          <w:bCs w:val="0"/>
          <w:sz w:val="26"/>
          <w:szCs w:val="26"/>
          <w:lang w:val="vi-VN"/>
        </w:rPr>
      </w:pPr>
      <w:r>
        <w:rPr>
          <w:rFonts w:asciiTheme="majorHAnsi" w:hAnsiTheme="majorHAnsi" w:cstheme="majorHAnsi"/>
          <w:b w:val="0"/>
          <w:bCs w:val="0"/>
          <w:sz w:val="26"/>
          <w:szCs w:val="26"/>
        </w:rPr>
        <w:t>5</w:t>
      </w:r>
      <w:r>
        <w:rPr>
          <w:rFonts w:asciiTheme="majorHAnsi" w:hAnsiTheme="majorHAnsi" w:cstheme="majorHAnsi"/>
          <w:b w:val="0"/>
          <w:bCs w:val="0"/>
          <w:sz w:val="26"/>
          <w:szCs w:val="26"/>
          <w:lang w:val="vi-VN"/>
        </w:rPr>
        <w:t>.4</w:t>
      </w:r>
      <w:r w:rsidRPr="0083122A">
        <w:rPr>
          <w:rFonts w:asciiTheme="majorHAnsi" w:hAnsiTheme="majorHAnsi" w:cstheme="majorHAnsi"/>
          <w:b w:val="0"/>
          <w:bCs w:val="0"/>
          <w:sz w:val="26"/>
          <w:szCs w:val="26"/>
        </w:rPr>
        <w:t xml:space="preserve">. </w:t>
      </w:r>
      <w:r>
        <w:rPr>
          <w:rFonts w:asciiTheme="majorHAnsi" w:hAnsiTheme="majorHAnsi" w:cstheme="majorHAnsi"/>
          <w:b w:val="0"/>
          <w:bCs w:val="0"/>
          <w:sz w:val="26"/>
          <w:szCs w:val="26"/>
        </w:rPr>
        <w:t>Minh</w:t>
      </w:r>
      <w:r>
        <w:rPr>
          <w:rFonts w:asciiTheme="majorHAnsi" w:hAnsiTheme="majorHAnsi" w:cstheme="majorHAnsi"/>
          <w:b w:val="0"/>
          <w:bCs w:val="0"/>
          <w:sz w:val="26"/>
          <w:szCs w:val="26"/>
          <w:lang w:val="vi-VN"/>
        </w:rPr>
        <w:t xml:space="preserve"> chứng kiểm thử</w:t>
      </w:r>
    </w:p>
    <w:p w14:paraId="302FBA85" w14:textId="77777777" w:rsidR="0083122A" w:rsidRDefault="0083122A" w:rsidP="0083122A">
      <w:pPr>
        <w:pStyle w:val="ThnVnban"/>
        <w:rPr>
          <w:lang w:val="vi-VN"/>
        </w:rPr>
      </w:pPr>
      <w:r w:rsidRPr="000F4499">
        <w:rPr>
          <w:lang w:val="vi-VN"/>
        </w:rPr>
        <w:t>Phần này là kết quả ảnh chụp màn hình Maven Surefire trả về được in ra ở trên 1 trang HTML.</w:t>
      </w:r>
    </w:p>
    <w:p w14:paraId="4CE05667" w14:textId="4A704AB5" w:rsidR="00500562" w:rsidRPr="00500562" w:rsidRDefault="00500562" w:rsidP="00500562">
      <w:pPr>
        <w:pStyle w:val="ThnVnban"/>
        <w:ind w:firstLine="0"/>
        <w:rPr>
          <w:lang w:val="vi-VN"/>
        </w:rPr>
      </w:pPr>
      <w:r w:rsidRPr="00054485">
        <w:rPr>
          <w:lang w:val="vi-VN"/>
        </w:rPr>
        <w:t xml:space="preserve">Hình 35. Kết quả kiểm thử tự động </w:t>
      </w:r>
    </w:p>
    <w:p w14:paraId="2A9EEBE7" w14:textId="0748C075" w:rsidR="0083122A" w:rsidRPr="0083122A" w:rsidRDefault="0083122A" w:rsidP="0083122A">
      <w:pPr>
        <w:spacing w:before="240"/>
        <w:rPr>
          <w:rFonts w:asciiTheme="majorHAnsi" w:hAnsiTheme="majorHAnsi" w:cstheme="majorHAnsi"/>
          <w:color w:val="808080"/>
          <w:lang w:val="vi-VN"/>
        </w:rPr>
      </w:pPr>
      <w:r w:rsidRPr="0083122A">
        <w:rPr>
          <w:rFonts w:asciiTheme="majorHAnsi" w:hAnsiTheme="majorHAnsi" w:cstheme="majorHAnsi"/>
        </w:rPr>
        <w:t>.</w:t>
      </w:r>
      <w:r w:rsidRPr="0083122A">
        <w:rPr>
          <w:rFonts w:asciiTheme="majorHAnsi" w:hAnsiTheme="majorHAnsi" w:cstheme="majorHAnsi"/>
          <w:noProof/>
        </w:rPr>
        <w:drawing>
          <wp:inline distT="0" distB="0" distL="0" distR="0" wp14:anchorId="3B3F4EC9" wp14:editId="52F8DCC4">
            <wp:extent cx="5374578" cy="3224747"/>
            <wp:effectExtent l="0" t="0" r="0" b="0"/>
            <wp:docPr id="1550299889" name="Hình ảnh 1550299889"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9889" name="Hình ảnh 1550299889" descr="Ảnh có chứa văn bản, ảnh chụp màn hình, phần mềm, Biểu tượng máy tính&#10;&#10;Nội dung do AI tạo ra có thể không chính xác."/>
                    <pic:cNvPicPr>
                      <a:picLocks noChangeAspect="1"/>
                    </pic:cNvPicPr>
                  </pic:nvPicPr>
                  <pic:blipFill rotWithShape="1">
                    <a:blip r:embed="rId56"/>
                    <a:stretch/>
                  </pic:blipFill>
                  <pic:spPr bwMode="auto">
                    <a:xfrm>
                      <a:off x="0" y="0"/>
                      <a:ext cx="5389062" cy="3233437"/>
                    </a:xfrm>
                    <a:prstGeom prst="rect">
                      <a:avLst/>
                    </a:prstGeom>
                  </pic:spPr>
                </pic:pic>
              </a:graphicData>
            </a:graphic>
          </wp:inline>
        </w:drawing>
      </w:r>
    </w:p>
    <w:p w14:paraId="2DCCD87B" w14:textId="77777777" w:rsidR="0083122A" w:rsidRPr="0083122A" w:rsidRDefault="0083122A" w:rsidP="0083122A">
      <w:pPr>
        <w:rPr>
          <w:rFonts w:asciiTheme="majorHAnsi" w:hAnsiTheme="majorHAnsi" w:cstheme="majorHAnsi"/>
        </w:rPr>
      </w:pPr>
    </w:p>
    <w:p w14:paraId="2699BF2D" w14:textId="77777777" w:rsidR="0083122A" w:rsidRPr="0083122A" w:rsidRDefault="0083122A" w:rsidP="0083122A">
      <w:pPr>
        <w:rPr>
          <w:rFonts w:asciiTheme="majorHAnsi" w:hAnsiTheme="majorHAnsi" w:cstheme="majorHAnsi"/>
        </w:rPr>
      </w:pPr>
      <w:r w:rsidRPr="0083122A">
        <w:rPr>
          <w:rFonts w:asciiTheme="majorHAnsi" w:hAnsiTheme="majorHAnsi" w:cstheme="majorHAnsi"/>
          <w:noProof/>
        </w:rPr>
        <w:lastRenderedPageBreak/>
        <w:drawing>
          <wp:inline distT="0" distB="0" distL="0" distR="0" wp14:anchorId="4C0CB4CE" wp14:editId="582833B4">
            <wp:extent cx="5555303" cy="2821259"/>
            <wp:effectExtent l="0" t="0" r="7620" b="0"/>
            <wp:docPr id="767204319" name="Hình ảnh 767204319"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04319" name="Hình ảnh 767204319" descr="Ảnh có chứa văn bản, ảnh chụp màn hình, số, Phông chữ&#10;&#10;Nội dung do AI tạo ra có thể không chính xác."/>
                    <pic:cNvPicPr>
                      <a:picLocks noChangeAspect="1"/>
                    </pic:cNvPicPr>
                  </pic:nvPicPr>
                  <pic:blipFill rotWithShape="1">
                    <a:blip r:embed="rId57"/>
                    <a:stretch/>
                  </pic:blipFill>
                  <pic:spPr bwMode="auto">
                    <a:xfrm>
                      <a:off x="0" y="0"/>
                      <a:ext cx="5562679" cy="2825005"/>
                    </a:xfrm>
                    <a:prstGeom prst="rect">
                      <a:avLst/>
                    </a:prstGeom>
                  </pic:spPr>
                </pic:pic>
              </a:graphicData>
            </a:graphic>
          </wp:inline>
        </w:drawing>
      </w:r>
    </w:p>
    <w:p w14:paraId="28B6320E" w14:textId="77777777" w:rsidR="0083122A" w:rsidRPr="0083122A" w:rsidRDefault="0083122A" w:rsidP="0083122A">
      <w:pPr>
        <w:rPr>
          <w:rFonts w:asciiTheme="majorHAnsi" w:hAnsiTheme="majorHAnsi" w:cstheme="majorHAnsi"/>
        </w:rPr>
      </w:pPr>
      <w:r w:rsidRPr="0083122A">
        <w:rPr>
          <w:rFonts w:asciiTheme="majorHAnsi" w:hAnsiTheme="majorHAnsi" w:cstheme="majorHAnsi"/>
          <w:noProof/>
        </w:rPr>
        <w:drawing>
          <wp:inline distT="0" distB="0" distL="0" distR="0" wp14:anchorId="57F144A4" wp14:editId="66021C2A">
            <wp:extent cx="5399359" cy="3247274"/>
            <wp:effectExtent l="0" t="0" r="0" b="0"/>
            <wp:docPr id="2058479" name="Hình ảnh 2058479"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79" name="Hình ảnh 2058479" descr="Ảnh có chứa văn bản, ảnh chụp màn hình, Phông chữ, số&#10;&#10;Nội dung do AI tạo ra có thể không chính xác."/>
                    <pic:cNvPicPr>
                      <a:picLocks noChangeAspect="1"/>
                    </pic:cNvPicPr>
                  </pic:nvPicPr>
                  <pic:blipFill rotWithShape="1">
                    <a:blip r:embed="rId58"/>
                    <a:stretch/>
                  </pic:blipFill>
                  <pic:spPr bwMode="auto">
                    <a:xfrm>
                      <a:off x="0" y="0"/>
                      <a:ext cx="5419132" cy="3259166"/>
                    </a:xfrm>
                    <a:prstGeom prst="rect">
                      <a:avLst/>
                    </a:prstGeom>
                  </pic:spPr>
                </pic:pic>
              </a:graphicData>
            </a:graphic>
          </wp:inline>
        </w:drawing>
      </w:r>
    </w:p>
    <w:p w14:paraId="70AB0AA4" w14:textId="77777777" w:rsidR="0083122A" w:rsidRPr="0083122A" w:rsidRDefault="0083122A" w:rsidP="0083122A">
      <w:pPr>
        <w:rPr>
          <w:rFonts w:asciiTheme="majorHAnsi" w:hAnsiTheme="majorHAnsi" w:cstheme="majorHAnsi"/>
        </w:rPr>
      </w:pPr>
      <w:r w:rsidRPr="0083122A">
        <w:rPr>
          <w:rFonts w:asciiTheme="majorHAnsi" w:hAnsiTheme="majorHAnsi" w:cstheme="majorHAnsi"/>
          <w:noProof/>
        </w:rPr>
        <w:drawing>
          <wp:inline distT="0" distB="0" distL="0" distR="0" wp14:anchorId="7179AA04" wp14:editId="447B0178">
            <wp:extent cx="5447613" cy="2330605"/>
            <wp:effectExtent l="0" t="0" r="1270" b="0"/>
            <wp:docPr id="46656163" name="Hình ảnh 46656163"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6163" name="Hình ảnh 46656163" descr="Ảnh có chứa văn bản, ảnh chụp màn hình, số, Phông chữ&#10;&#10;Nội dung do AI tạo ra có thể không chính xác."/>
                    <pic:cNvPicPr>
                      <a:picLocks noChangeAspect="1"/>
                    </pic:cNvPicPr>
                  </pic:nvPicPr>
                  <pic:blipFill rotWithShape="1">
                    <a:blip r:embed="rId59"/>
                    <a:stretch/>
                  </pic:blipFill>
                  <pic:spPr bwMode="auto">
                    <a:xfrm>
                      <a:off x="0" y="0"/>
                      <a:ext cx="5469374" cy="2339915"/>
                    </a:xfrm>
                    <a:prstGeom prst="rect">
                      <a:avLst/>
                    </a:prstGeom>
                  </pic:spPr>
                </pic:pic>
              </a:graphicData>
            </a:graphic>
          </wp:inline>
        </w:drawing>
      </w:r>
    </w:p>
    <w:p w14:paraId="43C878B7" w14:textId="6CC42153" w:rsidR="00F57F15" w:rsidRPr="0083122A" w:rsidRDefault="0083122A" w:rsidP="0083122A">
      <w:pPr>
        <w:rPr>
          <w:rFonts w:asciiTheme="majorHAnsi" w:hAnsiTheme="majorHAnsi" w:cstheme="majorHAnsi"/>
          <w:lang w:val="vi-VN"/>
        </w:rPr>
      </w:pPr>
      <w:r w:rsidRPr="0083122A">
        <w:rPr>
          <w:rFonts w:asciiTheme="majorHAnsi" w:hAnsiTheme="majorHAnsi" w:cstheme="majorHAnsi"/>
          <w:noProof/>
        </w:rPr>
        <w:lastRenderedPageBreak/>
        <w:drawing>
          <wp:inline distT="0" distB="0" distL="0" distR="0" wp14:anchorId="35D7C224" wp14:editId="44477A72">
            <wp:extent cx="5674414" cy="3010830"/>
            <wp:effectExtent l="0" t="0" r="2540" b="0"/>
            <wp:docPr id="627831726" name="Hình ảnh 627831726"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31726" name="Hình ảnh 627831726" descr="Ảnh có chứa văn bản, ảnh chụp màn hình, Phông chữ, số&#10;&#10;Nội dung do AI tạo ra có thể không chính xác."/>
                    <pic:cNvPicPr>
                      <a:picLocks noChangeAspect="1"/>
                    </pic:cNvPicPr>
                  </pic:nvPicPr>
                  <pic:blipFill rotWithShape="1">
                    <a:blip r:embed="rId60"/>
                    <a:stretch/>
                  </pic:blipFill>
                  <pic:spPr bwMode="auto">
                    <a:xfrm>
                      <a:off x="0" y="0"/>
                      <a:ext cx="5689150" cy="3018649"/>
                    </a:xfrm>
                    <a:prstGeom prst="rect">
                      <a:avLst/>
                    </a:prstGeom>
                  </pic:spPr>
                </pic:pic>
              </a:graphicData>
            </a:graphic>
          </wp:inline>
        </w:drawing>
      </w:r>
    </w:p>
    <w:p w14:paraId="352CD006" w14:textId="44D9C8C7" w:rsidR="0083122A" w:rsidRPr="0083122A" w:rsidRDefault="0083122A" w:rsidP="0083122A">
      <w:pPr>
        <w:rPr>
          <w:rFonts w:asciiTheme="majorHAnsi" w:hAnsiTheme="majorHAnsi" w:cstheme="majorHAnsi"/>
          <w:lang w:val="vi-VN"/>
        </w:rPr>
      </w:pPr>
      <w:r w:rsidRPr="0083122A">
        <w:rPr>
          <w:rFonts w:asciiTheme="majorHAnsi" w:hAnsiTheme="majorHAnsi" w:cstheme="majorHAnsi"/>
          <w:noProof/>
        </w:rPr>
        <w:drawing>
          <wp:inline distT="0" distB="0" distL="0" distR="0" wp14:anchorId="71F849CA" wp14:editId="71EFEA54">
            <wp:extent cx="5575935" cy="3739737"/>
            <wp:effectExtent l="0" t="0" r="5715" b="0"/>
            <wp:docPr id="874206864" name="Hình ảnh 874206864"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6864" name="Hình ảnh 874206864" descr="Ảnh có chứa văn bản, ảnh chụp màn hình, Phông chữ, tài liệu&#10;&#10;Nội dung do AI tạo ra có thể không chính xác."/>
                    <pic:cNvPicPr>
                      <a:picLocks noChangeAspect="1"/>
                    </pic:cNvPicPr>
                  </pic:nvPicPr>
                  <pic:blipFill rotWithShape="1">
                    <a:blip r:embed="rId61"/>
                    <a:stretch/>
                  </pic:blipFill>
                  <pic:spPr bwMode="auto">
                    <a:xfrm>
                      <a:off x="0" y="0"/>
                      <a:ext cx="5575935" cy="3739737"/>
                    </a:xfrm>
                    <a:prstGeom prst="rect">
                      <a:avLst/>
                    </a:prstGeom>
                  </pic:spPr>
                </pic:pic>
              </a:graphicData>
            </a:graphic>
          </wp:inline>
        </w:drawing>
      </w:r>
    </w:p>
    <w:p w14:paraId="7CCBEC7A" w14:textId="77777777" w:rsidR="00F57F15" w:rsidRPr="00500562" w:rsidRDefault="00000000">
      <w:pPr>
        <w:pStyle w:val="u1"/>
        <w:numPr>
          <w:ilvl w:val="0"/>
          <w:numId w:val="1"/>
        </w:numPr>
        <w:rPr>
          <w:sz w:val="26"/>
          <w:szCs w:val="26"/>
        </w:rPr>
      </w:pPr>
      <w:bookmarkStart w:id="49" w:name="_heading=h.qzdvxj6y0qtx" w:colFirst="0" w:colLast="0"/>
      <w:bookmarkEnd w:id="49"/>
      <w:r w:rsidRPr="00500562">
        <w:rPr>
          <w:sz w:val="26"/>
          <w:szCs w:val="26"/>
        </w:rPr>
        <w:t>Kiểm thử nâng cao</w:t>
      </w:r>
    </w:p>
    <w:p w14:paraId="363C0905" w14:textId="6368C954" w:rsidR="00F57F15" w:rsidRPr="00500562" w:rsidRDefault="00500562">
      <w:pPr>
        <w:pStyle w:val="u2"/>
        <w:numPr>
          <w:ilvl w:val="1"/>
          <w:numId w:val="1"/>
        </w:numPr>
        <w:rPr>
          <w:rFonts w:asciiTheme="majorHAnsi" w:hAnsiTheme="majorHAnsi" w:cstheme="majorHAnsi"/>
          <w:b w:val="0"/>
          <w:bCs w:val="0"/>
          <w:lang w:val="vi-VN"/>
        </w:rPr>
      </w:pPr>
      <w:bookmarkStart w:id="50" w:name="_heading=h.kapx61ewzx3h" w:colFirst="0" w:colLast="0"/>
      <w:bookmarkEnd w:id="50"/>
      <w:r w:rsidRPr="00500562">
        <w:rPr>
          <w:rFonts w:asciiTheme="majorHAnsi" w:hAnsiTheme="majorHAnsi" w:cstheme="majorHAnsi"/>
          <w:b w:val="0"/>
          <w:bCs w:val="0"/>
        </w:rPr>
        <w:t>Kiểm thử Bảo mật (Security Testing với OWASP ZAP)</w:t>
      </w:r>
    </w:p>
    <w:p w14:paraId="435A1D67" w14:textId="657E0711" w:rsidR="00500562" w:rsidRDefault="00500562" w:rsidP="00500562">
      <w:pPr>
        <w:pStyle w:val="ThnVnban"/>
        <w:rPr>
          <w:lang w:val="vi-VN"/>
        </w:rPr>
      </w:pPr>
      <w:r w:rsidRPr="00AE1A7F">
        <w:rPr>
          <w:lang w:val="vi-VN"/>
        </w:rPr>
        <w:t>Quét tự động bằng OWASP ZAP</w:t>
      </w:r>
    </w:p>
    <w:p w14:paraId="0B60FB2D" w14:textId="4CE1F386" w:rsidR="00500562" w:rsidRPr="00500562" w:rsidRDefault="00500562" w:rsidP="00500562">
      <w:pPr>
        <w:pStyle w:val="ThnVnban"/>
        <w:ind w:firstLine="0"/>
        <w:rPr>
          <w:lang w:val="vi-VN"/>
        </w:rPr>
      </w:pPr>
      <w:r w:rsidRPr="00054485">
        <w:rPr>
          <w:lang w:val="vi-VN"/>
        </w:rPr>
        <w:t>Hình 36. Kết quả kiểm thử  OWASP ZAP</w:t>
      </w:r>
    </w:p>
    <w:p w14:paraId="7326D913" w14:textId="6AE6D4EC" w:rsidR="00500562" w:rsidRPr="00500562" w:rsidRDefault="00500562" w:rsidP="00500562">
      <w:pPr>
        <w:rPr>
          <w:rFonts w:asciiTheme="majorHAnsi" w:hAnsiTheme="majorHAnsi" w:cstheme="majorHAnsi"/>
          <w:sz w:val="28"/>
          <w:szCs w:val="28"/>
          <w:lang w:val="vi-VN"/>
        </w:rPr>
      </w:pPr>
    </w:p>
    <w:p w14:paraId="65372CDE" w14:textId="77777777" w:rsidR="00500562" w:rsidRPr="00500562" w:rsidRDefault="00500562" w:rsidP="00500562">
      <w:pPr>
        <w:rPr>
          <w:rFonts w:asciiTheme="majorHAnsi" w:hAnsiTheme="majorHAnsi" w:cstheme="majorHAnsi"/>
          <w:sz w:val="28"/>
          <w:szCs w:val="28"/>
          <w:lang w:val="vi-VN"/>
        </w:rPr>
      </w:pPr>
    </w:p>
    <w:p w14:paraId="10C135FD" w14:textId="77777777" w:rsidR="00500562" w:rsidRPr="00C66499" w:rsidRDefault="00500562" w:rsidP="00500562">
      <w:pPr>
        <w:rPr>
          <w:rFonts w:asciiTheme="majorHAnsi" w:hAnsiTheme="majorHAnsi" w:cstheme="majorHAnsi"/>
          <w:sz w:val="28"/>
          <w:szCs w:val="28"/>
        </w:rPr>
      </w:pPr>
      <w:r w:rsidRPr="00C66499">
        <w:rPr>
          <w:rFonts w:asciiTheme="majorHAnsi" w:hAnsiTheme="majorHAnsi" w:cstheme="majorHAnsi"/>
          <w:noProof/>
          <w:sz w:val="28"/>
          <w:szCs w:val="28"/>
        </w:rPr>
        <w:lastRenderedPageBreak/>
        <w:drawing>
          <wp:inline distT="0" distB="0" distL="0" distR="0" wp14:anchorId="1BD71144" wp14:editId="24BE208B">
            <wp:extent cx="5731510" cy="2595880"/>
            <wp:effectExtent l="0" t="0" r="2540" b="0"/>
            <wp:docPr id="1841662252"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62252" name="Hình ảnh 1" descr="Ảnh có chứa văn bản, ảnh chụp màn hình, phần mềm, Phông chữ&#10;&#10;Nội dung do AI tạo ra có thể không chính xác."/>
                    <pic:cNvPicPr/>
                  </pic:nvPicPr>
                  <pic:blipFill>
                    <a:blip r:embed="rId62"/>
                    <a:stretch>
                      <a:fillRect/>
                    </a:stretch>
                  </pic:blipFill>
                  <pic:spPr>
                    <a:xfrm>
                      <a:off x="0" y="0"/>
                      <a:ext cx="5731510" cy="2595880"/>
                    </a:xfrm>
                    <a:prstGeom prst="rect">
                      <a:avLst/>
                    </a:prstGeom>
                  </pic:spPr>
                </pic:pic>
              </a:graphicData>
            </a:graphic>
          </wp:inline>
        </w:drawing>
      </w:r>
    </w:p>
    <w:p w14:paraId="5F40EF9E" w14:textId="77777777" w:rsidR="00500562" w:rsidRDefault="00500562" w:rsidP="00500562">
      <w:pPr>
        <w:rPr>
          <w:rFonts w:asciiTheme="majorHAnsi" w:hAnsiTheme="majorHAnsi" w:cstheme="majorHAnsi"/>
          <w:sz w:val="28"/>
          <w:szCs w:val="28"/>
          <w:lang w:val="vi-VN"/>
        </w:rPr>
      </w:pPr>
      <w:r w:rsidRPr="00C66499">
        <w:rPr>
          <w:rFonts w:asciiTheme="majorHAnsi" w:hAnsiTheme="majorHAnsi" w:cstheme="majorHAnsi"/>
          <w:noProof/>
          <w:sz w:val="28"/>
          <w:szCs w:val="28"/>
        </w:rPr>
        <w:drawing>
          <wp:inline distT="0" distB="0" distL="0" distR="0" wp14:anchorId="2CF328DF" wp14:editId="0773CB95">
            <wp:extent cx="5731510" cy="2065020"/>
            <wp:effectExtent l="0" t="0" r="2540" b="0"/>
            <wp:docPr id="35575088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50884" name="Hình ảnh 1" descr="Ảnh có chứa văn bản, ảnh chụp màn hình, số, Phông chữ&#10;&#10;Nội dung do AI tạo ra có thể không chính xác."/>
                    <pic:cNvPicPr/>
                  </pic:nvPicPr>
                  <pic:blipFill>
                    <a:blip r:embed="rId63"/>
                    <a:stretch>
                      <a:fillRect/>
                    </a:stretch>
                  </pic:blipFill>
                  <pic:spPr>
                    <a:xfrm>
                      <a:off x="0" y="0"/>
                      <a:ext cx="5731510" cy="2065020"/>
                    </a:xfrm>
                    <a:prstGeom prst="rect">
                      <a:avLst/>
                    </a:prstGeom>
                  </pic:spPr>
                </pic:pic>
              </a:graphicData>
            </a:graphic>
          </wp:inline>
        </w:drawing>
      </w:r>
    </w:p>
    <w:p w14:paraId="65924EF1" w14:textId="134836B8" w:rsidR="00500562" w:rsidRPr="00500562" w:rsidRDefault="00500562" w:rsidP="00500562">
      <w:pPr>
        <w:rPr>
          <w:rFonts w:asciiTheme="majorHAnsi" w:hAnsiTheme="majorHAnsi" w:cstheme="majorHAnsi"/>
          <w:lang w:val="vi-VN"/>
        </w:rPr>
      </w:pPr>
      <w:r w:rsidRPr="00054485">
        <w:rPr>
          <w:lang w:val="vi-VN"/>
        </w:rPr>
        <w:t>Bảng 128. Kết quả kiểm thử OWASP ZAP</w:t>
      </w:r>
    </w:p>
    <w:tbl>
      <w:tblPr>
        <w:tblW w:w="0" w:type="auto"/>
        <w:tblCellMar>
          <w:top w:w="15" w:type="dxa"/>
          <w:left w:w="15" w:type="dxa"/>
          <w:bottom w:w="15" w:type="dxa"/>
          <w:right w:w="15" w:type="dxa"/>
        </w:tblCellMar>
        <w:tblLook w:val="04A0" w:firstRow="1" w:lastRow="0" w:firstColumn="1" w:lastColumn="0" w:noHBand="0" w:noVBand="1"/>
      </w:tblPr>
      <w:tblGrid>
        <w:gridCol w:w="1226"/>
        <w:gridCol w:w="1664"/>
        <w:gridCol w:w="3885"/>
        <w:gridCol w:w="1990"/>
      </w:tblGrid>
      <w:tr w:rsidR="00500562" w:rsidRPr="00500562" w14:paraId="05EA66E2" w14:textId="77777777" w:rsidTr="00500562">
        <w:trPr>
          <w:tblHeader/>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56FE4"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Mức độ rủi ro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26274"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Tên lỗ hổng phát hiện</w:t>
            </w: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7FA2C"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Vị trí phát hiện (URL)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5318B"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Đánh giá &amp; Phương án nhóm đã khắc phục</w:t>
            </w:r>
          </w:p>
        </w:tc>
      </w:tr>
      <w:tr w:rsidR="00500562" w:rsidRPr="00500562" w14:paraId="4E67D6B4" w14:textId="77777777" w:rsidTr="00500562">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9A739"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Medium (TB)</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0F53F"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Không có token chống CSRF</w:t>
            </w:r>
          </w:p>
          <w:p w14:paraId="4F9D4CED"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br/>
            </w: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CEE2C"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controller/nhanvien.php?act=login (Form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9F229"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Đánh giá: Kẻ tấn công có thể lừa nhân viên gửi request giả mạo.</w:t>
            </w:r>
          </w:p>
          <w:p w14:paraId="1E7C097B"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br/>
            </w:r>
          </w:p>
          <w:p w14:paraId="17846D75"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 xml:space="preserve">Khắc phục: Nhóm đã bổ sung một mã </w:t>
            </w:r>
            <w:r w:rsidRPr="00500562">
              <w:rPr>
                <w:rFonts w:asciiTheme="majorHAnsi" w:hAnsiTheme="majorHAnsi" w:cstheme="majorHAnsi"/>
              </w:rPr>
              <w:lastRenderedPageBreak/>
              <w:t>CSRF Token ngẫu nhiên vào &lt;input type="hidden"&gt; trong form đăng nhập và kiểm tra tại server.</w:t>
            </w:r>
          </w:p>
        </w:tc>
      </w:tr>
      <w:tr w:rsidR="00500562" w:rsidRPr="00500562" w14:paraId="612CB6DA" w14:textId="77777777" w:rsidTr="00500562">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48FE3"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Medium (TB)</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0986F"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Thiếu tiêu đề chống Clickjacking</w:t>
            </w:r>
          </w:p>
          <w:p w14:paraId="1754B12C"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br/>
            </w:r>
          </w:p>
          <w:p w14:paraId="271D9192" w14:textId="77777777" w:rsidR="00500562" w:rsidRPr="00500562" w:rsidRDefault="00500562" w:rsidP="008D405E">
            <w:pPr>
              <w:rPr>
                <w:rFonts w:asciiTheme="majorHAnsi" w:hAnsiTheme="majorHAnsi" w:cstheme="majorHAnsi"/>
              </w:rPr>
            </w:pPr>
            <w:r w:rsidRPr="00500562">
              <w:rPr>
                <w:rFonts w:asciiTheme="majorHAnsi" w:hAnsiTheme="majorHAnsi" w:cstheme="majorHAnsi"/>
                <w:i/>
                <w:iCs/>
              </w:rPr>
              <w:t>(X-Frame-Options)</w:t>
            </w: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64470"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controller/nhanvien.php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C5195"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Đánh giá: Trang web có thể bị nhúng vào một iframe ẩn trên web độc hại để lừa người dùng click.</w:t>
            </w:r>
          </w:p>
          <w:p w14:paraId="3AB29340"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br/>
            </w:r>
          </w:p>
          <w:p w14:paraId="6FC7DB15"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Khắc phục: Thêm lệnh header('X-Frame-Options: DENY'); vào file config PHP.</w:t>
            </w:r>
          </w:p>
        </w:tc>
      </w:tr>
      <w:tr w:rsidR="00500562" w:rsidRPr="00500562" w14:paraId="06B97B1D" w14:textId="77777777" w:rsidTr="00500562">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FBDB6"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Low (Thấp)</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DB3E6"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 xml:space="preserve">Cờ Cookie No </w:t>
            </w:r>
            <w:r w:rsidRPr="00500562">
              <w:rPr>
                <w:rFonts w:asciiTheme="majorHAnsi" w:hAnsiTheme="majorHAnsi" w:cstheme="majorHAnsi"/>
              </w:rPr>
              <w:lastRenderedPageBreak/>
              <w:t>HttpOnly &amp; SameSite</w:t>
            </w: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B7504"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lastRenderedPageBreak/>
              <w:t>PHPSESSID (Cookie phiên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4FAF6"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 xml:space="preserve">Đánh giá: Cookie phiên có thể bị đánh </w:t>
            </w:r>
            <w:r w:rsidRPr="00500562">
              <w:rPr>
                <w:rFonts w:asciiTheme="majorHAnsi" w:hAnsiTheme="majorHAnsi" w:cstheme="majorHAnsi"/>
              </w:rPr>
              <w:lastRenderedPageBreak/>
              <w:t>cắp bằng mã độc JavaScript (XSS).</w:t>
            </w:r>
          </w:p>
          <w:p w14:paraId="565C8768"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br/>
            </w:r>
          </w:p>
          <w:p w14:paraId="36C38B08"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Khắc phục: Cấu hình lại hàm session_start() để bật cờ HttpOnly và SameSite = Strict.</w:t>
            </w:r>
          </w:p>
        </w:tc>
      </w:tr>
      <w:tr w:rsidR="00500562" w:rsidRPr="00500562" w14:paraId="71572D35" w14:textId="77777777" w:rsidTr="00500562">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4CCC6"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Low (Thấp)</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0751C"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Rò rỉ thông tin máy chủ</w:t>
            </w:r>
          </w:p>
          <w:p w14:paraId="3339A151"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br/>
            </w:r>
          </w:p>
          <w:p w14:paraId="44EE7ADD" w14:textId="77777777" w:rsidR="00500562" w:rsidRPr="00500562" w:rsidRDefault="00500562" w:rsidP="008D405E">
            <w:pPr>
              <w:rPr>
                <w:rFonts w:asciiTheme="majorHAnsi" w:hAnsiTheme="majorHAnsi" w:cstheme="majorHAnsi"/>
              </w:rPr>
            </w:pPr>
            <w:r w:rsidRPr="00500562">
              <w:rPr>
                <w:rFonts w:asciiTheme="majorHAnsi" w:hAnsiTheme="majorHAnsi" w:cstheme="majorHAnsi"/>
                <w:i/>
                <w:iCs/>
              </w:rPr>
              <w:t>(X-Powered-By / Server)</w:t>
            </w: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C5358"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Toàn bộ các trang (Header Response)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60F65"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Đánh giá: Hệ thống làm lộ thông tin đang dùng Apache/2.4.58 và PHP/8.2.12, tạo điều kiện cho hacker tìm lỗ hổng của phiên bản này.</w:t>
            </w:r>
          </w:p>
          <w:p w14:paraId="0EC9408E"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br/>
            </w:r>
          </w:p>
          <w:p w14:paraId="59BE372A"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 xml:space="preserve">Khắc phục: Tắt thông số expose_php = Off trong file </w:t>
            </w:r>
            <w:r w:rsidRPr="00500562">
              <w:rPr>
                <w:rFonts w:asciiTheme="majorHAnsi" w:hAnsiTheme="majorHAnsi" w:cstheme="majorHAnsi"/>
              </w:rPr>
              <w:lastRenderedPageBreak/>
              <w:t>php.ini của XAMPP.</w:t>
            </w:r>
          </w:p>
        </w:tc>
      </w:tr>
    </w:tbl>
    <w:p w14:paraId="386E3A1F" w14:textId="77777777" w:rsidR="00500562" w:rsidRPr="00500562" w:rsidRDefault="00500562" w:rsidP="00500562">
      <w:pPr>
        <w:rPr>
          <w:rFonts w:asciiTheme="majorHAnsi" w:hAnsiTheme="majorHAnsi" w:cstheme="majorHAnsi"/>
        </w:rPr>
      </w:pPr>
    </w:p>
    <w:p w14:paraId="77B89871" w14:textId="2489537C" w:rsidR="00500562" w:rsidRPr="00500562" w:rsidRDefault="00500562" w:rsidP="00500562">
      <w:pPr>
        <w:rPr>
          <w:rFonts w:asciiTheme="majorHAnsi" w:hAnsiTheme="majorHAnsi" w:cstheme="majorHAnsi"/>
          <w:lang w:val="vi-VN"/>
        </w:rPr>
      </w:pPr>
      <w:r>
        <w:t xml:space="preserve">Hình 37. Kết quả kiểm thử OWASP ZAP sau khi sửa </w:t>
      </w:r>
    </w:p>
    <w:p w14:paraId="7FBD1771" w14:textId="77777777" w:rsidR="00500562" w:rsidRPr="00500562" w:rsidRDefault="00500562" w:rsidP="00500562">
      <w:pPr>
        <w:jc w:val="center"/>
        <w:rPr>
          <w:rFonts w:asciiTheme="majorHAnsi" w:hAnsiTheme="majorHAnsi" w:cstheme="majorHAnsi"/>
        </w:rPr>
      </w:pPr>
      <w:r w:rsidRPr="00500562">
        <w:rPr>
          <w:rFonts w:asciiTheme="majorHAnsi" w:hAnsiTheme="majorHAnsi" w:cstheme="majorHAnsi"/>
          <w:noProof/>
        </w:rPr>
        <w:drawing>
          <wp:inline distT="0" distB="0" distL="0" distR="0" wp14:anchorId="0055BB12" wp14:editId="73F64DE5">
            <wp:extent cx="5731510" cy="1938655"/>
            <wp:effectExtent l="0" t="0" r="2540" b="4445"/>
            <wp:docPr id="79975652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56524" name="Hình ảnh 1" descr="Ảnh có chứa văn bản, ảnh chụp màn hình, Phông chữ&#10;&#10;Nội dung do AI tạo ra có thể không chính xác."/>
                    <pic:cNvPicPr/>
                  </pic:nvPicPr>
                  <pic:blipFill>
                    <a:blip r:embed="rId64"/>
                    <a:stretch>
                      <a:fillRect/>
                    </a:stretch>
                  </pic:blipFill>
                  <pic:spPr>
                    <a:xfrm>
                      <a:off x="0" y="0"/>
                      <a:ext cx="5731510" cy="1938655"/>
                    </a:xfrm>
                    <a:prstGeom prst="rect">
                      <a:avLst/>
                    </a:prstGeom>
                  </pic:spPr>
                </pic:pic>
              </a:graphicData>
            </a:graphic>
          </wp:inline>
        </w:drawing>
      </w:r>
    </w:p>
    <w:p w14:paraId="14393593" w14:textId="77777777" w:rsidR="00500562" w:rsidRPr="00500562" w:rsidRDefault="00500562" w:rsidP="00500562">
      <w:pPr>
        <w:jc w:val="center"/>
        <w:rPr>
          <w:rFonts w:asciiTheme="majorHAnsi" w:hAnsiTheme="majorHAnsi" w:cstheme="majorHAnsi"/>
        </w:rPr>
      </w:pPr>
      <w:r w:rsidRPr="00500562">
        <w:rPr>
          <w:rFonts w:asciiTheme="majorHAnsi" w:hAnsiTheme="majorHAnsi" w:cstheme="majorHAnsi"/>
          <w:noProof/>
        </w:rPr>
        <w:drawing>
          <wp:inline distT="0" distB="0" distL="0" distR="0" wp14:anchorId="4B173869" wp14:editId="54DC03DD">
            <wp:extent cx="5731510" cy="2713355"/>
            <wp:effectExtent l="0" t="0" r="2540" b="0"/>
            <wp:docPr id="968921868"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21868" name="Hình ảnh 1" descr="Ảnh có chứa văn bản, ảnh chụp màn hình, phần mềm, Biểu tượng máy tính&#10;&#10;Nội dung do AI tạo ra có thể không chính xác."/>
                    <pic:cNvPicPr/>
                  </pic:nvPicPr>
                  <pic:blipFill>
                    <a:blip r:embed="rId65"/>
                    <a:stretch>
                      <a:fillRect/>
                    </a:stretch>
                  </pic:blipFill>
                  <pic:spPr>
                    <a:xfrm>
                      <a:off x="0" y="0"/>
                      <a:ext cx="5731510" cy="2713355"/>
                    </a:xfrm>
                    <a:prstGeom prst="rect">
                      <a:avLst/>
                    </a:prstGeom>
                  </pic:spPr>
                </pic:pic>
              </a:graphicData>
            </a:graphic>
          </wp:inline>
        </w:drawing>
      </w:r>
    </w:p>
    <w:p w14:paraId="71C9150D" w14:textId="77777777" w:rsidR="00500562" w:rsidRPr="00500562" w:rsidRDefault="00500562" w:rsidP="00500562">
      <w:pPr>
        <w:rPr>
          <w:rFonts w:asciiTheme="majorHAnsi" w:hAnsiTheme="majorHAnsi" w:cstheme="majorHAnsi"/>
        </w:rPr>
      </w:pPr>
    </w:p>
    <w:p w14:paraId="1CE168F3" w14:textId="0490E381" w:rsidR="00500562" w:rsidRPr="00500562" w:rsidRDefault="00AE1A7F" w:rsidP="00500562">
      <w:pPr>
        <w:rPr>
          <w:rFonts w:asciiTheme="majorHAnsi" w:hAnsiTheme="majorHAnsi" w:cstheme="majorHAnsi"/>
          <w:lang w:val="vi-VN"/>
        </w:rPr>
      </w:pPr>
      <w:r>
        <w:rPr>
          <w:rFonts w:asciiTheme="majorHAnsi" w:hAnsiTheme="majorHAnsi" w:cstheme="majorHAnsi"/>
        </w:rPr>
        <w:t>6</w:t>
      </w:r>
      <w:r>
        <w:rPr>
          <w:rFonts w:asciiTheme="majorHAnsi" w:hAnsiTheme="majorHAnsi" w:cstheme="majorHAnsi"/>
          <w:lang w:val="vi-VN"/>
        </w:rPr>
        <w:t>.1</w:t>
      </w:r>
      <w:r w:rsidR="00500562" w:rsidRPr="00500562">
        <w:rPr>
          <w:rFonts w:asciiTheme="majorHAnsi" w:hAnsiTheme="majorHAnsi" w:cstheme="majorHAnsi"/>
        </w:rPr>
        <w:t xml:space="preserve">.2. Kết quả quét tổng quan </w:t>
      </w:r>
    </w:p>
    <w:tbl>
      <w:tblPr>
        <w:tblW w:w="0" w:type="auto"/>
        <w:tblCellMar>
          <w:left w:w="0" w:type="dxa"/>
          <w:right w:w="0" w:type="dxa"/>
        </w:tblCellMar>
        <w:tblLook w:val="04A0" w:firstRow="1" w:lastRow="0" w:firstColumn="1" w:lastColumn="0" w:noHBand="0" w:noVBand="1"/>
      </w:tblPr>
      <w:tblGrid>
        <w:gridCol w:w="1563"/>
        <w:gridCol w:w="1239"/>
        <w:gridCol w:w="1415"/>
        <w:gridCol w:w="4548"/>
      </w:tblGrid>
      <w:tr w:rsidR="00500562" w:rsidRPr="00500562" w14:paraId="4406C1D7" w14:textId="77777777" w:rsidTr="008D405E">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3F2DE"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lastRenderedPageBreak/>
              <w:t>Mức độ rủi ro (Risk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8F826"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Kết quả quét ban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4D147"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Kết quả sau khi khắc phục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D53DA"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Đánh giá &amp; Ghi chú của nhóm</w:t>
            </w:r>
          </w:p>
        </w:tc>
      </w:tr>
      <w:tr w:rsidR="00500562" w:rsidRPr="00500562" w14:paraId="413BE31C" w14:textId="77777777" w:rsidTr="008D405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7214F" w14:textId="652FAAB3" w:rsidR="00500562" w:rsidRPr="00500562" w:rsidRDefault="00500562" w:rsidP="008D405E">
            <w:pPr>
              <w:rPr>
                <w:rFonts w:asciiTheme="majorHAnsi" w:hAnsiTheme="majorHAnsi" w:cstheme="majorHAnsi"/>
              </w:rPr>
            </w:pPr>
            <w:r w:rsidRPr="00500562">
              <w:rPr>
                <w:rFonts w:asciiTheme="majorHAnsi" w:hAnsiTheme="majorHAnsi" w:cstheme="majorHAnsi"/>
              </w:rPr>
              <w:t xml:space="preserve">Cao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5A320"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FCAC8"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3316C"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Hệ thống an toàn tuyệt đối với các lỗi nguy hiểm như SQL Injection nhờ sử dụng cơ chế PDO Prepared Statements.</w:t>
            </w:r>
          </w:p>
        </w:tc>
      </w:tr>
      <w:tr w:rsidR="00500562" w:rsidRPr="00500562" w14:paraId="3C629264" w14:textId="77777777" w:rsidTr="008D405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49213" w14:textId="11041894" w:rsidR="00500562" w:rsidRPr="00500562" w:rsidRDefault="00500562" w:rsidP="008D405E">
            <w:pPr>
              <w:rPr>
                <w:rFonts w:asciiTheme="majorHAnsi" w:hAnsiTheme="majorHAnsi" w:cstheme="majorHAnsi"/>
              </w:rPr>
            </w:pPr>
            <w:r w:rsidRPr="00500562">
              <w:rPr>
                <w:rFonts w:asciiTheme="majorHAnsi" w:hAnsiTheme="majorHAnsi" w:cstheme="majorHAnsi"/>
              </w:rPr>
              <w:t xml:space="preserve">Trung bình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4A1C4"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EC540"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21B6B"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Đã khắc phục triệt để lỗi CSRF và Clickjacking. 2 lỗi CSP/SRI còn lại thuộc ngưỡng rủi ro chấp nhận được trên Localhost.</w:t>
            </w:r>
          </w:p>
        </w:tc>
      </w:tr>
      <w:tr w:rsidR="00500562" w:rsidRPr="00500562" w14:paraId="07F6E39C" w14:textId="77777777" w:rsidTr="008D405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6DAD9" w14:textId="680B352E" w:rsidR="00500562" w:rsidRPr="00500562" w:rsidRDefault="00500562" w:rsidP="008D405E">
            <w:pPr>
              <w:rPr>
                <w:rFonts w:asciiTheme="majorHAnsi" w:hAnsiTheme="majorHAnsi" w:cstheme="majorHAnsi"/>
              </w:rPr>
            </w:pPr>
            <w:r w:rsidRPr="00500562">
              <w:rPr>
                <w:rFonts w:asciiTheme="majorHAnsi" w:hAnsiTheme="majorHAnsi" w:cstheme="majorHAnsi"/>
              </w:rPr>
              <w:t xml:space="preserve">Thấp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68C7A"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7EF66"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7F60A"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Đã cấu hình ẩn thông tin phiên bản PHP (expose_php = Off) và bật cờ bảo vệ Cookie.</w:t>
            </w:r>
          </w:p>
        </w:tc>
      </w:tr>
      <w:tr w:rsidR="00500562" w:rsidRPr="00500562" w14:paraId="6C069BEA" w14:textId="77777777" w:rsidTr="008D405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68275" w14:textId="1A5272CF" w:rsidR="00500562" w:rsidRPr="00500562" w:rsidRDefault="00500562" w:rsidP="008D405E">
            <w:pPr>
              <w:rPr>
                <w:rFonts w:asciiTheme="majorHAnsi" w:hAnsiTheme="majorHAnsi" w:cstheme="majorHAnsi"/>
              </w:rPr>
            </w:pPr>
            <w:r w:rsidRPr="00500562">
              <w:rPr>
                <w:rFonts w:asciiTheme="majorHAnsi" w:hAnsiTheme="majorHAnsi" w:cstheme="majorHAnsi"/>
              </w:rPr>
              <w:t xml:space="preserve">Thông tin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7917B"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4E065"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14BD3" w14:textId="77777777" w:rsidR="00500562" w:rsidRPr="00500562" w:rsidRDefault="00500562" w:rsidP="008D405E">
            <w:pPr>
              <w:rPr>
                <w:rFonts w:asciiTheme="majorHAnsi" w:hAnsiTheme="majorHAnsi" w:cstheme="majorHAnsi"/>
              </w:rPr>
            </w:pPr>
            <w:r w:rsidRPr="00500562">
              <w:rPr>
                <w:rFonts w:asciiTheme="majorHAnsi" w:hAnsiTheme="majorHAnsi" w:cstheme="majorHAnsi"/>
              </w:rPr>
              <w:t>Các thông báo tiến trình quét và nhận diện khung ứng dụng (không phải lỗi).</w:t>
            </w:r>
          </w:p>
        </w:tc>
      </w:tr>
    </w:tbl>
    <w:p w14:paraId="745C6D30" w14:textId="77777777" w:rsidR="00500562" w:rsidRPr="00500562" w:rsidRDefault="00500562" w:rsidP="00500562">
      <w:pPr>
        <w:rPr>
          <w:rFonts w:asciiTheme="majorHAnsi" w:hAnsiTheme="majorHAnsi" w:cstheme="majorHAnsi"/>
          <w:lang w:val="vi-VN"/>
        </w:rPr>
      </w:pPr>
    </w:p>
    <w:p w14:paraId="18D5B630" w14:textId="1FCD4178" w:rsidR="00500562" w:rsidRPr="00500562" w:rsidRDefault="00AE1A7F" w:rsidP="00500562">
      <w:pPr>
        <w:rPr>
          <w:rFonts w:asciiTheme="majorHAnsi" w:hAnsiTheme="majorHAnsi" w:cstheme="majorHAnsi"/>
          <w:lang w:val="vi-VN"/>
        </w:rPr>
      </w:pPr>
      <w:r>
        <w:rPr>
          <w:rFonts w:asciiTheme="majorHAnsi" w:hAnsiTheme="majorHAnsi" w:cstheme="majorHAnsi"/>
          <w:lang w:val="vi-VN"/>
        </w:rPr>
        <w:t>6.1</w:t>
      </w:r>
      <w:r w:rsidR="00500562" w:rsidRPr="00500562">
        <w:rPr>
          <w:rFonts w:asciiTheme="majorHAnsi" w:hAnsiTheme="majorHAnsi" w:cstheme="majorHAnsi"/>
          <w:lang w:val="vi-VN"/>
        </w:rPr>
        <w:t xml:space="preserve">.3. Chi tiết các lỗ hổng cốt lõi </w:t>
      </w:r>
      <w:r w:rsidR="00500562">
        <w:rPr>
          <w:rFonts w:asciiTheme="majorHAnsi" w:hAnsiTheme="majorHAnsi" w:cstheme="majorHAnsi"/>
          <w:lang w:val="vi-VN"/>
        </w:rPr>
        <w:t>và p</w:t>
      </w:r>
      <w:r w:rsidR="00500562" w:rsidRPr="00500562">
        <w:rPr>
          <w:rFonts w:asciiTheme="majorHAnsi" w:hAnsiTheme="majorHAnsi" w:cstheme="majorHAnsi"/>
          <w:lang w:val="vi-VN"/>
        </w:rPr>
        <w:t>hương án khắc phục bằng Code</w:t>
      </w:r>
    </w:p>
    <w:p w14:paraId="59BB0AB4" w14:textId="1CE7312F" w:rsidR="00500562" w:rsidRPr="00AE1A7F" w:rsidRDefault="00500562" w:rsidP="00500562">
      <w:pPr>
        <w:rPr>
          <w:rFonts w:asciiTheme="majorHAnsi" w:hAnsiTheme="majorHAnsi" w:cstheme="majorHAnsi"/>
          <w:lang w:val="vi-VN"/>
        </w:rPr>
      </w:pPr>
      <w:r w:rsidRPr="000F4499">
        <w:rPr>
          <w:rFonts w:asciiTheme="majorHAnsi" w:hAnsiTheme="majorHAnsi" w:cstheme="majorHAnsi"/>
          <w:lang w:val="vi-VN"/>
        </w:rPr>
        <w:t xml:space="preserve">Lỗi Giả mạo yêu cầu từ trang khác </w:t>
      </w:r>
    </w:p>
    <w:p w14:paraId="77968F3A" w14:textId="77777777" w:rsidR="00500562" w:rsidRPr="00500562" w:rsidRDefault="00500562" w:rsidP="00500562">
      <w:pPr>
        <w:numPr>
          <w:ilvl w:val="0"/>
          <w:numId w:val="24"/>
        </w:numPr>
        <w:spacing w:after="160" w:line="259" w:lineRule="auto"/>
        <w:jc w:val="left"/>
        <w:rPr>
          <w:rFonts w:asciiTheme="majorHAnsi" w:hAnsiTheme="majorHAnsi" w:cstheme="majorHAnsi"/>
        </w:rPr>
      </w:pPr>
      <w:r w:rsidRPr="00500562">
        <w:rPr>
          <w:rFonts w:asciiTheme="majorHAnsi" w:hAnsiTheme="majorHAnsi" w:cstheme="majorHAnsi"/>
        </w:rPr>
        <w:t>Mức độ rủi ro: Trung bình (Medium).</w:t>
      </w:r>
    </w:p>
    <w:p w14:paraId="66019D3A" w14:textId="77777777" w:rsidR="00500562" w:rsidRPr="00500562" w:rsidRDefault="00500562" w:rsidP="00AE1A7F">
      <w:pPr>
        <w:numPr>
          <w:ilvl w:val="0"/>
          <w:numId w:val="24"/>
        </w:numPr>
        <w:spacing w:after="160" w:line="259" w:lineRule="auto"/>
        <w:rPr>
          <w:rFonts w:asciiTheme="majorHAnsi" w:hAnsiTheme="majorHAnsi" w:cstheme="majorHAnsi"/>
        </w:rPr>
      </w:pPr>
      <w:r w:rsidRPr="00500562">
        <w:rPr>
          <w:rFonts w:asciiTheme="majorHAnsi" w:hAnsiTheme="majorHAnsi" w:cstheme="majorHAnsi"/>
        </w:rPr>
        <w:t>Mô tả: Các biểu mẫu HTML (như Form Đăng nhập) không có mã Token ngẫu nhiên để xác thực, khiến người dùng có nguy cơ bị chiếm quyền điều khiển request khi truy cập các trang web độc hại.</w:t>
      </w:r>
    </w:p>
    <w:p w14:paraId="66F9AF55" w14:textId="77777777" w:rsidR="00500562" w:rsidRPr="00500562" w:rsidRDefault="00500562" w:rsidP="00500562">
      <w:pPr>
        <w:numPr>
          <w:ilvl w:val="0"/>
          <w:numId w:val="24"/>
        </w:numPr>
        <w:spacing w:after="160" w:line="259" w:lineRule="auto"/>
        <w:jc w:val="left"/>
        <w:rPr>
          <w:rFonts w:asciiTheme="majorHAnsi" w:hAnsiTheme="majorHAnsi" w:cstheme="majorHAnsi"/>
        </w:rPr>
      </w:pPr>
      <w:r w:rsidRPr="00500562">
        <w:rPr>
          <w:rFonts w:asciiTheme="majorHAnsi" w:hAnsiTheme="majorHAnsi" w:cstheme="majorHAnsi"/>
        </w:rPr>
        <w:t>Giải pháp khắc phục:</w:t>
      </w:r>
    </w:p>
    <w:p w14:paraId="13C833FC" w14:textId="77777777" w:rsidR="00500562" w:rsidRPr="00500562" w:rsidRDefault="00500562" w:rsidP="00500562">
      <w:pPr>
        <w:pStyle w:val="oancuaDanhsach"/>
        <w:numPr>
          <w:ilvl w:val="1"/>
          <w:numId w:val="24"/>
        </w:numPr>
        <w:spacing w:after="160" w:line="259" w:lineRule="auto"/>
        <w:jc w:val="left"/>
        <w:rPr>
          <w:rFonts w:asciiTheme="majorHAnsi" w:hAnsiTheme="majorHAnsi" w:cstheme="majorHAnsi"/>
        </w:rPr>
      </w:pPr>
      <w:r w:rsidRPr="00500562">
        <w:rPr>
          <w:rFonts w:asciiTheme="majorHAnsi" w:hAnsiTheme="majorHAnsi" w:cstheme="majorHAnsi"/>
        </w:rPr>
        <w:t>Khởi tạo mã Token duy nhất trong phiên làm việc</w:t>
      </w:r>
    </w:p>
    <w:p w14:paraId="027F17CD" w14:textId="77777777" w:rsidR="00500562" w:rsidRPr="00500562" w:rsidRDefault="00500562" w:rsidP="00500562">
      <w:pPr>
        <w:jc w:val="center"/>
        <w:rPr>
          <w:rFonts w:asciiTheme="majorHAnsi" w:hAnsiTheme="majorHAnsi" w:cstheme="majorHAnsi"/>
        </w:rPr>
      </w:pPr>
      <w:r w:rsidRPr="00500562">
        <w:rPr>
          <w:rFonts w:asciiTheme="majorHAnsi" w:hAnsiTheme="majorHAnsi" w:cstheme="majorHAnsi"/>
          <w:noProof/>
        </w:rPr>
        <w:drawing>
          <wp:inline distT="0" distB="0" distL="0" distR="0" wp14:anchorId="178D0875" wp14:editId="2CE7B44A">
            <wp:extent cx="5415458" cy="1103971"/>
            <wp:effectExtent l="0" t="0" r="0" b="1270"/>
            <wp:docPr id="1444690306" name="Hình ảnh 1" descr="Ảnh có chứa văn bản, ảnh chụp màn hình, Phông chữ,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90306" name="Hình ảnh 1" descr="Ảnh có chứa văn bản, ảnh chụp màn hình, Phông chữ, Phần mềm đa phương tiện&#10;&#10;Nội dung do AI tạo ra có thể không chính xác."/>
                    <pic:cNvPicPr/>
                  </pic:nvPicPr>
                  <pic:blipFill>
                    <a:blip r:embed="rId66"/>
                    <a:stretch>
                      <a:fillRect/>
                    </a:stretch>
                  </pic:blipFill>
                  <pic:spPr>
                    <a:xfrm>
                      <a:off x="0" y="0"/>
                      <a:ext cx="5419747" cy="1104845"/>
                    </a:xfrm>
                    <a:prstGeom prst="rect">
                      <a:avLst/>
                    </a:prstGeom>
                  </pic:spPr>
                </pic:pic>
              </a:graphicData>
            </a:graphic>
          </wp:inline>
        </w:drawing>
      </w:r>
    </w:p>
    <w:p w14:paraId="60C0D15D" w14:textId="77777777" w:rsidR="00500562" w:rsidRPr="00500562" w:rsidRDefault="00500562" w:rsidP="00AE1A7F">
      <w:pPr>
        <w:pStyle w:val="oancuaDanhsach"/>
        <w:numPr>
          <w:ilvl w:val="1"/>
          <w:numId w:val="24"/>
        </w:numPr>
        <w:spacing w:after="160" w:line="259" w:lineRule="auto"/>
        <w:rPr>
          <w:rFonts w:asciiTheme="majorHAnsi" w:hAnsiTheme="majorHAnsi" w:cstheme="majorHAnsi"/>
        </w:rPr>
      </w:pPr>
      <w:r w:rsidRPr="00500562">
        <w:rPr>
          <w:rFonts w:asciiTheme="majorHAnsi" w:hAnsiTheme="majorHAnsi" w:cstheme="majorHAnsi"/>
        </w:rPr>
        <w:t>Bổ sung thẻ ẩn vào form đăng nhập và kiểm tra giá trị Token khi nhận dữ liệu POST ở Server.</w:t>
      </w:r>
    </w:p>
    <w:p w14:paraId="602CB7F9" w14:textId="77777777" w:rsidR="00500562" w:rsidRPr="00500562" w:rsidRDefault="00500562" w:rsidP="00500562">
      <w:pPr>
        <w:rPr>
          <w:rFonts w:asciiTheme="majorHAnsi" w:hAnsiTheme="majorHAnsi" w:cstheme="majorHAnsi"/>
        </w:rPr>
      </w:pPr>
      <w:r w:rsidRPr="00500562">
        <w:rPr>
          <w:rFonts w:asciiTheme="majorHAnsi" w:hAnsiTheme="majorHAnsi" w:cstheme="majorHAnsi"/>
          <w:noProof/>
        </w:rPr>
        <w:drawing>
          <wp:inline distT="0" distB="0" distL="0" distR="0" wp14:anchorId="0A253CBC" wp14:editId="2F018746">
            <wp:extent cx="5475032" cy="267504"/>
            <wp:effectExtent l="0" t="0" r="0" b="0"/>
            <wp:docPr id="1328428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28399" name=""/>
                    <pic:cNvPicPr/>
                  </pic:nvPicPr>
                  <pic:blipFill>
                    <a:blip r:embed="rId67"/>
                    <a:stretch>
                      <a:fillRect/>
                    </a:stretch>
                  </pic:blipFill>
                  <pic:spPr>
                    <a:xfrm>
                      <a:off x="0" y="0"/>
                      <a:ext cx="5531250" cy="270251"/>
                    </a:xfrm>
                    <a:prstGeom prst="rect">
                      <a:avLst/>
                    </a:prstGeom>
                  </pic:spPr>
                </pic:pic>
              </a:graphicData>
            </a:graphic>
          </wp:inline>
        </w:drawing>
      </w:r>
    </w:p>
    <w:p w14:paraId="2E9ABE79" w14:textId="06B76799" w:rsidR="00500562" w:rsidRPr="00AE1A7F" w:rsidRDefault="00500562" w:rsidP="00AE1A7F">
      <w:pPr>
        <w:rPr>
          <w:rFonts w:asciiTheme="majorHAnsi" w:hAnsiTheme="majorHAnsi" w:cstheme="majorHAnsi"/>
        </w:rPr>
      </w:pPr>
      <w:r w:rsidRPr="00AE1A7F">
        <w:rPr>
          <w:rFonts w:asciiTheme="majorHAnsi" w:hAnsiTheme="majorHAnsi" w:cstheme="majorHAnsi"/>
        </w:rPr>
        <w:lastRenderedPageBreak/>
        <w:t xml:space="preserve">Lỗi Thiếu tiêu đề chống </w:t>
      </w:r>
    </w:p>
    <w:p w14:paraId="0189FAD5" w14:textId="77777777" w:rsidR="00500562" w:rsidRPr="00500562" w:rsidRDefault="00500562" w:rsidP="00AE1A7F">
      <w:pPr>
        <w:numPr>
          <w:ilvl w:val="0"/>
          <w:numId w:val="25"/>
        </w:numPr>
        <w:spacing w:after="160" w:line="259" w:lineRule="auto"/>
        <w:rPr>
          <w:rFonts w:asciiTheme="majorHAnsi" w:hAnsiTheme="majorHAnsi" w:cstheme="majorHAnsi"/>
        </w:rPr>
      </w:pPr>
      <w:r w:rsidRPr="00500562">
        <w:rPr>
          <w:rFonts w:asciiTheme="majorHAnsi" w:hAnsiTheme="majorHAnsi" w:cstheme="majorHAnsi"/>
        </w:rPr>
        <w:t>Mức độ rủi ro: Trung bình (Medium).</w:t>
      </w:r>
    </w:p>
    <w:p w14:paraId="25686CCF" w14:textId="77777777" w:rsidR="00500562" w:rsidRPr="00500562" w:rsidRDefault="00500562" w:rsidP="00AE1A7F">
      <w:pPr>
        <w:numPr>
          <w:ilvl w:val="0"/>
          <w:numId w:val="25"/>
        </w:numPr>
        <w:spacing w:after="160" w:line="259" w:lineRule="auto"/>
        <w:rPr>
          <w:rFonts w:asciiTheme="majorHAnsi" w:hAnsiTheme="majorHAnsi" w:cstheme="majorHAnsi"/>
        </w:rPr>
      </w:pPr>
      <w:r w:rsidRPr="00500562">
        <w:rPr>
          <w:rFonts w:asciiTheme="majorHAnsi" w:hAnsiTheme="majorHAnsi" w:cstheme="majorHAnsi"/>
        </w:rPr>
        <w:t>Mô tả: Phản hồi HTTP thiếu tiêu đề bảo vệ, cho phép kẻ tấn công nhúng website vào thẻ &lt;iframe&gt; ẩn trên trang web khác để lừa người dùng nhấp chuột.</w:t>
      </w:r>
    </w:p>
    <w:p w14:paraId="32231A37" w14:textId="77777777" w:rsidR="00500562" w:rsidRPr="00500562" w:rsidRDefault="00500562" w:rsidP="00AE1A7F">
      <w:pPr>
        <w:numPr>
          <w:ilvl w:val="0"/>
          <w:numId w:val="25"/>
        </w:numPr>
        <w:spacing w:after="160" w:line="259" w:lineRule="auto"/>
        <w:rPr>
          <w:rFonts w:asciiTheme="majorHAnsi" w:hAnsiTheme="majorHAnsi" w:cstheme="majorHAnsi"/>
        </w:rPr>
      </w:pPr>
      <w:r w:rsidRPr="00500562">
        <w:rPr>
          <w:rFonts w:asciiTheme="majorHAnsi" w:hAnsiTheme="majorHAnsi" w:cstheme="majorHAnsi"/>
        </w:rPr>
        <w:t>Giải pháp khắc phục: Bổ sung tiêu đề chống nhúng khung ngay đầu file điều khiển:</w:t>
      </w:r>
    </w:p>
    <w:p w14:paraId="07B18D3C" w14:textId="77777777" w:rsidR="00500562" w:rsidRPr="00500562" w:rsidRDefault="00500562" w:rsidP="00500562">
      <w:pPr>
        <w:rPr>
          <w:rFonts w:asciiTheme="majorHAnsi" w:hAnsiTheme="majorHAnsi" w:cstheme="majorHAnsi"/>
        </w:rPr>
      </w:pPr>
      <w:r w:rsidRPr="00500562">
        <w:rPr>
          <w:rFonts w:asciiTheme="majorHAnsi" w:hAnsiTheme="majorHAnsi" w:cstheme="majorHAnsi"/>
          <w:noProof/>
        </w:rPr>
        <w:drawing>
          <wp:inline distT="0" distB="0" distL="0" distR="0" wp14:anchorId="41A8A7FC" wp14:editId="7E4132F4">
            <wp:extent cx="5629275" cy="609600"/>
            <wp:effectExtent l="0" t="0" r="9525" b="0"/>
            <wp:docPr id="5792243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24372" name=""/>
                    <pic:cNvPicPr/>
                  </pic:nvPicPr>
                  <pic:blipFill>
                    <a:blip r:embed="rId68"/>
                    <a:stretch>
                      <a:fillRect/>
                    </a:stretch>
                  </pic:blipFill>
                  <pic:spPr>
                    <a:xfrm>
                      <a:off x="0" y="0"/>
                      <a:ext cx="5629275" cy="609600"/>
                    </a:xfrm>
                    <a:prstGeom prst="rect">
                      <a:avLst/>
                    </a:prstGeom>
                  </pic:spPr>
                </pic:pic>
              </a:graphicData>
            </a:graphic>
          </wp:inline>
        </w:drawing>
      </w:r>
    </w:p>
    <w:p w14:paraId="4183D914" w14:textId="7B6E123F" w:rsidR="00500562" w:rsidRPr="00500562" w:rsidRDefault="00500562" w:rsidP="00500562">
      <w:pPr>
        <w:rPr>
          <w:rFonts w:asciiTheme="majorHAnsi" w:hAnsiTheme="majorHAnsi" w:cstheme="majorHAnsi"/>
        </w:rPr>
      </w:pPr>
      <w:r w:rsidRPr="00500562">
        <w:rPr>
          <w:rFonts w:asciiTheme="majorHAnsi" w:hAnsiTheme="majorHAnsi" w:cstheme="majorHAnsi"/>
        </w:rPr>
        <w:t xml:space="preserve">Lỗi Cookie không an toàn </w:t>
      </w:r>
    </w:p>
    <w:p w14:paraId="7A2B9EC7" w14:textId="77777777" w:rsidR="00500562" w:rsidRPr="00500562" w:rsidRDefault="00500562" w:rsidP="00AE1A7F">
      <w:pPr>
        <w:numPr>
          <w:ilvl w:val="0"/>
          <w:numId w:val="26"/>
        </w:numPr>
        <w:spacing w:after="160" w:line="259" w:lineRule="auto"/>
        <w:rPr>
          <w:rFonts w:asciiTheme="majorHAnsi" w:hAnsiTheme="majorHAnsi" w:cstheme="majorHAnsi"/>
        </w:rPr>
      </w:pPr>
      <w:r w:rsidRPr="00500562">
        <w:rPr>
          <w:rFonts w:asciiTheme="majorHAnsi" w:hAnsiTheme="majorHAnsi" w:cstheme="majorHAnsi"/>
        </w:rPr>
        <w:t>Mức độ rủi ro: Thấp (Low).</w:t>
      </w:r>
    </w:p>
    <w:p w14:paraId="76773DF6" w14:textId="77777777" w:rsidR="00500562" w:rsidRPr="00500562" w:rsidRDefault="00500562" w:rsidP="00AE1A7F">
      <w:pPr>
        <w:numPr>
          <w:ilvl w:val="0"/>
          <w:numId w:val="26"/>
        </w:numPr>
        <w:spacing w:after="160" w:line="259" w:lineRule="auto"/>
        <w:rPr>
          <w:rFonts w:asciiTheme="majorHAnsi" w:hAnsiTheme="majorHAnsi" w:cstheme="majorHAnsi"/>
        </w:rPr>
      </w:pPr>
      <w:r w:rsidRPr="00500562">
        <w:rPr>
          <w:rFonts w:asciiTheme="majorHAnsi" w:hAnsiTheme="majorHAnsi" w:cstheme="majorHAnsi"/>
        </w:rPr>
        <w:t>Mô tả: Cookie phiên làm việc (PHPSESSID) chưa được thiết lập cờ bảo vệ, tạo điều kiện cho các đoạn mã độc JavaScript phía Client đánh cắp Session.</w:t>
      </w:r>
    </w:p>
    <w:p w14:paraId="5791085E" w14:textId="77777777" w:rsidR="00500562" w:rsidRPr="00500562" w:rsidRDefault="00500562" w:rsidP="00AE1A7F">
      <w:pPr>
        <w:numPr>
          <w:ilvl w:val="0"/>
          <w:numId w:val="26"/>
        </w:numPr>
        <w:spacing w:after="160" w:line="259" w:lineRule="auto"/>
        <w:rPr>
          <w:rFonts w:asciiTheme="majorHAnsi" w:hAnsiTheme="majorHAnsi" w:cstheme="majorHAnsi"/>
        </w:rPr>
      </w:pPr>
      <w:r w:rsidRPr="00500562">
        <w:rPr>
          <w:rFonts w:asciiTheme="majorHAnsi" w:hAnsiTheme="majorHAnsi" w:cstheme="majorHAnsi"/>
        </w:rPr>
        <w:t>Giải pháp khắc phục: Cấu hình tham số cookie an toàn trước khi gọi hàm session_start():</w:t>
      </w:r>
    </w:p>
    <w:p w14:paraId="71FADDAE" w14:textId="77777777" w:rsidR="00500562" w:rsidRPr="00500562" w:rsidRDefault="00500562" w:rsidP="00500562">
      <w:pPr>
        <w:rPr>
          <w:rFonts w:asciiTheme="majorHAnsi" w:hAnsiTheme="majorHAnsi" w:cstheme="majorHAnsi"/>
        </w:rPr>
      </w:pPr>
      <w:r w:rsidRPr="00500562">
        <w:rPr>
          <w:rFonts w:asciiTheme="majorHAnsi" w:hAnsiTheme="majorHAnsi" w:cstheme="majorHAnsi"/>
          <w:noProof/>
        </w:rPr>
        <w:drawing>
          <wp:inline distT="0" distB="0" distL="0" distR="0" wp14:anchorId="264CB4A0" wp14:editId="4DC8F924">
            <wp:extent cx="5638236" cy="1126273"/>
            <wp:effectExtent l="0" t="0" r="635" b="0"/>
            <wp:docPr id="203652715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27151" name="Hình ảnh 1" descr="Ảnh có chứa văn bản, ảnh chụp màn hình, Phông chữ&#10;&#10;Nội dung do AI tạo ra có thể không chính xác."/>
                    <pic:cNvPicPr/>
                  </pic:nvPicPr>
                  <pic:blipFill>
                    <a:blip r:embed="rId69"/>
                    <a:stretch>
                      <a:fillRect/>
                    </a:stretch>
                  </pic:blipFill>
                  <pic:spPr>
                    <a:xfrm>
                      <a:off x="0" y="0"/>
                      <a:ext cx="5640680" cy="1126761"/>
                    </a:xfrm>
                    <a:prstGeom prst="rect">
                      <a:avLst/>
                    </a:prstGeom>
                  </pic:spPr>
                </pic:pic>
              </a:graphicData>
            </a:graphic>
          </wp:inline>
        </w:drawing>
      </w:r>
    </w:p>
    <w:p w14:paraId="40174CC1" w14:textId="22A96954" w:rsidR="00500562" w:rsidRPr="00500562" w:rsidRDefault="00500562" w:rsidP="00500562">
      <w:pPr>
        <w:rPr>
          <w:rFonts w:asciiTheme="majorHAnsi" w:hAnsiTheme="majorHAnsi" w:cstheme="majorHAnsi"/>
        </w:rPr>
      </w:pPr>
      <w:r w:rsidRPr="00500562">
        <w:rPr>
          <w:rFonts w:asciiTheme="majorHAnsi" w:hAnsiTheme="majorHAnsi" w:cstheme="majorHAnsi"/>
        </w:rPr>
        <w:t xml:space="preserve">Lỗi Rò rỉ thông tin phiên bản PHP </w:t>
      </w:r>
    </w:p>
    <w:p w14:paraId="58E85B5B" w14:textId="77777777" w:rsidR="00500562" w:rsidRPr="00500562" w:rsidRDefault="00500562" w:rsidP="00AE1A7F">
      <w:pPr>
        <w:numPr>
          <w:ilvl w:val="0"/>
          <w:numId w:val="27"/>
        </w:numPr>
        <w:spacing w:after="160" w:line="259" w:lineRule="auto"/>
        <w:rPr>
          <w:rFonts w:asciiTheme="majorHAnsi" w:hAnsiTheme="majorHAnsi" w:cstheme="majorHAnsi"/>
        </w:rPr>
      </w:pPr>
      <w:r w:rsidRPr="00500562">
        <w:rPr>
          <w:rFonts w:asciiTheme="majorHAnsi" w:hAnsiTheme="majorHAnsi" w:cstheme="majorHAnsi"/>
        </w:rPr>
        <w:t>Mức độ rủi ro: Thấp (Low).</w:t>
      </w:r>
    </w:p>
    <w:p w14:paraId="6505AAB1" w14:textId="77777777" w:rsidR="00500562" w:rsidRPr="00500562" w:rsidRDefault="00500562" w:rsidP="00AE1A7F">
      <w:pPr>
        <w:numPr>
          <w:ilvl w:val="0"/>
          <w:numId w:val="27"/>
        </w:numPr>
        <w:spacing w:after="160" w:line="259" w:lineRule="auto"/>
        <w:rPr>
          <w:rFonts w:asciiTheme="majorHAnsi" w:hAnsiTheme="majorHAnsi" w:cstheme="majorHAnsi"/>
        </w:rPr>
      </w:pPr>
      <w:r w:rsidRPr="00500562">
        <w:rPr>
          <w:rFonts w:asciiTheme="majorHAnsi" w:hAnsiTheme="majorHAnsi" w:cstheme="majorHAnsi"/>
        </w:rPr>
        <w:t>Mô tả: Server phản hồi kèm tiêu đề X-Powered-By: PHP/8.2.12, làm lộ thông tin công nghệ cho kẻ tấn công dò tìm lỗ hổng theo phiên bản.</w:t>
      </w:r>
    </w:p>
    <w:p w14:paraId="25723313" w14:textId="77777777" w:rsidR="00500562" w:rsidRPr="00500562" w:rsidRDefault="00500562" w:rsidP="00AE1A7F">
      <w:pPr>
        <w:numPr>
          <w:ilvl w:val="0"/>
          <w:numId w:val="27"/>
        </w:numPr>
        <w:spacing w:after="160" w:line="259" w:lineRule="auto"/>
        <w:rPr>
          <w:rFonts w:asciiTheme="majorHAnsi" w:hAnsiTheme="majorHAnsi" w:cstheme="majorHAnsi"/>
        </w:rPr>
      </w:pPr>
      <w:r w:rsidRPr="00500562">
        <w:rPr>
          <w:rFonts w:asciiTheme="majorHAnsi" w:hAnsiTheme="majorHAnsi" w:cstheme="majorHAnsi"/>
        </w:rPr>
        <w:t>Giải pháp khắc phục: Nhóm đã truy cập file cấu hình php.ini trong XAMPP, chuyển thông số expose_php = On thành expose_php = Off và khởi động lại Apache.</w:t>
      </w:r>
    </w:p>
    <w:p w14:paraId="3832D2AB" w14:textId="14416379" w:rsidR="00F57F15" w:rsidRDefault="00AE1A7F">
      <w:pPr>
        <w:rPr>
          <w:rFonts w:asciiTheme="majorHAnsi" w:hAnsiTheme="majorHAnsi" w:cstheme="majorHAnsi"/>
          <w:sz w:val="28"/>
          <w:szCs w:val="28"/>
          <w:lang w:val="vi-VN"/>
        </w:rPr>
      </w:pPr>
      <w:r>
        <w:t>6</w:t>
      </w:r>
      <w:r>
        <w:rPr>
          <w:lang w:val="vi-VN"/>
        </w:rPr>
        <w:t xml:space="preserve">.2. </w:t>
      </w:r>
      <w:r w:rsidRPr="00C66499">
        <w:rPr>
          <w:rFonts w:asciiTheme="majorHAnsi" w:hAnsiTheme="majorHAnsi" w:cstheme="majorHAnsi"/>
          <w:sz w:val="28"/>
          <w:szCs w:val="28"/>
        </w:rPr>
        <w:t xml:space="preserve">Kiểm thử Hiệu năng </w:t>
      </w:r>
      <w:r>
        <w:rPr>
          <w:rFonts w:asciiTheme="majorHAnsi" w:hAnsiTheme="majorHAnsi" w:cstheme="majorHAnsi"/>
          <w:sz w:val="28"/>
          <w:szCs w:val="28"/>
        </w:rPr>
        <w:t>và</w:t>
      </w:r>
      <w:r w:rsidRPr="00C66499">
        <w:rPr>
          <w:rFonts w:asciiTheme="majorHAnsi" w:hAnsiTheme="majorHAnsi" w:cstheme="majorHAnsi"/>
          <w:sz w:val="28"/>
          <w:szCs w:val="28"/>
        </w:rPr>
        <w:t xml:space="preserve"> Chịu tải (Performance / Load Testing với Apache JMeter).</w:t>
      </w:r>
    </w:p>
    <w:p w14:paraId="4371FE82" w14:textId="1B412298" w:rsidR="00AE1A7F" w:rsidRPr="00AE1A7F" w:rsidRDefault="00AE1A7F">
      <w:pPr>
        <w:rPr>
          <w:rFonts w:asciiTheme="majorHAnsi" w:hAnsiTheme="majorHAnsi" w:cstheme="majorHAnsi"/>
          <w:sz w:val="28"/>
          <w:szCs w:val="28"/>
          <w:lang w:val="vi-VN"/>
        </w:rPr>
      </w:pPr>
      <w:r w:rsidRPr="00054485">
        <w:rPr>
          <w:lang w:val="vi-VN"/>
        </w:rPr>
        <w:t>Hình 38. Kết quả kiểm thử Apache JMeter</w:t>
      </w:r>
    </w:p>
    <w:p w14:paraId="482447CC" w14:textId="77777777" w:rsidR="00AE1A7F" w:rsidRPr="00C66499" w:rsidRDefault="00AE1A7F" w:rsidP="00AE1A7F">
      <w:pPr>
        <w:rPr>
          <w:rFonts w:asciiTheme="majorHAnsi" w:hAnsiTheme="majorHAnsi" w:cstheme="majorHAnsi"/>
          <w:sz w:val="28"/>
          <w:szCs w:val="28"/>
        </w:rPr>
      </w:pPr>
      <w:r w:rsidRPr="00C66499">
        <w:rPr>
          <w:rFonts w:asciiTheme="majorHAnsi" w:hAnsiTheme="majorHAnsi" w:cstheme="majorHAnsi"/>
          <w:noProof/>
          <w:sz w:val="28"/>
          <w:szCs w:val="28"/>
        </w:rPr>
        <w:lastRenderedPageBreak/>
        <w:drawing>
          <wp:inline distT="0" distB="0" distL="0" distR="0" wp14:anchorId="1DB5C857" wp14:editId="5683AF0D">
            <wp:extent cx="5433104" cy="2843561"/>
            <wp:effectExtent l="0" t="0" r="0" b="0"/>
            <wp:docPr id="1495832095" name="Hình ảnh 1" descr="Ảnh có chứa ảnh chụp màn hình, văn bản,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32095" name="Hình ảnh 1" descr="Ảnh có chứa ảnh chụp màn hình, văn bản, phần mềm, Phần mềm đa phương tiện&#10;&#10;Nội dung do AI tạo ra có thể không chính xác."/>
                    <pic:cNvPicPr/>
                  </pic:nvPicPr>
                  <pic:blipFill>
                    <a:blip r:embed="rId70"/>
                    <a:stretch>
                      <a:fillRect/>
                    </a:stretch>
                  </pic:blipFill>
                  <pic:spPr>
                    <a:xfrm>
                      <a:off x="0" y="0"/>
                      <a:ext cx="5440082" cy="2847213"/>
                    </a:xfrm>
                    <a:prstGeom prst="rect">
                      <a:avLst/>
                    </a:prstGeom>
                  </pic:spPr>
                </pic:pic>
              </a:graphicData>
            </a:graphic>
          </wp:inline>
        </w:drawing>
      </w:r>
    </w:p>
    <w:p w14:paraId="32E32BDC" w14:textId="77777777" w:rsidR="00AE1A7F" w:rsidRPr="00C66499" w:rsidRDefault="00AE1A7F" w:rsidP="00AE1A7F">
      <w:pPr>
        <w:rPr>
          <w:rFonts w:asciiTheme="majorHAnsi" w:hAnsiTheme="majorHAnsi" w:cstheme="majorHAnsi"/>
          <w:sz w:val="28"/>
          <w:szCs w:val="28"/>
        </w:rPr>
      </w:pPr>
      <w:r w:rsidRPr="00C66499">
        <w:rPr>
          <w:rFonts w:asciiTheme="majorHAnsi" w:hAnsiTheme="majorHAnsi" w:cstheme="majorHAnsi"/>
          <w:noProof/>
          <w:sz w:val="28"/>
          <w:szCs w:val="28"/>
        </w:rPr>
        <w:drawing>
          <wp:inline distT="0" distB="0" distL="0" distR="0" wp14:anchorId="071B99D2" wp14:editId="786F9805">
            <wp:extent cx="5419276" cy="1068725"/>
            <wp:effectExtent l="0" t="0" r="0" b="0"/>
            <wp:docPr id="67959973" name="Hình ảnh 1" descr="Ảnh có chứa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9973" name="Hình ảnh 1" descr="Ảnh có chứa hàng, ảnh chụp màn hình&#10;&#10;Nội dung do AI tạo ra có thể không chính xác."/>
                    <pic:cNvPicPr/>
                  </pic:nvPicPr>
                  <pic:blipFill>
                    <a:blip r:embed="rId71"/>
                    <a:stretch>
                      <a:fillRect/>
                    </a:stretch>
                  </pic:blipFill>
                  <pic:spPr>
                    <a:xfrm>
                      <a:off x="0" y="0"/>
                      <a:ext cx="5429747" cy="1070790"/>
                    </a:xfrm>
                    <a:prstGeom prst="rect">
                      <a:avLst/>
                    </a:prstGeom>
                  </pic:spPr>
                </pic:pic>
              </a:graphicData>
            </a:graphic>
          </wp:inline>
        </w:drawing>
      </w:r>
    </w:p>
    <w:p w14:paraId="50166D17" w14:textId="77777777" w:rsidR="00AE1A7F" w:rsidRPr="00C66499" w:rsidRDefault="00AE1A7F" w:rsidP="00AE1A7F">
      <w:pPr>
        <w:rPr>
          <w:rFonts w:asciiTheme="majorHAnsi" w:hAnsiTheme="majorHAnsi" w:cstheme="majorHAnsi"/>
          <w:sz w:val="28"/>
          <w:szCs w:val="28"/>
        </w:rPr>
      </w:pPr>
      <w:r w:rsidRPr="00C66499">
        <w:rPr>
          <w:rFonts w:asciiTheme="majorHAnsi" w:hAnsiTheme="majorHAnsi" w:cstheme="majorHAnsi"/>
          <w:noProof/>
          <w:sz w:val="28"/>
          <w:szCs w:val="28"/>
        </w:rPr>
        <w:drawing>
          <wp:inline distT="0" distB="0" distL="0" distR="0" wp14:anchorId="23F8B3B9" wp14:editId="1F1082EC">
            <wp:extent cx="5427934" cy="3490331"/>
            <wp:effectExtent l="0" t="0" r="1905" b="0"/>
            <wp:docPr id="241738674"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38674" name="Hình ảnh 1" descr="Ảnh có chứa văn bản, ảnh chụp màn hình, phần mềm, Phần mềm đa phương tiện&#10;&#10;Nội dung do AI tạo ra có thể không chính xác."/>
                    <pic:cNvPicPr/>
                  </pic:nvPicPr>
                  <pic:blipFill>
                    <a:blip r:embed="rId72"/>
                    <a:stretch>
                      <a:fillRect/>
                    </a:stretch>
                  </pic:blipFill>
                  <pic:spPr>
                    <a:xfrm>
                      <a:off x="0" y="0"/>
                      <a:ext cx="5434612" cy="3494625"/>
                    </a:xfrm>
                    <a:prstGeom prst="rect">
                      <a:avLst/>
                    </a:prstGeom>
                  </pic:spPr>
                </pic:pic>
              </a:graphicData>
            </a:graphic>
          </wp:inline>
        </w:drawing>
      </w:r>
    </w:p>
    <w:p w14:paraId="0763E0DA" w14:textId="77777777" w:rsidR="00AE1A7F" w:rsidRDefault="00AE1A7F" w:rsidP="00AE1A7F">
      <w:pPr>
        <w:rPr>
          <w:rFonts w:asciiTheme="majorHAnsi" w:hAnsiTheme="majorHAnsi" w:cstheme="majorHAnsi"/>
          <w:sz w:val="28"/>
          <w:szCs w:val="28"/>
          <w:lang w:val="vi-VN"/>
        </w:rPr>
      </w:pPr>
      <w:r w:rsidRPr="00C66499">
        <w:rPr>
          <w:rFonts w:asciiTheme="majorHAnsi" w:hAnsiTheme="majorHAnsi" w:cstheme="majorHAnsi"/>
          <w:noProof/>
          <w:sz w:val="28"/>
          <w:szCs w:val="28"/>
        </w:rPr>
        <w:lastRenderedPageBreak/>
        <w:drawing>
          <wp:inline distT="0" distB="0" distL="0" distR="0" wp14:anchorId="624F3AF7" wp14:editId="0099B75D">
            <wp:extent cx="5553091" cy="3575733"/>
            <wp:effectExtent l="0" t="0" r="0" b="5715"/>
            <wp:docPr id="802758696" name="Hình ảnh 1" descr="Ảnh có chứa ảnh chụp màn hình, văn bản, phần mềm,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58696" name="Hình ảnh 1" descr="Ảnh có chứa ảnh chụp màn hình, văn bản, phần mềm, hàng&#10;&#10;Nội dung do AI tạo ra có thể không chính xác."/>
                    <pic:cNvPicPr/>
                  </pic:nvPicPr>
                  <pic:blipFill>
                    <a:blip r:embed="rId73"/>
                    <a:stretch>
                      <a:fillRect/>
                    </a:stretch>
                  </pic:blipFill>
                  <pic:spPr>
                    <a:xfrm>
                      <a:off x="0" y="0"/>
                      <a:ext cx="5558087" cy="3578950"/>
                    </a:xfrm>
                    <a:prstGeom prst="rect">
                      <a:avLst/>
                    </a:prstGeom>
                  </pic:spPr>
                </pic:pic>
              </a:graphicData>
            </a:graphic>
          </wp:inline>
        </w:drawing>
      </w:r>
    </w:p>
    <w:p w14:paraId="64B66E0A" w14:textId="7263FD50" w:rsidR="00AE1A7F" w:rsidRPr="00AE1A7F" w:rsidRDefault="00AE1A7F" w:rsidP="00AE1A7F">
      <w:pPr>
        <w:jc w:val="center"/>
        <w:rPr>
          <w:rFonts w:asciiTheme="majorHAnsi" w:hAnsiTheme="majorHAnsi" w:cstheme="majorHAnsi"/>
          <w:sz w:val="28"/>
          <w:szCs w:val="28"/>
          <w:lang w:val="vi-VN"/>
        </w:rPr>
      </w:pPr>
      <w:r>
        <w:rPr>
          <w:noProof/>
        </w:rPr>
        <w:drawing>
          <wp:inline distT="0" distB="0" distL="0" distR="0" wp14:anchorId="00F9DAE1" wp14:editId="1774CC68">
            <wp:extent cx="5575935" cy="2579370"/>
            <wp:effectExtent l="0" t="0" r="5715" b="0"/>
            <wp:docPr id="224929128" name="Hình ảnh 1" descr="Ảnh có chứa văn bản, số,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9128" name="Hình ảnh 1" descr="Ảnh có chứa văn bản, số, ảnh chụp màn hình, Phông chữ&#10;&#10;Nội dung do AI tạo ra có thể không chính xác."/>
                    <pic:cNvPicPr/>
                  </pic:nvPicPr>
                  <pic:blipFill>
                    <a:blip r:embed="rId74"/>
                    <a:stretch>
                      <a:fillRect/>
                    </a:stretch>
                  </pic:blipFill>
                  <pic:spPr>
                    <a:xfrm>
                      <a:off x="0" y="0"/>
                      <a:ext cx="5575935" cy="2579370"/>
                    </a:xfrm>
                    <a:prstGeom prst="rect">
                      <a:avLst/>
                    </a:prstGeom>
                  </pic:spPr>
                </pic:pic>
              </a:graphicData>
            </a:graphic>
          </wp:inline>
        </w:drawing>
      </w:r>
    </w:p>
    <w:p w14:paraId="68409B7E" w14:textId="77777777" w:rsidR="00AE1A7F" w:rsidRPr="00AE1A7F" w:rsidRDefault="00AE1A7F">
      <w:pPr>
        <w:rPr>
          <w:lang w:val="vi-VN"/>
        </w:rPr>
      </w:pPr>
    </w:p>
    <w:p w14:paraId="10C8B966" w14:textId="77777777" w:rsidR="00F57F15" w:rsidRDefault="00000000">
      <w:pPr>
        <w:pStyle w:val="u1"/>
        <w:numPr>
          <w:ilvl w:val="0"/>
          <w:numId w:val="1"/>
        </w:numPr>
      </w:pPr>
      <w:bookmarkStart w:id="51" w:name="_heading=h.qwxf1db4dvaj" w:colFirst="0" w:colLast="0"/>
      <w:bookmarkEnd w:id="51"/>
      <w:r>
        <w:t>Đánh giá và nhận xét</w:t>
      </w:r>
    </w:p>
    <w:p w14:paraId="7F7D3845" w14:textId="77777777" w:rsidR="00F57F15" w:rsidRPr="00DE042C" w:rsidRDefault="00000000">
      <w:pPr>
        <w:pStyle w:val="u2"/>
        <w:numPr>
          <w:ilvl w:val="1"/>
          <w:numId w:val="1"/>
        </w:numPr>
        <w:rPr>
          <w:rFonts w:asciiTheme="majorHAnsi" w:hAnsiTheme="majorHAnsi" w:cstheme="majorHAnsi"/>
          <w:b w:val="0"/>
          <w:bCs w:val="0"/>
          <w:lang w:val="vi-VN"/>
        </w:rPr>
      </w:pPr>
      <w:bookmarkStart w:id="52" w:name="_heading=h.sze754ijn5fv" w:colFirst="0" w:colLast="0"/>
      <w:bookmarkEnd w:id="52"/>
      <w:r w:rsidRPr="00DE042C">
        <w:rPr>
          <w:rFonts w:asciiTheme="majorHAnsi" w:hAnsiTheme="majorHAnsi" w:cstheme="majorHAnsi"/>
          <w:b w:val="0"/>
          <w:bCs w:val="0"/>
        </w:rPr>
        <w:t>Đánh giá hiệu quả bộ test</w:t>
      </w:r>
    </w:p>
    <w:p w14:paraId="1F5316E5" w14:textId="77777777"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Bộ test case của dự án đã được xây dựng toàn diện, bao phủ trọn vẹn quy trình phát triển ứng dụng thông qua việc kết hợp 4 phương pháp kiểm thử:</w:t>
      </w:r>
    </w:p>
    <w:p w14:paraId="51A21F4A" w14:textId="77777777"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Kiểm thử hộp đen: Đánh giá luồng nghiệp vụ thực tế trên 5 phân hệ chính (Nhân viên, Khách hàng, Điện kế, Tính tiền &amp; Bảng giá, Hóa đơn &amp; Theo dõi nợ) dựa trên Phân vùng tương đương và Phân tích giá trị biên.</w:t>
      </w:r>
    </w:p>
    <w:p w14:paraId="53973A64" w14:textId="77777777"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lastRenderedPageBreak/>
        <w:t>Kiểm thử hộp trắng: Phân tích sâu mã nguồn (NhanVien.php, KhachHang_Model.php, DienKe.php, GiaDien.php, HoaDon.php), giúp tối ưu hóa câu lệnh điều kiện if/else, vòng lặp tính tiền bậc giá (VAT 10%) và kiểm tra tính toàn vẹn dữ liệu (hàm kiemTraTruocXoa).</w:t>
      </w:r>
    </w:p>
    <w:p w14:paraId="6BA7E65E" w14:textId="77777777"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Kiểm thử tự động (Selenium WebDriver + JUnit 5 + Maven): Thực thi 22 kịch bản tự động hóa trên trình duyệt Chrome, trong đó 5/6 lớp test (KhachHangTest, NhanVienTest, TrangQuanLyTest, GiaDienTest, DienKeTest) đạt kết quả BUILD SUCCESS (17/22 ca test PASS).</w:t>
      </w:r>
    </w:p>
    <w:p w14:paraId="3E2C0F7E" w14:textId="42339482" w:rsidR="00DE042C" w:rsidRPr="00DE042C"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Kiểm thử nâng cao (OWASP ZAP &amp; Apache JMeter): Rà soát lỗ hổng bảo mật tự động và giả lập mức tải 100 người dùng đồng thời (100 Threads) truy vấn cơ sở dữ liệu testdien.sql.</w:t>
      </w:r>
    </w:p>
    <w:p w14:paraId="01E4B471" w14:textId="77777777" w:rsidR="00F57F15" w:rsidRPr="00DE042C" w:rsidRDefault="00000000">
      <w:pPr>
        <w:pStyle w:val="u2"/>
        <w:numPr>
          <w:ilvl w:val="1"/>
          <w:numId w:val="1"/>
        </w:numPr>
        <w:rPr>
          <w:rFonts w:asciiTheme="majorHAnsi" w:hAnsiTheme="majorHAnsi" w:cstheme="majorHAnsi"/>
          <w:b w:val="0"/>
          <w:bCs w:val="0"/>
          <w:lang w:val="vi-VN"/>
        </w:rPr>
      </w:pPr>
      <w:bookmarkStart w:id="53" w:name="_heading=h.njfdtwv0nmq5" w:colFirst="0" w:colLast="0"/>
      <w:bookmarkEnd w:id="53"/>
      <w:r w:rsidRPr="00DE042C">
        <w:rPr>
          <w:rFonts w:asciiTheme="majorHAnsi" w:hAnsiTheme="majorHAnsi" w:cstheme="majorHAnsi"/>
          <w:b w:val="0"/>
          <w:bCs w:val="0"/>
          <w:lang w:val="vi-VN"/>
        </w:rPr>
        <w:t>Các lỗi phát hiện được</w:t>
      </w:r>
    </w:p>
    <w:p w14:paraId="460C1C70" w14:textId="77777777"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Thông qua quá trình thực thi bộ test, nhóm đã phát hiện và phân loại các vấn đề quan trọng:</w:t>
      </w:r>
    </w:p>
    <w:p w14:paraId="59ABC0E3" w14:textId="77777777"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Lỗi Automation Test Helper (TraCuuTest): 5/5 ca test thuộc nhóm TraCuuTest bị FAIL do helper thao tác biểu mẫu chưa đọc/nhập đúng locator (makh, madk, mahd), dẫn đến sai lệch assertion (cần bổ sung Explicit Wait).</w:t>
      </w:r>
    </w:p>
    <w:p w14:paraId="2D13BA41" w14:textId="77777777" w:rsidR="00DE042C" w:rsidRPr="000F4499" w:rsidRDefault="00DE042C" w:rsidP="00DE042C">
      <w:pPr>
        <w:pStyle w:val="ThnVnban"/>
        <w:rPr>
          <w:rFonts w:asciiTheme="majorHAnsi" w:hAnsiTheme="majorHAnsi" w:cstheme="majorHAnsi"/>
          <w:szCs w:val="26"/>
          <w:lang w:val="fr-FR"/>
        </w:rPr>
      </w:pPr>
      <w:r w:rsidRPr="000F4499">
        <w:rPr>
          <w:rFonts w:asciiTheme="majorHAnsi" w:hAnsiTheme="majorHAnsi" w:cstheme="majorHAnsi"/>
          <w:szCs w:val="26"/>
          <w:lang w:val="fr-FR"/>
        </w:rPr>
        <w:t>Lỗi Validation &amp; Logic Nghiệp vụ (Hộp trắng):</w:t>
      </w:r>
    </w:p>
    <w:p w14:paraId="68DD17C4" w14:textId="77777777" w:rsidR="00DE042C" w:rsidRPr="000F4499" w:rsidRDefault="00DE042C" w:rsidP="00DE042C">
      <w:pPr>
        <w:pStyle w:val="ThnVnban"/>
        <w:rPr>
          <w:rFonts w:asciiTheme="majorHAnsi" w:hAnsiTheme="majorHAnsi" w:cstheme="majorHAnsi"/>
          <w:szCs w:val="26"/>
          <w:lang w:val="fr-FR"/>
        </w:rPr>
      </w:pPr>
      <w:r w:rsidRPr="000F4499">
        <w:rPr>
          <w:rFonts w:asciiTheme="majorHAnsi" w:hAnsiTheme="majorHAnsi" w:cstheme="majorHAnsi"/>
          <w:szCs w:val="26"/>
          <w:lang w:val="fr-FR"/>
        </w:rPr>
        <w:t>Hàm updateKhachHang() đã thu thập danh sách lỗi nhưng chưa chặn triệt để câu lệnh UPDATE khi danh sách lỗi không rỗng.</w:t>
      </w:r>
    </w:p>
    <w:p w14:paraId="04E5B756" w14:textId="77777777" w:rsidR="00DE042C" w:rsidRPr="000F4499" w:rsidRDefault="00DE042C" w:rsidP="00DE042C">
      <w:pPr>
        <w:pStyle w:val="ThnVnban"/>
        <w:rPr>
          <w:rFonts w:asciiTheme="majorHAnsi" w:hAnsiTheme="majorHAnsi" w:cstheme="majorHAnsi"/>
          <w:szCs w:val="26"/>
          <w:lang w:val="fr-FR"/>
        </w:rPr>
      </w:pPr>
      <w:r w:rsidRPr="000F4499">
        <w:rPr>
          <w:rFonts w:asciiTheme="majorHAnsi" w:hAnsiTheme="majorHAnsi" w:cstheme="majorHAnsi"/>
          <w:szCs w:val="26"/>
          <w:lang w:val="fr-FR"/>
        </w:rPr>
        <w:t>Bộ điều khiển controller/tiendien.php dùng toán tử &amp;&amp; kết hợp is_numeric() khiến nhánh cảnh báo chỉ kích hoạt khi cả hai chỉ số đều sai, bỏ sót trường hợp chỉ có 1 chỉ số không hợp lệ.</w:t>
      </w:r>
    </w:p>
    <w:p w14:paraId="7BB71EC1" w14:textId="77777777" w:rsidR="00DE042C" w:rsidRPr="000F4499" w:rsidRDefault="00DE042C" w:rsidP="00DE042C">
      <w:pPr>
        <w:pStyle w:val="ThnVnban"/>
        <w:rPr>
          <w:rFonts w:asciiTheme="majorHAnsi" w:hAnsiTheme="majorHAnsi" w:cstheme="majorHAnsi"/>
          <w:szCs w:val="26"/>
          <w:lang w:val="fr-FR"/>
        </w:rPr>
      </w:pPr>
      <w:r w:rsidRPr="000F4499">
        <w:rPr>
          <w:rFonts w:asciiTheme="majorHAnsi" w:hAnsiTheme="majorHAnsi" w:cstheme="majorHAnsi"/>
          <w:szCs w:val="26"/>
          <w:lang w:val="fr-FR"/>
        </w:rPr>
        <w:t>Lỗi Bảo mật: Một số form cập nhật còn thiếu cơ chế CSRF Token; máy chủ còn để lộ thông tin phiên bản trong HTTP Header.</w:t>
      </w:r>
    </w:p>
    <w:p w14:paraId="3AF08CB7" w14:textId="77777777" w:rsidR="00DE042C" w:rsidRPr="00DE042C" w:rsidRDefault="00DE042C" w:rsidP="00DE042C">
      <w:pPr>
        <w:rPr>
          <w:rFonts w:asciiTheme="majorHAnsi" w:hAnsiTheme="majorHAnsi" w:cstheme="majorHAnsi"/>
          <w:lang w:val="vi-VN"/>
        </w:rPr>
      </w:pPr>
    </w:p>
    <w:p w14:paraId="3DEB12D1" w14:textId="77777777" w:rsidR="00F57F15" w:rsidRPr="00DE042C" w:rsidRDefault="00000000">
      <w:pPr>
        <w:pStyle w:val="u2"/>
        <w:numPr>
          <w:ilvl w:val="1"/>
          <w:numId w:val="1"/>
        </w:numPr>
        <w:rPr>
          <w:rFonts w:asciiTheme="majorHAnsi" w:hAnsiTheme="majorHAnsi" w:cstheme="majorHAnsi"/>
          <w:b w:val="0"/>
          <w:bCs w:val="0"/>
          <w:lang w:val="vi-VN"/>
        </w:rPr>
      </w:pPr>
      <w:bookmarkStart w:id="54" w:name="_heading=h.rtufoii8penz" w:colFirst="0" w:colLast="0"/>
      <w:bookmarkEnd w:id="54"/>
      <w:r w:rsidRPr="00DE042C">
        <w:rPr>
          <w:rFonts w:asciiTheme="majorHAnsi" w:hAnsiTheme="majorHAnsi" w:cstheme="majorHAnsi"/>
          <w:b w:val="0"/>
          <w:bCs w:val="0"/>
        </w:rPr>
        <w:lastRenderedPageBreak/>
        <w:t>Ưu điểm của hệ thống</w:t>
      </w:r>
    </w:p>
    <w:p w14:paraId="24108405" w14:textId="3AFADBD7"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Hiệu năng vượt trội: Dưới kịch bản tải 100 luồng đồng thời từ JMeter, hệ thống đạt tỉ lệ lỗi 0.00% (100% request HTTP 200 OK), thời gian phản hồi trung bình chỉ 24 ms (Min 6 ms, Max 40 ms) và thông lượng đạt 10.1 requests/giây.</w:t>
      </w:r>
    </w:p>
    <w:p w14:paraId="28A57A8D" w14:textId="7DB7B571"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Tính toán nghiệp vụ chính xác: Công thức tính tiền điện lũy tiến theo bậc giá và thuế VAT 10% hoạt động chính xác khi dữ liệu đầu vào hợp lệ.</w:t>
      </w:r>
    </w:p>
    <w:p w14:paraId="01D8CB40" w14:textId="0752EDC1" w:rsidR="00DE042C" w:rsidRPr="00DE042C"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Cấu trúc mã nguồn rõ ràng: Phân tách theo mô hình MVC giúp dễ dàng truy vết và thiết kế test case.</w:t>
      </w:r>
    </w:p>
    <w:p w14:paraId="7E3DA581" w14:textId="77777777" w:rsidR="00F57F15" w:rsidRPr="00DE042C" w:rsidRDefault="00000000">
      <w:pPr>
        <w:pStyle w:val="u2"/>
        <w:numPr>
          <w:ilvl w:val="1"/>
          <w:numId w:val="1"/>
        </w:numPr>
        <w:rPr>
          <w:rFonts w:asciiTheme="majorHAnsi" w:hAnsiTheme="majorHAnsi" w:cstheme="majorHAnsi"/>
          <w:b w:val="0"/>
          <w:bCs w:val="0"/>
          <w:lang w:val="vi-VN"/>
        </w:rPr>
      </w:pPr>
      <w:bookmarkStart w:id="55" w:name="_heading=h.3rezi4kl93kl" w:colFirst="0" w:colLast="0"/>
      <w:bookmarkEnd w:id="55"/>
      <w:r w:rsidRPr="00DE042C">
        <w:rPr>
          <w:rFonts w:asciiTheme="majorHAnsi" w:hAnsiTheme="majorHAnsi" w:cstheme="majorHAnsi"/>
          <w:b w:val="0"/>
          <w:bCs w:val="0"/>
          <w:lang w:val="vi-VN"/>
        </w:rPr>
        <w:t>Hạn chế của hệ thống</w:t>
      </w:r>
    </w:p>
    <w:p w14:paraId="3CB2EE0D" w14:textId="76194BCE"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Kịch bản tự động hóa giao diện chưa đạt độ bao phủ 100% (cần khắc phục các ca test tra cứu).</w:t>
      </w:r>
    </w:p>
    <w:p w14:paraId="37632DBC" w14:textId="39825AE2"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Một số điều kiện kiểm tra dữ liệu đầu vào tại bộ điều khiển chưa thật sự chặt chẽ khi gặp các trường hợp biên phức tạp.</w:t>
      </w:r>
    </w:p>
    <w:p w14:paraId="73F6DEC1" w14:textId="0CF46C78" w:rsidR="00DE042C" w:rsidRPr="00DE042C"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Chưa tích hợp quy trình kiểm thử tự động bảo mật liên tục (CI/CD).</w:t>
      </w:r>
    </w:p>
    <w:p w14:paraId="1E0344F2" w14:textId="77777777" w:rsidR="00F57F15" w:rsidRPr="00DE042C" w:rsidRDefault="00000000">
      <w:pPr>
        <w:pStyle w:val="u2"/>
        <w:numPr>
          <w:ilvl w:val="1"/>
          <w:numId w:val="1"/>
        </w:numPr>
        <w:rPr>
          <w:rFonts w:asciiTheme="majorHAnsi" w:hAnsiTheme="majorHAnsi" w:cstheme="majorHAnsi"/>
          <w:b w:val="0"/>
          <w:bCs w:val="0"/>
          <w:lang w:val="vi-VN"/>
        </w:rPr>
      </w:pPr>
      <w:bookmarkStart w:id="56" w:name="_heading=h.ixme5fe97cyg" w:colFirst="0" w:colLast="0"/>
      <w:bookmarkEnd w:id="56"/>
      <w:r w:rsidRPr="00DE042C">
        <w:rPr>
          <w:rFonts w:asciiTheme="majorHAnsi" w:hAnsiTheme="majorHAnsi" w:cstheme="majorHAnsi"/>
          <w:b w:val="0"/>
          <w:bCs w:val="0"/>
        </w:rPr>
        <w:t>Hướng phát triển</w:t>
      </w:r>
    </w:p>
    <w:p w14:paraId="13336037" w14:textId="1063BF86"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 xml:space="preserve">Cải tiến Kịch bản Automation: Cập nhật lại locator chuẩn xác cho </w:t>
      </w:r>
      <w:r w:rsidRPr="000F4499">
        <w:rPr>
          <w:rStyle w:val="MaHTML"/>
          <w:rFonts w:asciiTheme="majorHAnsi" w:eastAsia="SimSun" w:hAnsiTheme="majorHAnsi" w:cstheme="majorHAnsi"/>
          <w:sz w:val="26"/>
          <w:szCs w:val="26"/>
          <w:lang w:val="vi-VN"/>
        </w:rPr>
        <w:t>TraCuuTest</w:t>
      </w:r>
      <w:r w:rsidRPr="000F4499">
        <w:rPr>
          <w:rFonts w:asciiTheme="majorHAnsi" w:hAnsiTheme="majorHAnsi" w:cstheme="majorHAnsi"/>
          <w:szCs w:val="26"/>
          <w:lang w:val="vi-VN"/>
        </w:rPr>
        <w:t xml:space="preserve">, thay thế thời gian chờ cố định bằng </w:t>
      </w:r>
      <w:r w:rsidRPr="000F4499">
        <w:rPr>
          <w:rStyle w:val="MaHTML"/>
          <w:rFonts w:asciiTheme="majorHAnsi" w:eastAsia="SimSun" w:hAnsiTheme="majorHAnsi" w:cstheme="majorHAnsi"/>
          <w:sz w:val="26"/>
          <w:szCs w:val="26"/>
          <w:lang w:val="vi-VN"/>
        </w:rPr>
        <w:t>WebDriverWait</w:t>
      </w:r>
      <w:r w:rsidRPr="000F4499">
        <w:rPr>
          <w:rFonts w:asciiTheme="majorHAnsi" w:hAnsiTheme="majorHAnsi" w:cstheme="majorHAnsi"/>
          <w:szCs w:val="26"/>
          <w:lang w:val="vi-VN"/>
        </w:rPr>
        <w:t xml:space="preserve"> (Explicit Wait).</w:t>
      </w:r>
    </w:p>
    <w:p w14:paraId="34FEDC2C" w14:textId="30570394" w:rsidR="00DE042C" w:rsidRPr="000F4499"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 xml:space="preserve">Sửa lỗi mã nguồn: Điều chỉnh logic kiểm tra trong </w:t>
      </w:r>
      <w:r w:rsidRPr="000F4499">
        <w:rPr>
          <w:rStyle w:val="MaHTML"/>
          <w:rFonts w:asciiTheme="majorHAnsi" w:eastAsia="SimSun" w:hAnsiTheme="majorHAnsi" w:cstheme="majorHAnsi"/>
          <w:sz w:val="26"/>
          <w:szCs w:val="26"/>
          <w:lang w:val="vi-VN"/>
        </w:rPr>
        <w:t>controller/tiendien.php</w:t>
      </w:r>
      <w:r w:rsidRPr="000F4499">
        <w:rPr>
          <w:rFonts w:asciiTheme="majorHAnsi" w:hAnsiTheme="majorHAnsi" w:cstheme="majorHAnsi"/>
          <w:szCs w:val="26"/>
          <w:lang w:val="vi-VN"/>
        </w:rPr>
        <w:t xml:space="preserve"> và dừng thao tác cập nhật trong </w:t>
      </w:r>
      <w:r w:rsidRPr="000F4499">
        <w:rPr>
          <w:rStyle w:val="MaHTML"/>
          <w:rFonts w:asciiTheme="majorHAnsi" w:eastAsia="SimSun" w:hAnsiTheme="majorHAnsi" w:cstheme="majorHAnsi"/>
          <w:sz w:val="26"/>
          <w:szCs w:val="26"/>
          <w:lang w:val="vi-VN"/>
        </w:rPr>
        <w:t>KhachHang_Model.php</w:t>
      </w:r>
      <w:r w:rsidRPr="000F4499">
        <w:rPr>
          <w:rFonts w:asciiTheme="majorHAnsi" w:hAnsiTheme="majorHAnsi" w:cstheme="majorHAnsi"/>
          <w:szCs w:val="26"/>
          <w:lang w:val="vi-VN"/>
        </w:rPr>
        <w:t xml:space="preserve"> khi phát hiện lỗi.</w:t>
      </w:r>
    </w:p>
    <w:p w14:paraId="38CDCC73" w14:textId="27076C5D" w:rsidR="00DE042C" w:rsidRPr="00DE042C" w:rsidRDefault="00DE042C" w:rsidP="00DE042C">
      <w:pPr>
        <w:pStyle w:val="ThnVnban"/>
        <w:rPr>
          <w:rFonts w:asciiTheme="majorHAnsi" w:hAnsiTheme="majorHAnsi" w:cstheme="majorHAnsi"/>
          <w:szCs w:val="26"/>
          <w:lang w:val="vi-VN"/>
        </w:rPr>
      </w:pPr>
      <w:r w:rsidRPr="000F4499">
        <w:rPr>
          <w:rFonts w:asciiTheme="majorHAnsi" w:hAnsiTheme="majorHAnsi" w:cstheme="majorHAnsi"/>
          <w:szCs w:val="26"/>
          <w:lang w:val="vi-VN"/>
        </w:rPr>
        <w:t>Nâng cao Bảo mật &amp; Tự động hóa: Tích hợp framework PHPUnit cho Unit Test và thiết lập pipeline CI/CD kết hợp OWASP ZAP để tự động quét lỗ hổng khi đóng gói phần mềm.</w:t>
      </w:r>
    </w:p>
    <w:p w14:paraId="7E78ADC9" w14:textId="77777777" w:rsidR="00F57F15" w:rsidRPr="00DE042C" w:rsidRDefault="00000000">
      <w:pPr>
        <w:pStyle w:val="u1"/>
        <w:rPr>
          <w:sz w:val="26"/>
          <w:szCs w:val="26"/>
          <w:lang w:val="vi-VN"/>
        </w:rPr>
      </w:pPr>
      <w:bookmarkStart w:id="57" w:name="_heading=h.d7jwihqjru7b" w:colFirst="0" w:colLast="0"/>
      <w:bookmarkEnd w:id="57"/>
      <w:r w:rsidRPr="00DE042C">
        <w:rPr>
          <w:sz w:val="26"/>
          <w:szCs w:val="26"/>
          <w:lang w:val="vi-VN"/>
        </w:rPr>
        <w:t>Kết luận</w:t>
      </w:r>
    </w:p>
    <w:p w14:paraId="61451150" w14:textId="77777777" w:rsidR="00DE042C" w:rsidRPr="00DE042C" w:rsidRDefault="00DE042C" w:rsidP="00DE042C">
      <w:pPr>
        <w:pStyle w:val="u1"/>
        <w:rPr>
          <w:b w:val="0"/>
          <w:bCs w:val="0"/>
          <w:sz w:val="26"/>
          <w:szCs w:val="26"/>
          <w:lang w:val="vi-VN"/>
        </w:rPr>
      </w:pPr>
      <w:r w:rsidRPr="00DE042C">
        <w:rPr>
          <w:b w:val="0"/>
          <w:bCs w:val="0"/>
          <w:sz w:val="26"/>
          <w:szCs w:val="26"/>
          <w:lang w:val="vi-VN"/>
        </w:rPr>
        <w:t>Kết quả đạt được</w:t>
      </w:r>
    </w:p>
    <w:p w14:paraId="31B601CE" w14:textId="77777777" w:rsidR="00DE042C" w:rsidRPr="000F4499" w:rsidRDefault="00DE042C" w:rsidP="00DE042C">
      <w:pPr>
        <w:pStyle w:val="ThnVnban"/>
        <w:rPr>
          <w:lang w:val="vi-VN"/>
        </w:rPr>
      </w:pPr>
      <w:r w:rsidRPr="000F4499">
        <w:rPr>
          <w:lang w:val="vi-VN"/>
        </w:rPr>
        <w:t>Lập tài liệu và thực thi thành công bộ kịch bản kiểm thử toàn diện cho Hệ thống Quản lý Tiền điện trên cả 5 phân hệ chức năng.</w:t>
      </w:r>
    </w:p>
    <w:p w14:paraId="2E700A36" w14:textId="77777777" w:rsidR="00DE042C" w:rsidRPr="000F4499" w:rsidRDefault="00DE042C" w:rsidP="00DE042C">
      <w:pPr>
        <w:pStyle w:val="ThnVnban"/>
        <w:rPr>
          <w:lang w:val="vi-VN"/>
        </w:rPr>
      </w:pPr>
      <w:r w:rsidRPr="000F4499">
        <w:rPr>
          <w:lang w:val="vi-VN"/>
        </w:rPr>
        <w:lastRenderedPageBreak/>
        <w:t>Ghi nhận 17/22 ca test tự động Selenium PASS, chứng minh hệ thống chịu tải mượt mà với 100 người dùng đồng thời (0% lỗi) bằng JMeter và phát hiện sớm các nguy cơ bảo mật bằng OWASP ZAP.</w:t>
      </w:r>
    </w:p>
    <w:p w14:paraId="1B44934F" w14:textId="77777777" w:rsidR="00DE042C" w:rsidRPr="00DE042C" w:rsidRDefault="00DE042C" w:rsidP="00DE042C">
      <w:pPr>
        <w:pStyle w:val="u1"/>
        <w:rPr>
          <w:b w:val="0"/>
          <w:bCs w:val="0"/>
          <w:sz w:val="26"/>
          <w:szCs w:val="26"/>
          <w:lang w:val="vi-VN"/>
        </w:rPr>
      </w:pPr>
      <w:r w:rsidRPr="00DE042C">
        <w:rPr>
          <w:b w:val="0"/>
          <w:bCs w:val="0"/>
          <w:sz w:val="26"/>
          <w:szCs w:val="26"/>
          <w:lang w:val="vi-VN"/>
        </w:rPr>
        <w:t>Kiến thức học được</w:t>
      </w:r>
    </w:p>
    <w:p w14:paraId="30D40170" w14:textId="77777777" w:rsidR="00DE042C" w:rsidRPr="000F4499" w:rsidRDefault="00DE042C" w:rsidP="00DE042C">
      <w:pPr>
        <w:pStyle w:val="ThnVnban"/>
        <w:rPr>
          <w:lang w:val="vi-VN"/>
        </w:rPr>
      </w:pPr>
      <w:r w:rsidRPr="000F4499">
        <w:rPr>
          <w:lang w:val="vi-VN"/>
        </w:rPr>
        <w:t>Nắm vững các kỹ thuật kiểm thử phần mềm thực tế: Phân tích giá trị biên, Phân vùng tương đương, Coverage Hộp trắng (Statement, Branch, Path Coverage).</w:t>
      </w:r>
    </w:p>
    <w:p w14:paraId="5047E0F5" w14:textId="77777777" w:rsidR="00DE042C" w:rsidRPr="000F4499" w:rsidRDefault="00DE042C" w:rsidP="00DE042C">
      <w:pPr>
        <w:pStyle w:val="ThnVnban"/>
        <w:rPr>
          <w:lang w:val="vi-VN"/>
        </w:rPr>
      </w:pPr>
      <w:r w:rsidRPr="000F4499">
        <w:rPr>
          <w:lang w:val="vi-VN"/>
        </w:rPr>
        <w:t>Thành thạo việc vận dụng bộ công cụ kiểm thử chuyên nghiệp: Selenium WebDriver, JUnit 5, Apache JMeter, OWASP ZAP và kỹ năng phân tích log build Maven.</w:t>
      </w:r>
    </w:p>
    <w:p w14:paraId="708DE47A" w14:textId="77777777" w:rsidR="00DE042C" w:rsidRPr="00DE042C" w:rsidRDefault="00DE042C" w:rsidP="00DE042C">
      <w:pPr>
        <w:pStyle w:val="u1"/>
        <w:rPr>
          <w:b w:val="0"/>
          <w:bCs w:val="0"/>
          <w:sz w:val="26"/>
          <w:szCs w:val="26"/>
          <w:lang w:val="vi-VN"/>
        </w:rPr>
      </w:pPr>
      <w:r w:rsidRPr="00DE042C">
        <w:rPr>
          <w:b w:val="0"/>
          <w:bCs w:val="0"/>
          <w:sz w:val="26"/>
          <w:szCs w:val="26"/>
          <w:lang w:val="vi-VN"/>
        </w:rPr>
        <w:t>Kinh nghiệm nhóm</w:t>
      </w:r>
    </w:p>
    <w:p w14:paraId="0E83157C" w14:textId="77777777" w:rsidR="00DE042C" w:rsidRPr="000F4499" w:rsidRDefault="00DE042C" w:rsidP="00DE042C">
      <w:pPr>
        <w:pStyle w:val="ThnVnban"/>
        <w:rPr>
          <w:lang w:val="vi-VN"/>
        </w:rPr>
      </w:pPr>
      <w:r w:rsidRPr="000F4499">
        <w:rPr>
          <w:lang w:val="vi-VN"/>
        </w:rPr>
        <w:t>Rút ra bài học sâu sắc về việc thống nhất cấu trúc giao diện (ID/Name/XPath) giữa Đội ngũ Phát triển (Dev) và Đội ngũ Kiểm thử (Tester) để tránh tình trạng vỡ kịch bản Automation.</w:t>
      </w:r>
    </w:p>
    <w:p w14:paraId="55DBDE95" w14:textId="77777777" w:rsidR="00DE042C" w:rsidRPr="000F4499" w:rsidRDefault="00DE042C" w:rsidP="00DE042C">
      <w:pPr>
        <w:pStyle w:val="ThnVnban"/>
        <w:rPr>
          <w:lang w:val="vi-VN"/>
        </w:rPr>
      </w:pPr>
      <w:r w:rsidRPr="000F4499">
        <w:rPr>
          <w:lang w:val="vi-VN"/>
        </w:rPr>
        <w:t>Nâng cao kỹ năng quản lý dữ liệu kiểm thử độc lập (testdien.sql), phối hợp làm việc nhóm qua Git/GitHub và tối ưu hóa quy trình báo cáo lỗi.</w:t>
      </w:r>
    </w:p>
    <w:p w14:paraId="748F7808" w14:textId="77777777" w:rsidR="00F57F15" w:rsidRDefault="00000000">
      <w:pPr>
        <w:pStyle w:val="u1"/>
      </w:pPr>
      <w:r>
        <w:t xml:space="preserve">Phân công nhiệm vụ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1504"/>
        <w:gridCol w:w="969"/>
        <w:gridCol w:w="3430"/>
        <w:gridCol w:w="1419"/>
        <w:gridCol w:w="795"/>
      </w:tblGrid>
      <w:tr w:rsidR="00E25CE5" w:rsidRPr="00E25CE5" w14:paraId="28967E6F" w14:textId="77777777" w:rsidTr="00E25CE5">
        <w:trPr>
          <w:tblHeader/>
          <w:jc w:val="center"/>
        </w:trPr>
        <w:tc>
          <w:tcPr>
            <w:tcW w:w="654" w:type="dxa"/>
            <w:tcMar>
              <w:top w:w="120" w:type="dxa"/>
              <w:left w:w="100" w:type="dxa"/>
              <w:bottom w:w="120" w:type="dxa"/>
              <w:right w:w="100" w:type="dxa"/>
            </w:tcMar>
          </w:tcPr>
          <w:p w14:paraId="27550202" w14:textId="77777777" w:rsidR="00E25CE5" w:rsidRPr="00E25CE5" w:rsidRDefault="00E25CE5" w:rsidP="008D405E">
            <w:pPr>
              <w:spacing w:before="80" w:after="80"/>
              <w:jc w:val="center"/>
              <w:rPr>
                <w:rFonts w:asciiTheme="majorHAnsi" w:hAnsiTheme="majorHAnsi" w:cstheme="majorHAnsi"/>
                <w:bCs/>
              </w:rPr>
            </w:pPr>
            <w:r w:rsidRPr="00E25CE5">
              <w:rPr>
                <w:rFonts w:asciiTheme="majorHAnsi" w:hAnsiTheme="majorHAnsi" w:cstheme="majorHAnsi"/>
                <w:bCs/>
              </w:rPr>
              <w:t>STT</w:t>
            </w:r>
          </w:p>
        </w:tc>
        <w:tc>
          <w:tcPr>
            <w:tcW w:w="1504" w:type="dxa"/>
            <w:tcMar>
              <w:top w:w="120" w:type="dxa"/>
              <w:left w:w="100" w:type="dxa"/>
              <w:bottom w:w="120" w:type="dxa"/>
              <w:right w:w="100" w:type="dxa"/>
            </w:tcMar>
          </w:tcPr>
          <w:p w14:paraId="033AD2A2" w14:textId="77777777" w:rsidR="00E25CE5" w:rsidRPr="00E25CE5" w:rsidRDefault="00E25CE5" w:rsidP="008D405E">
            <w:pPr>
              <w:spacing w:before="80" w:after="80"/>
              <w:jc w:val="center"/>
              <w:rPr>
                <w:rFonts w:asciiTheme="majorHAnsi" w:hAnsiTheme="majorHAnsi" w:cstheme="majorHAnsi"/>
                <w:bCs/>
              </w:rPr>
            </w:pPr>
            <w:r w:rsidRPr="00E25CE5">
              <w:rPr>
                <w:rFonts w:asciiTheme="majorHAnsi" w:hAnsiTheme="majorHAnsi" w:cstheme="majorHAnsi"/>
                <w:bCs/>
              </w:rPr>
              <w:t>Thành viên</w:t>
            </w:r>
          </w:p>
        </w:tc>
        <w:tc>
          <w:tcPr>
            <w:tcW w:w="1098" w:type="dxa"/>
            <w:tcMar>
              <w:top w:w="120" w:type="dxa"/>
              <w:left w:w="100" w:type="dxa"/>
              <w:bottom w:w="120" w:type="dxa"/>
              <w:right w:w="100" w:type="dxa"/>
            </w:tcMar>
          </w:tcPr>
          <w:p w14:paraId="02AF4468" w14:textId="77777777" w:rsidR="00E25CE5" w:rsidRPr="00E25CE5" w:rsidRDefault="00E25CE5" w:rsidP="008D405E">
            <w:pPr>
              <w:spacing w:before="80" w:after="80"/>
              <w:jc w:val="center"/>
              <w:rPr>
                <w:rFonts w:asciiTheme="majorHAnsi" w:hAnsiTheme="majorHAnsi" w:cstheme="majorHAnsi"/>
                <w:bCs/>
              </w:rPr>
            </w:pPr>
            <w:r w:rsidRPr="00E25CE5">
              <w:rPr>
                <w:rFonts w:asciiTheme="majorHAnsi" w:hAnsiTheme="majorHAnsi" w:cstheme="majorHAnsi"/>
                <w:bCs/>
              </w:rPr>
              <w:t>Phân công chính</w:t>
            </w:r>
          </w:p>
        </w:tc>
        <w:tc>
          <w:tcPr>
            <w:tcW w:w="3301" w:type="dxa"/>
            <w:tcMar>
              <w:top w:w="120" w:type="dxa"/>
              <w:left w:w="100" w:type="dxa"/>
              <w:bottom w:w="120" w:type="dxa"/>
              <w:right w:w="100" w:type="dxa"/>
            </w:tcMar>
          </w:tcPr>
          <w:p w14:paraId="18DFFC10" w14:textId="77777777" w:rsidR="00E25CE5" w:rsidRPr="00E25CE5" w:rsidRDefault="00E25CE5" w:rsidP="008D405E">
            <w:pPr>
              <w:spacing w:before="80" w:after="80"/>
              <w:jc w:val="center"/>
              <w:rPr>
                <w:rFonts w:asciiTheme="majorHAnsi" w:hAnsiTheme="majorHAnsi" w:cstheme="majorHAnsi"/>
                <w:bCs/>
              </w:rPr>
            </w:pPr>
            <w:r w:rsidRPr="00E25CE5">
              <w:rPr>
                <w:rFonts w:asciiTheme="majorHAnsi" w:hAnsiTheme="majorHAnsi" w:cstheme="majorHAnsi"/>
                <w:bCs/>
              </w:rPr>
              <w:t>Nhiệm vụ chi tiết</w:t>
            </w:r>
          </w:p>
        </w:tc>
        <w:tc>
          <w:tcPr>
            <w:tcW w:w="1419" w:type="dxa"/>
            <w:tcMar>
              <w:top w:w="120" w:type="dxa"/>
              <w:left w:w="100" w:type="dxa"/>
              <w:bottom w:w="120" w:type="dxa"/>
              <w:right w:w="100" w:type="dxa"/>
            </w:tcMar>
          </w:tcPr>
          <w:p w14:paraId="63D5B7B7" w14:textId="77777777" w:rsidR="00E25CE5" w:rsidRPr="00E25CE5" w:rsidRDefault="00E25CE5" w:rsidP="008D405E">
            <w:pPr>
              <w:spacing w:before="80" w:after="80"/>
              <w:jc w:val="center"/>
              <w:rPr>
                <w:rFonts w:asciiTheme="majorHAnsi" w:hAnsiTheme="majorHAnsi" w:cstheme="majorHAnsi"/>
                <w:bCs/>
              </w:rPr>
            </w:pPr>
            <w:r w:rsidRPr="00E25CE5">
              <w:rPr>
                <w:rFonts w:asciiTheme="majorHAnsi" w:hAnsiTheme="majorHAnsi" w:cstheme="majorHAnsi"/>
                <w:bCs/>
              </w:rPr>
              <w:t>Sản phẩm bàn giao</w:t>
            </w:r>
          </w:p>
        </w:tc>
        <w:tc>
          <w:tcPr>
            <w:tcW w:w="795" w:type="dxa"/>
            <w:tcMar>
              <w:top w:w="120" w:type="dxa"/>
              <w:left w:w="100" w:type="dxa"/>
              <w:bottom w:w="120" w:type="dxa"/>
              <w:right w:w="100" w:type="dxa"/>
            </w:tcMar>
          </w:tcPr>
          <w:p w14:paraId="18F5CBC2" w14:textId="77777777" w:rsidR="00E25CE5" w:rsidRPr="00E25CE5" w:rsidRDefault="00E25CE5" w:rsidP="008D405E">
            <w:pPr>
              <w:spacing w:before="80" w:after="80"/>
              <w:jc w:val="center"/>
              <w:rPr>
                <w:rFonts w:asciiTheme="majorHAnsi" w:hAnsiTheme="majorHAnsi" w:cstheme="majorHAnsi"/>
                <w:bCs/>
              </w:rPr>
            </w:pPr>
            <w:r w:rsidRPr="00E25CE5">
              <w:rPr>
                <w:rFonts w:asciiTheme="majorHAnsi" w:hAnsiTheme="majorHAnsi" w:cstheme="majorHAnsi"/>
                <w:bCs/>
              </w:rPr>
              <w:t>Tỷ lệ</w:t>
            </w:r>
          </w:p>
        </w:tc>
      </w:tr>
      <w:tr w:rsidR="00E25CE5" w:rsidRPr="00E25CE5" w14:paraId="6D002F74" w14:textId="77777777" w:rsidTr="00E25CE5">
        <w:trPr>
          <w:jc w:val="center"/>
        </w:trPr>
        <w:tc>
          <w:tcPr>
            <w:tcW w:w="654" w:type="dxa"/>
            <w:tcMar>
              <w:top w:w="100" w:type="dxa"/>
              <w:left w:w="100" w:type="dxa"/>
              <w:bottom w:w="100" w:type="dxa"/>
              <w:right w:w="100" w:type="dxa"/>
            </w:tcMar>
          </w:tcPr>
          <w:p w14:paraId="307D4191" w14:textId="77777777" w:rsidR="00E25CE5" w:rsidRPr="00E25CE5" w:rsidRDefault="00E25CE5" w:rsidP="008D405E">
            <w:pPr>
              <w:jc w:val="center"/>
              <w:rPr>
                <w:rFonts w:asciiTheme="majorHAnsi" w:hAnsiTheme="majorHAnsi" w:cstheme="majorHAnsi"/>
                <w:bCs/>
              </w:rPr>
            </w:pPr>
            <w:r w:rsidRPr="00E25CE5">
              <w:rPr>
                <w:rFonts w:asciiTheme="majorHAnsi" w:hAnsiTheme="majorHAnsi" w:cstheme="majorHAnsi"/>
                <w:bCs/>
              </w:rPr>
              <w:t>1</w:t>
            </w:r>
          </w:p>
        </w:tc>
        <w:tc>
          <w:tcPr>
            <w:tcW w:w="1504" w:type="dxa"/>
            <w:tcMar>
              <w:top w:w="100" w:type="dxa"/>
              <w:left w:w="100" w:type="dxa"/>
              <w:bottom w:w="100" w:type="dxa"/>
              <w:right w:w="100" w:type="dxa"/>
            </w:tcMar>
          </w:tcPr>
          <w:p w14:paraId="504917F7"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Cả nhóm</w:t>
            </w:r>
            <w:r w:rsidRPr="00E25CE5">
              <w:rPr>
                <w:rFonts w:asciiTheme="majorHAnsi" w:hAnsiTheme="majorHAnsi" w:cstheme="majorHAnsi"/>
                <w:bCs/>
              </w:rPr>
              <w:br/>
              <w:t>(Thành viên dự án)</w:t>
            </w:r>
          </w:p>
        </w:tc>
        <w:tc>
          <w:tcPr>
            <w:tcW w:w="1098" w:type="dxa"/>
            <w:tcMar>
              <w:top w:w="100" w:type="dxa"/>
              <w:left w:w="100" w:type="dxa"/>
              <w:bottom w:w="100" w:type="dxa"/>
              <w:right w:w="100" w:type="dxa"/>
            </w:tcMar>
          </w:tcPr>
          <w:p w14:paraId="1F2932BA"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Xây dựng chương trình &amp; Báo cáo</w:t>
            </w:r>
          </w:p>
        </w:tc>
        <w:tc>
          <w:tcPr>
            <w:tcW w:w="3301" w:type="dxa"/>
            <w:tcMar>
              <w:top w:w="100" w:type="dxa"/>
              <w:left w:w="100" w:type="dxa"/>
              <w:bottom w:w="100" w:type="dxa"/>
              <w:right w:w="100" w:type="dxa"/>
            </w:tcMar>
          </w:tcPr>
          <w:p w14:paraId="0A8BD4CD"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Khảo sát yêu cầu nghiệp vụ hệ thống Quản lý Tiền điện.</w:t>
            </w:r>
          </w:p>
          <w:p w14:paraId="316F7E09"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Khởi tạo cấu trúc cơ sở dữ liệu testdien.sql và source code MVC.</w:t>
            </w:r>
          </w:p>
          <w:p w14:paraId="1D42F6A3"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Thu thập, tổng hợp kết quả kiểm thử và biên soạn báo cáo đồ án.</w:t>
            </w:r>
          </w:p>
          <w:p w14:paraId="2CFC9D1D"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Chuẩn bị slide và tham gia trình bày, bảo vệ đồ án.</w:t>
            </w:r>
          </w:p>
        </w:tc>
        <w:tc>
          <w:tcPr>
            <w:tcW w:w="1419" w:type="dxa"/>
            <w:tcMar>
              <w:top w:w="100" w:type="dxa"/>
              <w:left w:w="100" w:type="dxa"/>
              <w:bottom w:w="100" w:type="dxa"/>
              <w:right w:w="100" w:type="dxa"/>
            </w:tcMar>
          </w:tcPr>
          <w:p w14:paraId="72242977"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Cơ sở dữ liệu mẫu, Báo cáo đồ án (.docx) và Slide thuyết trình (.pptx)</w:t>
            </w:r>
          </w:p>
        </w:tc>
        <w:tc>
          <w:tcPr>
            <w:tcW w:w="795" w:type="dxa"/>
            <w:tcMar>
              <w:top w:w="100" w:type="dxa"/>
              <w:left w:w="100" w:type="dxa"/>
              <w:bottom w:w="100" w:type="dxa"/>
              <w:right w:w="100" w:type="dxa"/>
            </w:tcMar>
          </w:tcPr>
          <w:p w14:paraId="7057A274" w14:textId="77777777" w:rsidR="00E25CE5" w:rsidRPr="00E25CE5" w:rsidRDefault="00E25CE5" w:rsidP="008D405E">
            <w:pPr>
              <w:jc w:val="center"/>
              <w:rPr>
                <w:rFonts w:asciiTheme="majorHAnsi" w:hAnsiTheme="majorHAnsi" w:cstheme="majorHAnsi"/>
                <w:bCs/>
              </w:rPr>
            </w:pPr>
            <w:r w:rsidRPr="00E25CE5">
              <w:rPr>
                <w:rFonts w:asciiTheme="majorHAnsi" w:hAnsiTheme="majorHAnsi" w:cstheme="majorHAnsi"/>
                <w:bCs/>
              </w:rPr>
              <w:t>100%</w:t>
            </w:r>
          </w:p>
        </w:tc>
      </w:tr>
      <w:tr w:rsidR="00E25CE5" w:rsidRPr="00E25CE5" w14:paraId="48973CAB" w14:textId="77777777" w:rsidTr="00E25CE5">
        <w:trPr>
          <w:jc w:val="center"/>
        </w:trPr>
        <w:tc>
          <w:tcPr>
            <w:tcW w:w="654" w:type="dxa"/>
            <w:tcMar>
              <w:top w:w="100" w:type="dxa"/>
              <w:left w:w="100" w:type="dxa"/>
              <w:bottom w:w="100" w:type="dxa"/>
              <w:right w:w="100" w:type="dxa"/>
            </w:tcMar>
          </w:tcPr>
          <w:p w14:paraId="3B2963F6" w14:textId="77777777" w:rsidR="00E25CE5" w:rsidRPr="00E25CE5" w:rsidRDefault="00E25CE5" w:rsidP="008D405E">
            <w:pPr>
              <w:jc w:val="center"/>
              <w:rPr>
                <w:rFonts w:asciiTheme="majorHAnsi" w:hAnsiTheme="majorHAnsi" w:cstheme="majorHAnsi"/>
                <w:bCs/>
              </w:rPr>
            </w:pPr>
            <w:r w:rsidRPr="00E25CE5">
              <w:rPr>
                <w:rFonts w:asciiTheme="majorHAnsi" w:hAnsiTheme="majorHAnsi" w:cstheme="majorHAnsi"/>
                <w:bCs/>
              </w:rPr>
              <w:lastRenderedPageBreak/>
              <w:t>2</w:t>
            </w:r>
          </w:p>
        </w:tc>
        <w:tc>
          <w:tcPr>
            <w:tcW w:w="1504" w:type="dxa"/>
            <w:tcMar>
              <w:top w:w="100" w:type="dxa"/>
              <w:left w:w="100" w:type="dxa"/>
              <w:bottom w:w="100" w:type="dxa"/>
              <w:right w:w="100" w:type="dxa"/>
            </w:tcMar>
          </w:tcPr>
          <w:p w14:paraId="3DECA0B8"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Nguyễn Quang Hưng</w:t>
            </w:r>
            <w:r w:rsidRPr="00E25CE5">
              <w:rPr>
                <w:rFonts w:asciiTheme="majorHAnsi" w:hAnsiTheme="majorHAnsi" w:cstheme="majorHAnsi"/>
                <w:bCs/>
              </w:rPr>
              <w:br/>
              <w:t>(Black-box Tester)</w:t>
            </w:r>
          </w:p>
        </w:tc>
        <w:tc>
          <w:tcPr>
            <w:tcW w:w="1098" w:type="dxa"/>
            <w:tcMar>
              <w:top w:w="100" w:type="dxa"/>
              <w:left w:w="100" w:type="dxa"/>
              <w:bottom w:w="100" w:type="dxa"/>
              <w:right w:w="100" w:type="dxa"/>
            </w:tcMar>
          </w:tcPr>
          <w:p w14:paraId="39DE9035"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Kiểm thử hộp đen</w:t>
            </w:r>
          </w:p>
        </w:tc>
        <w:tc>
          <w:tcPr>
            <w:tcW w:w="3301" w:type="dxa"/>
            <w:tcMar>
              <w:top w:w="100" w:type="dxa"/>
              <w:left w:w="100" w:type="dxa"/>
              <w:bottom w:w="100" w:type="dxa"/>
              <w:right w:w="100" w:type="dxa"/>
            </w:tcMar>
          </w:tcPr>
          <w:p w14:paraId="2A4F012B"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Áp dụng kỹ thuật Phân vùng tương đương &amp; Phân tích giá trị biên.</w:t>
            </w:r>
          </w:p>
          <w:p w14:paraId="33ECA623"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Thiết kế kịch bản test case cho 5 phân hệ: Nhân viên, Khách hàng, Điện kế, Tính tiền &amp; Bảng giá, Hóa đơn &amp; Theo dõi nợ.</w:t>
            </w:r>
          </w:p>
          <w:p w14:paraId="18AE6C8D"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Thực thi kiểm thử thủ công (Manual Test) và ghi nhận kết quả Pass/Fail.</w:t>
            </w:r>
          </w:p>
        </w:tc>
        <w:tc>
          <w:tcPr>
            <w:tcW w:w="1419" w:type="dxa"/>
            <w:tcMar>
              <w:top w:w="100" w:type="dxa"/>
              <w:left w:w="100" w:type="dxa"/>
              <w:bottom w:w="100" w:type="dxa"/>
              <w:right w:w="100" w:type="dxa"/>
            </w:tcMar>
          </w:tcPr>
          <w:p w14:paraId="76871CE9"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Bộ tài liệu Test Cases Hộp đen chi tiết cho toàn bộ các phân hệ</w:t>
            </w:r>
          </w:p>
        </w:tc>
        <w:tc>
          <w:tcPr>
            <w:tcW w:w="795" w:type="dxa"/>
            <w:tcMar>
              <w:top w:w="100" w:type="dxa"/>
              <w:left w:w="100" w:type="dxa"/>
              <w:bottom w:w="100" w:type="dxa"/>
              <w:right w:w="100" w:type="dxa"/>
            </w:tcMar>
          </w:tcPr>
          <w:p w14:paraId="386CFF9F" w14:textId="77777777" w:rsidR="00E25CE5" w:rsidRPr="00E25CE5" w:rsidRDefault="00E25CE5" w:rsidP="008D405E">
            <w:pPr>
              <w:jc w:val="center"/>
              <w:rPr>
                <w:rFonts w:asciiTheme="majorHAnsi" w:hAnsiTheme="majorHAnsi" w:cstheme="majorHAnsi"/>
                <w:bCs/>
              </w:rPr>
            </w:pPr>
            <w:r w:rsidRPr="00E25CE5">
              <w:rPr>
                <w:rFonts w:asciiTheme="majorHAnsi" w:hAnsiTheme="majorHAnsi" w:cstheme="majorHAnsi"/>
                <w:bCs/>
              </w:rPr>
              <w:t>100%</w:t>
            </w:r>
          </w:p>
        </w:tc>
      </w:tr>
      <w:tr w:rsidR="00E25CE5" w:rsidRPr="00E25CE5" w14:paraId="64AF4983" w14:textId="77777777" w:rsidTr="00E25CE5">
        <w:trPr>
          <w:jc w:val="center"/>
        </w:trPr>
        <w:tc>
          <w:tcPr>
            <w:tcW w:w="654" w:type="dxa"/>
            <w:tcMar>
              <w:top w:w="100" w:type="dxa"/>
              <w:left w:w="100" w:type="dxa"/>
              <w:bottom w:w="100" w:type="dxa"/>
              <w:right w:w="100" w:type="dxa"/>
            </w:tcMar>
          </w:tcPr>
          <w:p w14:paraId="6CFF5804" w14:textId="77777777" w:rsidR="00E25CE5" w:rsidRPr="00E25CE5" w:rsidRDefault="00E25CE5" w:rsidP="008D405E">
            <w:pPr>
              <w:jc w:val="center"/>
              <w:rPr>
                <w:rFonts w:asciiTheme="majorHAnsi" w:hAnsiTheme="majorHAnsi" w:cstheme="majorHAnsi"/>
                <w:bCs/>
              </w:rPr>
            </w:pPr>
            <w:r w:rsidRPr="00E25CE5">
              <w:rPr>
                <w:rFonts w:asciiTheme="majorHAnsi" w:hAnsiTheme="majorHAnsi" w:cstheme="majorHAnsi"/>
                <w:bCs/>
              </w:rPr>
              <w:t>3</w:t>
            </w:r>
          </w:p>
        </w:tc>
        <w:tc>
          <w:tcPr>
            <w:tcW w:w="1504" w:type="dxa"/>
            <w:tcMar>
              <w:top w:w="100" w:type="dxa"/>
              <w:left w:w="100" w:type="dxa"/>
              <w:bottom w:w="100" w:type="dxa"/>
              <w:right w:w="100" w:type="dxa"/>
            </w:tcMar>
          </w:tcPr>
          <w:p w14:paraId="1AE080E0"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Nguyễn Vinh Khánh</w:t>
            </w:r>
            <w:r w:rsidRPr="00E25CE5">
              <w:rPr>
                <w:rFonts w:asciiTheme="majorHAnsi" w:hAnsiTheme="majorHAnsi" w:cstheme="majorHAnsi"/>
                <w:bCs/>
              </w:rPr>
              <w:br/>
              <w:t>(White-box Tester)</w:t>
            </w:r>
          </w:p>
        </w:tc>
        <w:tc>
          <w:tcPr>
            <w:tcW w:w="1098" w:type="dxa"/>
            <w:tcMar>
              <w:top w:w="100" w:type="dxa"/>
              <w:left w:w="100" w:type="dxa"/>
              <w:bottom w:w="100" w:type="dxa"/>
              <w:right w:w="100" w:type="dxa"/>
            </w:tcMar>
          </w:tcPr>
          <w:p w14:paraId="31BCC8C0"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Kiểm thử hộp trắng</w:t>
            </w:r>
          </w:p>
        </w:tc>
        <w:tc>
          <w:tcPr>
            <w:tcW w:w="3301" w:type="dxa"/>
            <w:tcMar>
              <w:top w:w="100" w:type="dxa"/>
              <w:left w:w="100" w:type="dxa"/>
              <w:bottom w:w="100" w:type="dxa"/>
              <w:right w:w="100" w:type="dxa"/>
            </w:tcMar>
          </w:tcPr>
          <w:p w14:paraId="326E2A25"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Phân tích cấu trúc mã nguồn PHP (NhanVien.php, KhachHang_Model.php, DienKe.php, GiaDien.php, HoaDon.php).</w:t>
            </w:r>
          </w:p>
          <w:p w14:paraId="4753905A"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Đánh giá độ bao phủ câu lệnh (Statement) và nhánh (Branch Coverage) đối với các hàm kiểm tra ràng buộc, xóa dữ liệu và vòng lặp tính tiền điện bậc giá (VAT 10%).</w:t>
            </w:r>
          </w:p>
          <w:p w14:paraId="6BD5AE66"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Phát hiện logic sai sót tại controller/tiendien.php và model/KhachHang_Model.php.</w:t>
            </w:r>
          </w:p>
        </w:tc>
        <w:tc>
          <w:tcPr>
            <w:tcW w:w="1419" w:type="dxa"/>
            <w:tcMar>
              <w:top w:w="100" w:type="dxa"/>
              <w:left w:w="100" w:type="dxa"/>
              <w:bottom w:w="100" w:type="dxa"/>
              <w:right w:w="100" w:type="dxa"/>
            </w:tcMar>
          </w:tcPr>
          <w:p w14:paraId="7F9079DC"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Báo cáo phân tích bao phủ mã nguồn (White-box Coverage Report)</w:t>
            </w:r>
          </w:p>
        </w:tc>
        <w:tc>
          <w:tcPr>
            <w:tcW w:w="795" w:type="dxa"/>
            <w:tcMar>
              <w:top w:w="100" w:type="dxa"/>
              <w:left w:w="100" w:type="dxa"/>
              <w:bottom w:w="100" w:type="dxa"/>
              <w:right w:w="100" w:type="dxa"/>
            </w:tcMar>
          </w:tcPr>
          <w:p w14:paraId="649FE208" w14:textId="77777777" w:rsidR="00E25CE5" w:rsidRPr="00E25CE5" w:rsidRDefault="00E25CE5" w:rsidP="008D405E">
            <w:pPr>
              <w:jc w:val="center"/>
              <w:rPr>
                <w:rFonts w:asciiTheme="majorHAnsi" w:hAnsiTheme="majorHAnsi" w:cstheme="majorHAnsi"/>
                <w:bCs/>
              </w:rPr>
            </w:pPr>
            <w:r w:rsidRPr="00E25CE5">
              <w:rPr>
                <w:rFonts w:asciiTheme="majorHAnsi" w:hAnsiTheme="majorHAnsi" w:cstheme="majorHAnsi"/>
                <w:bCs/>
              </w:rPr>
              <w:t>100%</w:t>
            </w:r>
          </w:p>
        </w:tc>
      </w:tr>
      <w:tr w:rsidR="00E25CE5" w:rsidRPr="00E25CE5" w14:paraId="116583C2" w14:textId="77777777" w:rsidTr="00E25CE5">
        <w:trPr>
          <w:jc w:val="center"/>
        </w:trPr>
        <w:tc>
          <w:tcPr>
            <w:tcW w:w="654" w:type="dxa"/>
            <w:tcMar>
              <w:top w:w="100" w:type="dxa"/>
              <w:left w:w="100" w:type="dxa"/>
              <w:bottom w:w="100" w:type="dxa"/>
              <w:right w:w="100" w:type="dxa"/>
            </w:tcMar>
          </w:tcPr>
          <w:p w14:paraId="33A4030D" w14:textId="77777777" w:rsidR="00E25CE5" w:rsidRPr="00E25CE5" w:rsidRDefault="00E25CE5" w:rsidP="008D405E">
            <w:pPr>
              <w:jc w:val="center"/>
              <w:rPr>
                <w:rFonts w:asciiTheme="majorHAnsi" w:hAnsiTheme="majorHAnsi" w:cstheme="majorHAnsi"/>
                <w:bCs/>
              </w:rPr>
            </w:pPr>
            <w:r w:rsidRPr="00E25CE5">
              <w:rPr>
                <w:rFonts w:asciiTheme="majorHAnsi" w:hAnsiTheme="majorHAnsi" w:cstheme="majorHAnsi"/>
                <w:bCs/>
              </w:rPr>
              <w:t>4</w:t>
            </w:r>
          </w:p>
        </w:tc>
        <w:tc>
          <w:tcPr>
            <w:tcW w:w="1504" w:type="dxa"/>
            <w:tcMar>
              <w:top w:w="100" w:type="dxa"/>
              <w:left w:w="100" w:type="dxa"/>
              <w:bottom w:w="100" w:type="dxa"/>
              <w:right w:w="100" w:type="dxa"/>
            </w:tcMar>
          </w:tcPr>
          <w:p w14:paraId="3615E91B"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Lưu Quang Trung</w:t>
            </w:r>
            <w:r w:rsidRPr="00E25CE5">
              <w:rPr>
                <w:rFonts w:asciiTheme="majorHAnsi" w:hAnsiTheme="majorHAnsi" w:cstheme="majorHAnsi"/>
                <w:bCs/>
              </w:rPr>
              <w:br/>
              <w:t>(Automation Tester)</w:t>
            </w:r>
          </w:p>
        </w:tc>
        <w:tc>
          <w:tcPr>
            <w:tcW w:w="1098" w:type="dxa"/>
            <w:tcMar>
              <w:top w:w="100" w:type="dxa"/>
              <w:left w:w="100" w:type="dxa"/>
              <w:bottom w:w="100" w:type="dxa"/>
              <w:right w:w="100" w:type="dxa"/>
            </w:tcMar>
          </w:tcPr>
          <w:p w14:paraId="019C936B"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Kiểm thử tự động</w:t>
            </w:r>
          </w:p>
        </w:tc>
        <w:tc>
          <w:tcPr>
            <w:tcW w:w="3301" w:type="dxa"/>
            <w:tcMar>
              <w:top w:w="100" w:type="dxa"/>
              <w:left w:w="100" w:type="dxa"/>
              <w:bottom w:w="100" w:type="dxa"/>
              <w:right w:w="100" w:type="dxa"/>
            </w:tcMar>
          </w:tcPr>
          <w:p w14:paraId="6ED024D8"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Xây dựng bộ kịch bản kiểm thử tự động giao diện bằng Java 21, JUnit 5, Selenium WebDriver và Maven.</w:t>
            </w:r>
          </w:p>
          <w:p w14:paraId="42225C6B"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lastRenderedPageBreak/>
              <w:t>• Viết 6 lớp kiểm thử: KhachHangTest, NhanVienTest, TrangQuanLyTest, GiaDienTest, DienKeTest, TraCuuTest (22 ca test).</w:t>
            </w:r>
          </w:p>
          <w:p w14:paraId="3B40541B"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Phân tích log Maven (17 ca PASS, 5 ca FAIL tại TraCuuTest) và đề xuất hướng sửa đổi Helper/Locator.</w:t>
            </w:r>
          </w:p>
        </w:tc>
        <w:tc>
          <w:tcPr>
            <w:tcW w:w="1419" w:type="dxa"/>
            <w:tcMar>
              <w:top w:w="100" w:type="dxa"/>
              <w:left w:w="100" w:type="dxa"/>
              <w:bottom w:w="100" w:type="dxa"/>
              <w:right w:w="100" w:type="dxa"/>
            </w:tcMar>
          </w:tcPr>
          <w:p w14:paraId="2DE7647B"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lastRenderedPageBreak/>
              <w:t xml:space="preserve">Mã nguồn Automation Test Suite &amp; Báo cáo </w:t>
            </w:r>
            <w:r w:rsidRPr="00E25CE5">
              <w:rPr>
                <w:rFonts w:asciiTheme="majorHAnsi" w:hAnsiTheme="majorHAnsi" w:cstheme="majorHAnsi"/>
                <w:bCs/>
              </w:rPr>
              <w:lastRenderedPageBreak/>
              <w:t>log thực thi Maven (Surefire)</w:t>
            </w:r>
          </w:p>
        </w:tc>
        <w:tc>
          <w:tcPr>
            <w:tcW w:w="795" w:type="dxa"/>
            <w:tcMar>
              <w:top w:w="100" w:type="dxa"/>
              <w:left w:w="100" w:type="dxa"/>
              <w:bottom w:w="100" w:type="dxa"/>
              <w:right w:w="100" w:type="dxa"/>
            </w:tcMar>
          </w:tcPr>
          <w:p w14:paraId="21067FE7" w14:textId="77777777" w:rsidR="00E25CE5" w:rsidRPr="00E25CE5" w:rsidRDefault="00E25CE5" w:rsidP="008D405E">
            <w:pPr>
              <w:jc w:val="center"/>
              <w:rPr>
                <w:rFonts w:asciiTheme="majorHAnsi" w:hAnsiTheme="majorHAnsi" w:cstheme="majorHAnsi"/>
                <w:bCs/>
              </w:rPr>
            </w:pPr>
            <w:r w:rsidRPr="00E25CE5">
              <w:rPr>
                <w:rFonts w:asciiTheme="majorHAnsi" w:hAnsiTheme="majorHAnsi" w:cstheme="majorHAnsi"/>
                <w:bCs/>
              </w:rPr>
              <w:lastRenderedPageBreak/>
              <w:t>100%</w:t>
            </w:r>
          </w:p>
        </w:tc>
      </w:tr>
      <w:tr w:rsidR="00E25CE5" w:rsidRPr="00E25CE5" w14:paraId="60075FC2" w14:textId="77777777" w:rsidTr="00E25CE5">
        <w:trPr>
          <w:jc w:val="center"/>
        </w:trPr>
        <w:tc>
          <w:tcPr>
            <w:tcW w:w="654" w:type="dxa"/>
            <w:tcMar>
              <w:top w:w="100" w:type="dxa"/>
              <w:left w:w="100" w:type="dxa"/>
              <w:bottom w:w="100" w:type="dxa"/>
              <w:right w:w="100" w:type="dxa"/>
            </w:tcMar>
          </w:tcPr>
          <w:p w14:paraId="7E7C5DD9" w14:textId="77777777" w:rsidR="00E25CE5" w:rsidRPr="00E25CE5" w:rsidRDefault="00E25CE5" w:rsidP="008D405E">
            <w:pPr>
              <w:jc w:val="center"/>
              <w:rPr>
                <w:rFonts w:asciiTheme="majorHAnsi" w:hAnsiTheme="majorHAnsi" w:cstheme="majorHAnsi"/>
                <w:bCs/>
              </w:rPr>
            </w:pPr>
            <w:r w:rsidRPr="00E25CE5">
              <w:rPr>
                <w:rFonts w:asciiTheme="majorHAnsi" w:hAnsiTheme="majorHAnsi" w:cstheme="majorHAnsi"/>
                <w:bCs/>
              </w:rPr>
              <w:t>5</w:t>
            </w:r>
          </w:p>
        </w:tc>
        <w:tc>
          <w:tcPr>
            <w:tcW w:w="1504" w:type="dxa"/>
            <w:tcMar>
              <w:top w:w="100" w:type="dxa"/>
              <w:left w:w="100" w:type="dxa"/>
              <w:bottom w:w="100" w:type="dxa"/>
              <w:right w:w="100" w:type="dxa"/>
            </w:tcMar>
          </w:tcPr>
          <w:p w14:paraId="04294CC4"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Lê Hoàng Phúc</w:t>
            </w:r>
            <w:r w:rsidRPr="00E25CE5">
              <w:rPr>
                <w:rFonts w:asciiTheme="majorHAnsi" w:hAnsiTheme="majorHAnsi" w:cstheme="majorHAnsi"/>
                <w:bCs/>
              </w:rPr>
              <w:br/>
              <w:t>(Advanced Tester &amp; DevOps)</w:t>
            </w:r>
          </w:p>
        </w:tc>
        <w:tc>
          <w:tcPr>
            <w:tcW w:w="1098" w:type="dxa"/>
            <w:tcMar>
              <w:top w:w="100" w:type="dxa"/>
              <w:left w:w="100" w:type="dxa"/>
              <w:bottom w:w="100" w:type="dxa"/>
              <w:right w:w="100" w:type="dxa"/>
            </w:tcMar>
          </w:tcPr>
          <w:p w14:paraId="3F72A34A"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Kiểm thử nâng cao, GitHub &amp; Quy trình</w:t>
            </w:r>
          </w:p>
        </w:tc>
        <w:tc>
          <w:tcPr>
            <w:tcW w:w="3301" w:type="dxa"/>
            <w:tcMar>
              <w:top w:w="100" w:type="dxa"/>
              <w:left w:w="100" w:type="dxa"/>
              <w:bottom w:w="100" w:type="dxa"/>
              <w:right w:w="100" w:type="dxa"/>
            </w:tcMar>
          </w:tcPr>
          <w:p w14:paraId="2BEF2E8B"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Kiểm thử Bảo mật (OWASP ZAP v2.17.0): Quét tự động lỗ hổng SQLi, XSS, CSRF, kiểm tra header máy chủ.</w:t>
            </w:r>
          </w:p>
          <w:p w14:paraId="11D94A1D"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Kiểm thử Hiệu năng (Apache JMeter v5.6.3): Thiết lập Thread Group 100 người dùng ảo đồng thời (Ramp-up 10s), đo đạt Response Time (AVG 24ms, Error 0.00%).</w:t>
            </w:r>
          </w:p>
          <w:p w14:paraId="57FCF62D" w14:textId="77777777" w:rsidR="00E25CE5" w:rsidRPr="00E25CE5" w:rsidRDefault="00E25CE5" w:rsidP="008D405E">
            <w:pPr>
              <w:spacing w:after="40"/>
              <w:rPr>
                <w:rFonts w:asciiTheme="majorHAnsi" w:hAnsiTheme="majorHAnsi" w:cstheme="majorHAnsi"/>
                <w:bCs/>
              </w:rPr>
            </w:pPr>
            <w:r w:rsidRPr="00E25CE5">
              <w:rPr>
                <w:rFonts w:asciiTheme="majorHAnsi" w:hAnsiTheme="majorHAnsi" w:cstheme="majorHAnsi"/>
                <w:bCs/>
              </w:rPr>
              <w:t>• Quản lý Repository GitHub, luồng commit, nhánh làm việc và quy trình kiểm thử của nhóm.</w:t>
            </w:r>
          </w:p>
        </w:tc>
        <w:tc>
          <w:tcPr>
            <w:tcW w:w="1419" w:type="dxa"/>
            <w:tcMar>
              <w:top w:w="100" w:type="dxa"/>
              <w:left w:w="100" w:type="dxa"/>
              <w:bottom w:w="100" w:type="dxa"/>
              <w:right w:w="100" w:type="dxa"/>
            </w:tcMar>
          </w:tcPr>
          <w:p w14:paraId="1E7D0CAB" w14:textId="77777777" w:rsidR="00E25CE5" w:rsidRPr="00E25CE5" w:rsidRDefault="00E25CE5" w:rsidP="008D405E">
            <w:pPr>
              <w:rPr>
                <w:rFonts w:asciiTheme="majorHAnsi" w:hAnsiTheme="majorHAnsi" w:cstheme="majorHAnsi"/>
                <w:bCs/>
              </w:rPr>
            </w:pPr>
            <w:r w:rsidRPr="00E25CE5">
              <w:rPr>
                <w:rFonts w:asciiTheme="majorHAnsi" w:hAnsiTheme="majorHAnsi" w:cstheme="majorHAnsi"/>
                <w:bCs/>
              </w:rPr>
              <w:t>Báo cáo OWASP ZAP, Báo cáo JMeter (Summary Report, Aggregate Graph) &amp; Repository GitHub</w:t>
            </w:r>
          </w:p>
        </w:tc>
        <w:tc>
          <w:tcPr>
            <w:tcW w:w="795" w:type="dxa"/>
            <w:tcMar>
              <w:top w:w="100" w:type="dxa"/>
              <w:left w:w="100" w:type="dxa"/>
              <w:bottom w:w="100" w:type="dxa"/>
              <w:right w:w="100" w:type="dxa"/>
            </w:tcMar>
          </w:tcPr>
          <w:p w14:paraId="3E5BBA50" w14:textId="77777777" w:rsidR="00E25CE5" w:rsidRPr="00E25CE5" w:rsidRDefault="00E25CE5" w:rsidP="008D405E">
            <w:pPr>
              <w:jc w:val="center"/>
              <w:rPr>
                <w:rFonts w:asciiTheme="majorHAnsi" w:hAnsiTheme="majorHAnsi" w:cstheme="majorHAnsi"/>
                <w:bCs/>
              </w:rPr>
            </w:pPr>
            <w:r w:rsidRPr="00E25CE5">
              <w:rPr>
                <w:rFonts w:asciiTheme="majorHAnsi" w:hAnsiTheme="majorHAnsi" w:cstheme="majorHAnsi"/>
                <w:bCs/>
              </w:rPr>
              <w:t>100%</w:t>
            </w:r>
          </w:p>
        </w:tc>
      </w:tr>
    </w:tbl>
    <w:p w14:paraId="746EB3E3" w14:textId="77777777" w:rsidR="00E25CE5" w:rsidRDefault="00E25CE5">
      <w:pPr>
        <w:pStyle w:val="u1"/>
        <w:rPr>
          <w:lang w:val="vi-VN"/>
        </w:rPr>
      </w:pPr>
    </w:p>
    <w:p w14:paraId="5B63EC14" w14:textId="77777777" w:rsidR="00E25CE5" w:rsidRDefault="00E25CE5" w:rsidP="00E25CE5">
      <w:pPr>
        <w:rPr>
          <w:lang w:val="vi-VN"/>
        </w:rPr>
      </w:pPr>
    </w:p>
    <w:p w14:paraId="6767FF92" w14:textId="77777777" w:rsidR="00E25CE5" w:rsidRDefault="00E25CE5" w:rsidP="00E25CE5">
      <w:pPr>
        <w:rPr>
          <w:lang w:val="vi-VN"/>
        </w:rPr>
      </w:pPr>
    </w:p>
    <w:p w14:paraId="59211D96" w14:textId="77777777" w:rsidR="00E25CE5" w:rsidRDefault="00E25CE5" w:rsidP="00E25CE5">
      <w:pPr>
        <w:rPr>
          <w:lang w:val="vi-VN"/>
        </w:rPr>
      </w:pPr>
    </w:p>
    <w:p w14:paraId="4BDCA6EF" w14:textId="77777777" w:rsidR="00E25CE5" w:rsidRPr="00E25CE5" w:rsidRDefault="00E25CE5" w:rsidP="00E25CE5">
      <w:pPr>
        <w:rPr>
          <w:lang w:val="vi-VN"/>
        </w:rPr>
      </w:pPr>
    </w:p>
    <w:p w14:paraId="3795903D" w14:textId="77777777" w:rsidR="00F57F15" w:rsidRDefault="00F57F15"/>
    <w:sectPr w:rsidR="00F57F15">
      <w:pgSz w:w="11906" w:h="16838"/>
      <w:pgMar w:top="1138" w:right="1138" w:bottom="1138" w:left="1987" w:header="0" w:footer="83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EFECE" w14:textId="77777777" w:rsidR="00227BB4" w:rsidRDefault="00227BB4">
      <w:pPr>
        <w:spacing w:line="240" w:lineRule="auto"/>
      </w:pPr>
      <w:r>
        <w:separator/>
      </w:r>
    </w:p>
  </w:endnote>
  <w:endnote w:type="continuationSeparator" w:id="0">
    <w:p w14:paraId="25FA8B5C" w14:textId="77777777" w:rsidR="00227BB4" w:rsidRDefault="00227B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Noto Sans Symbols">
    <w:altName w:val="Calibri"/>
    <w:charset w:val="00"/>
    <w:family w:val="auto"/>
    <w:pitch w:val="default"/>
    <w:embedRegular r:id="rId1" w:fontKey="{2C58E40B-45D1-46FE-BEB9-55205C8F2785}"/>
  </w:font>
  <w:font w:name="Calibri">
    <w:panose1 w:val="020F0502020204030204"/>
    <w:charset w:val="A3"/>
    <w:family w:val="swiss"/>
    <w:pitch w:val="variable"/>
    <w:sig w:usb0="E4002EFF" w:usb1="C000247B" w:usb2="00000009" w:usb3="00000000" w:csb0="000001FF" w:csb1="00000000"/>
    <w:embedRegular r:id="rId2" w:fontKey="{EF57DC89-DF05-4075-A454-870D1E4E3B44}"/>
    <w:embedItalic r:id="rId3" w:fontKey="{C9AF9CDC-F97E-4E40-AC4A-E1F6E16F2599}"/>
  </w:font>
  <w:font w:name="Georgia">
    <w:panose1 w:val="02040502050405020303"/>
    <w:charset w:val="00"/>
    <w:family w:val="roman"/>
    <w:pitch w:val="variable"/>
    <w:sig w:usb0="00000287" w:usb1="00000000" w:usb2="00000000" w:usb3="00000000" w:csb0="0000009F" w:csb1="00000000"/>
    <w:embedItalic r:id="rId4" w:fontKey="{37FA2872-5BAD-4959-9608-92F0056D266F}"/>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1342" w14:textId="77777777" w:rsidR="00F57F15" w:rsidRDefault="00000000">
    <w:pPr>
      <w:pBdr>
        <w:top w:val="single" w:sz="4" w:space="1" w:color="000000"/>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830B2">
      <w:rPr>
        <w:noProof/>
        <w:color w:val="000000"/>
      </w:rPr>
      <w:t>1</w:t>
    </w:r>
    <w:r>
      <w:rPr>
        <w:color w:val="000000"/>
      </w:rPr>
      <w:fldChar w:fldCharType="end"/>
    </w:r>
  </w:p>
  <w:p w14:paraId="12D08FC4" w14:textId="77777777" w:rsidR="00F57F15" w:rsidRDefault="00F57F1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42D8E" w14:textId="77777777" w:rsidR="00227BB4" w:rsidRDefault="00227BB4">
      <w:pPr>
        <w:spacing w:line="240" w:lineRule="auto"/>
      </w:pPr>
      <w:r>
        <w:separator/>
      </w:r>
    </w:p>
  </w:footnote>
  <w:footnote w:type="continuationSeparator" w:id="0">
    <w:p w14:paraId="6BCEA7D3" w14:textId="77777777" w:rsidR="00227BB4" w:rsidRDefault="00227B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98BEC0"/>
    <w:multiLevelType w:val="multilevel"/>
    <w:tmpl w:val="9598BEC0"/>
    <w:lvl w:ilvl="0">
      <w:start w:val="1"/>
      <w:numFmt w:val="decimal"/>
      <w:suff w:val="space"/>
      <w:lvlText w:val="%1."/>
      <w:lvlJc w:val="left"/>
      <w:pPr>
        <w:ind w:left="442" w:firstLine="0"/>
      </w:pPr>
    </w:lvl>
    <w:lvl w:ilvl="1">
      <w:start w:val="1"/>
      <w:numFmt w:val="decimal"/>
      <w:suff w:val="space"/>
      <w:lvlText w:val="%1.%2"/>
      <w:lvlJc w:val="left"/>
      <w:pPr>
        <w:ind w:left="316" w:firstLine="0"/>
      </w:pPr>
      <w:rPr>
        <w:rFonts w:hint="default"/>
      </w:rPr>
    </w:lvl>
    <w:lvl w:ilvl="2">
      <w:start w:val="1"/>
      <w:numFmt w:val="decimal"/>
      <w:suff w:val="space"/>
      <w:lvlText w:val="%1.%2.%3"/>
      <w:lvlJc w:val="left"/>
      <w:pPr>
        <w:ind w:left="316" w:firstLine="0"/>
      </w:pPr>
      <w:rPr>
        <w:rFonts w:hint="default"/>
      </w:rPr>
    </w:lvl>
    <w:lvl w:ilvl="3">
      <w:start w:val="1"/>
      <w:numFmt w:val="decimal"/>
      <w:suff w:val="space"/>
      <w:lvlText w:val="%1.%2.%3.%4"/>
      <w:lvlJc w:val="left"/>
      <w:pPr>
        <w:ind w:left="316" w:firstLine="0"/>
      </w:pPr>
      <w:rPr>
        <w:rFonts w:hint="default"/>
      </w:rPr>
    </w:lvl>
    <w:lvl w:ilvl="4">
      <w:start w:val="1"/>
      <w:numFmt w:val="decimal"/>
      <w:suff w:val="space"/>
      <w:lvlText w:val="%1.%2.%3.%4.%5"/>
      <w:lvlJc w:val="left"/>
      <w:pPr>
        <w:ind w:left="316" w:firstLine="0"/>
      </w:pPr>
      <w:rPr>
        <w:rFonts w:hint="default"/>
      </w:rPr>
    </w:lvl>
    <w:lvl w:ilvl="5">
      <w:start w:val="1"/>
      <w:numFmt w:val="decimal"/>
      <w:suff w:val="space"/>
      <w:lvlText w:val="%1.%2.%3.%4.%5.%6"/>
      <w:lvlJc w:val="left"/>
      <w:pPr>
        <w:ind w:left="316" w:firstLine="0"/>
      </w:pPr>
      <w:rPr>
        <w:rFonts w:hint="default"/>
      </w:rPr>
    </w:lvl>
    <w:lvl w:ilvl="6">
      <w:start w:val="1"/>
      <w:numFmt w:val="decimal"/>
      <w:suff w:val="space"/>
      <w:lvlText w:val="%1.%2.%3.%4.%5.%6.%7"/>
      <w:lvlJc w:val="left"/>
      <w:pPr>
        <w:ind w:left="316" w:firstLine="0"/>
      </w:pPr>
      <w:rPr>
        <w:rFonts w:hint="default"/>
      </w:rPr>
    </w:lvl>
    <w:lvl w:ilvl="7">
      <w:start w:val="1"/>
      <w:numFmt w:val="decimal"/>
      <w:suff w:val="space"/>
      <w:lvlText w:val="%1.%2.%3.%4.%5.%6.%7.%8"/>
      <w:lvlJc w:val="left"/>
      <w:pPr>
        <w:ind w:left="316" w:firstLine="0"/>
      </w:pPr>
      <w:rPr>
        <w:rFonts w:hint="default"/>
      </w:rPr>
    </w:lvl>
    <w:lvl w:ilvl="8">
      <w:start w:val="1"/>
      <w:numFmt w:val="decimal"/>
      <w:suff w:val="space"/>
      <w:lvlText w:val="%1.%2.%3.%4.%5.%6.%7.%8.%9"/>
      <w:lvlJc w:val="left"/>
      <w:pPr>
        <w:ind w:left="316" w:firstLine="0"/>
      </w:pPr>
      <w:rPr>
        <w:rFonts w:hint="default"/>
      </w:rPr>
    </w:lvl>
  </w:abstractNum>
  <w:abstractNum w:abstractNumId="1" w15:restartNumberingAfterBreak="0">
    <w:nsid w:val="B9DC4A10"/>
    <w:multiLevelType w:val="singleLevel"/>
    <w:tmpl w:val="B9DC4A10"/>
    <w:lvl w:ilvl="0">
      <w:start w:val="1"/>
      <w:numFmt w:val="bullet"/>
      <w:lvlText w:val=""/>
      <w:lvlJc w:val="left"/>
      <w:pPr>
        <w:tabs>
          <w:tab w:val="num" w:pos="420"/>
        </w:tabs>
        <w:ind w:left="420" w:hanging="420"/>
      </w:pPr>
      <w:rPr>
        <w:rFonts w:ascii="Wingdings" w:hAnsi="Wingdings" w:hint="default"/>
      </w:rPr>
    </w:lvl>
  </w:abstractNum>
  <w:abstractNum w:abstractNumId="2" w15:restartNumberingAfterBreak="0">
    <w:nsid w:val="DC3D9C7D"/>
    <w:multiLevelType w:val="singleLevel"/>
    <w:tmpl w:val="DC3D9C7D"/>
    <w:lvl w:ilvl="0">
      <w:start w:val="1"/>
      <w:numFmt w:val="bullet"/>
      <w:lvlText w:val=""/>
      <w:lvlJc w:val="left"/>
      <w:pPr>
        <w:tabs>
          <w:tab w:val="num" w:pos="1260"/>
        </w:tabs>
        <w:ind w:left="1260" w:hanging="420"/>
      </w:pPr>
      <w:rPr>
        <w:rFonts w:ascii="Wingdings" w:hAnsi="Wingdings" w:hint="default"/>
      </w:rPr>
    </w:lvl>
  </w:abstractNum>
  <w:abstractNum w:abstractNumId="3" w15:restartNumberingAfterBreak="0">
    <w:nsid w:val="F11ACF55"/>
    <w:multiLevelType w:val="singleLevel"/>
    <w:tmpl w:val="F11ACF55"/>
    <w:lvl w:ilvl="0">
      <w:start w:val="1"/>
      <w:numFmt w:val="bullet"/>
      <w:lvlText w:val=""/>
      <w:lvlJc w:val="left"/>
      <w:pPr>
        <w:tabs>
          <w:tab w:val="num" w:pos="1260"/>
        </w:tabs>
        <w:ind w:left="1260" w:hanging="420"/>
      </w:pPr>
      <w:rPr>
        <w:rFonts w:ascii="Wingdings" w:hAnsi="Wingdings" w:hint="default"/>
      </w:rPr>
    </w:lvl>
  </w:abstractNum>
  <w:abstractNum w:abstractNumId="4"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5"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6"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lvlText w:val=""/>
      <w:lvlJc w:val="left"/>
      <w:pPr>
        <w:tabs>
          <w:tab w:val="num" w:pos="780"/>
        </w:tabs>
        <w:ind w:left="780" w:hanging="360"/>
      </w:pPr>
      <w:rPr>
        <w:rFonts w:ascii="Symbol" w:hAnsi="Symbol" w:hint="default"/>
      </w:rPr>
    </w:lvl>
  </w:abstractNum>
  <w:abstractNum w:abstractNumId="10" w15:restartNumberingAfterBreak="0">
    <w:nsid w:val="0AE5371E"/>
    <w:multiLevelType w:val="multilevel"/>
    <w:tmpl w:val="8A38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2068A"/>
    <w:multiLevelType w:val="multilevel"/>
    <w:tmpl w:val="10C2068A"/>
    <w:lvl w:ilvl="0">
      <w:numFmt w:val="bullet"/>
      <w:lvlText w:val="-"/>
      <w:lvlJc w:val="left"/>
      <w:pPr>
        <w:ind w:left="1212" w:hanging="360"/>
      </w:pPr>
      <w:rPr>
        <w:rFonts w:ascii="Arial" w:eastAsia="MS Mincho" w:hAnsi="Arial" w:cs="Arial" w:hint="default"/>
      </w:rPr>
    </w:lvl>
    <w:lvl w:ilvl="1">
      <w:start w:val="1"/>
      <w:numFmt w:val="bullet"/>
      <w:lvlText w:val="o"/>
      <w:lvlJc w:val="left"/>
      <w:pPr>
        <w:ind w:left="1932" w:hanging="360"/>
      </w:pPr>
      <w:rPr>
        <w:rFonts w:ascii="Courier New" w:hAnsi="Courier New" w:cs="Courier New" w:hint="default"/>
      </w:rPr>
    </w:lvl>
    <w:lvl w:ilvl="2">
      <w:start w:val="1"/>
      <w:numFmt w:val="bullet"/>
      <w:lvlText w:val=""/>
      <w:lvlJc w:val="left"/>
      <w:pPr>
        <w:ind w:left="2652" w:hanging="360"/>
      </w:pPr>
      <w:rPr>
        <w:rFonts w:ascii="Wingdings" w:hAnsi="Wingdings" w:hint="default"/>
      </w:rPr>
    </w:lvl>
    <w:lvl w:ilvl="3">
      <w:start w:val="1"/>
      <w:numFmt w:val="bullet"/>
      <w:lvlText w:val=""/>
      <w:lvlJc w:val="left"/>
      <w:pPr>
        <w:ind w:left="3372" w:hanging="360"/>
      </w:pPr>
      <w:rPr>
        <w:rFonts w:ascii="Symbol" w:hAnsi="Symbol" w:hint="default"/>
      </w:rPr>
    </w:lvl>
    <w:lvl w:ilvl="4">
      <w:start w:val="1"/>
      <w:numFmt w:val="bullet"/>
      <w:lvlText w:val="o"/>
      <w:lvlJc w:val="left"/>
      <w:pPr>
        <w:ind w:left="4092" w:hanging="360"/>
      </w:pPr>
      <w:rPr>
        <w:rFonts w:ascii="Courier New" w:hAnsi="Courier New" w:cs="Courier New" w:hint="default"/>
      </w:rPr>
    </w:lvl>
    <w:lvl w:ilvl="5">
      <w:start w:val="1"/>
      <w:numFmt w:val="bullet"/>
      <w:lvlText w:val=""/>
      <w:lvlJc w:val="left"/>
      <w:pPr>
        <w:ind w:left="4812" w:hanging="360"/>
      </w:pPr>
      <w:rPr>
        <w:rFonts w:ascii="Wingdings" w:hAnsi="Wingdings" w:hint="default"/>
      </w:rPr>
    </w:lvl>
    <w:lvl w:ilvl="6">
      <w:start w:val="1"/>
      <w:numFmt w:val="bullet"/>
      <w:lvlText w:val=""/>
      <w:lvlJc w:val="left"/>
      <w:pPr>
        <w:ind w:left="5532" w:hanging="360"/>
      </w:pPr>
      <w:rPr>
        <w:rFonts w:ascii="Symbol" w:hAnsi="Symbol" w:hint="default"/>
      </w:rPr>
    </w:lvl>
    <w:lvl w:ilvl="7">
      <w:start w:val="1"/>
      <w:numFmt w:val="bullet"/>
      <w:lvlText w:val="o"/>
      <w:lvlJc w:val="left"/>
      <w:pPr>
        <w:ind w:left="6252" w:hanging="360"/>
      </w:pPr>
      <w:rPr>
        <w:rFonts w:ascii="Courier New" w:hAnsi="Courier New" w:cs="Courier New" w:hint="default"/>
      </w:rPr>
    </w:lvl>
    <w:lvl w:ilvl="8">
      <w:start w:val="1"/>
      <w:numFmt w:val="bullet"/>
      <w:lvlText w:val=""/>
      <w:lvlJc w:val="left"/>
      <w:pPr>
        <w:ind w:left="6972" w:hanging="360"/>
      </w:pPr>
      <w:rPr>
        <w:rFonts w:ascii="Wingdings" w:hAnsi="Wingdings" w:hint="default"/>
      </w:rPr>
    </w:lvl>
  </w:abstractNum>
  <w:abstractNum w:abstractNumId="12" w15:restartNumberingAfterBreak="0">
    <w:nsid w:val="11F04917"/>
    <w:multiLevelType w:val="hybridMultilevel"/>
    <w:tmpl w:val="D5386B5E"/>
    <w:lvl w:ilvl="0" w:tplc="5B4CEB6A">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1AB25813"/>
    <w:multiLevelType w:val="multilevel"/>
    <w:tmpl w:val="1BBE89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47485"/>
    <w:multiLevelType w:val="hybridMultilevel"/>
    <w:tmpl w:val="31E47700"/>
    <w:lvl w:ilvl="0" w:tplc="0B868C76">
      <w:numFmt w:val="bullet"/>
      <w:lvlText w:val="-"/>
      <w:lvlJc w:val="left"/>
      <w:pPr>
        <w:ind w:left="1080" w:hanging="360"/>
      </w:pPr>
      <w:rPr>
        <w:rFonts w:ascii="Times New Roman" w:eastAsia="Times New Roman" w:hAnsi="Times New Roman" w:cs="Times New Roman"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1ECD46CE"/>
    <w:multiLevelType w:val="multilevel"/>
    <w:tmpl w:val="3D76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73A9E"/>
    <w:multiLevelType w:val="multilevel"/>
    <w:tmpl w:val="DAC4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F273D"/>
    <w:multiLevelType w:val="multilevel"/>
    <w:tmpl w:val="AE2C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Theme="majorHAnsi" w:hAnsiTheme="majorHAnsi" w:cstheme="majorHAnsi"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81087"/>
    <w:multiLevelType w:val="multilevel"/>
    <w:tmpl w:val="8AB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15178"/>
    <w:multiLevelType w:val="singleLevel"/>
    <w:tmpl w:val="31E15178"/>
    <w:lvl w:ilvl="0">
      <w:start w:val="1"/>
      <w:numFmt w:val="decimal"/>
      <w:lvlText w:val="%1)"/>
      <w:lvlJc w:val="left"/>
      <w:pPr>
        <w:tabs>
          <w:tab w:val="num" w:pos="425"/>
        </w:tabs>
        <w:ind w:left="425" w:hanging="425"/>
      </w:pPr>
      <w:rPr>
        <w:rFonts w:hint="default"/>
      </w:rPr>
    </w:lvl>
  </w:abstractNum>
  <w:abstractNum w:abstractNumId="20" w15:restartNumberingAfterBreak="0">
    <w:nsid w:val="35BE0AD9"/>
    <w:multiLevelType w:val="multilevel"/>
    <w:tmpl w:val="9BBAA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333E4"/>
    <w:multiLevelType w:val="multilevel"/>
    <w:tmpl w:val="F5CC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20147"/>
    <w:multiLevelType w:val="hybridMultilevel"/>
    <w:tmpl w:val="B12EA38E"/>
    <w:lvl w:ilvl="0" w:tplc="D8167FA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DA86FDB"/>
    <w:multiLevelType w:val="multilevel"/>
    <w:tmpl w:val="C3E83AD8"/>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528571D3"/>
    <w:multiLevelType w:val="multilevel"/>
    <w:tmpl w:val="E1A0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A6078"/>
    <w:multiLevelType w:val="multilevel"/>
    <w:tmpl w:val="3AE4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1009A"/>
    <w:multiLevelType w:val="multilevel"/>
    <w:tmpl w:val="74BC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581C68"/>
    <w:multiLevelType w:val="multilevel"/>
    <w:tmpl w:val="888CDCAE"/>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D26CB"/>
    <w:multiLevelType w:val="multilevel"/>
    <w:tmpl w:val="0EBE05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51E79E4"/>
    <w:multiLevelType w:val="multilevel"/>
    <w:tmpl w:val="D468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41449"/>
    <w:multiLevelType w:val="multilevel"/>
    <w:tmpl w:val="6AD41449"/>
    <w:lvl w:ilvl="0">
      <w:start w:val="1"/>
      <w:numFmt w:val="bullet"/>
      <w:lvlText w:val=""/>
      <w:lvlJc w:val="left"/>
      <w:pPr>
        <w:ind w:left="1364" w:hanging="360"/>
      </w:pPr>
      <w:rPr>
        <w:rFonts w:ascii="Wingdings" w:hAnsi="Wingdings" w:hint="default"/>
      </w:rPr>
    </w:lvl>
    <w:lvl w:ilvl="1">
      <w:start w:val="1"/>
      <w:numFmt w:val="bullet"/>
      <w:lvlText w:val="o"/>
      <w:lvlJc w:val="left"/>
      <w:pPr>
        <w:ind w:left="2084" w:hanging="360"/>
      </w:pPr>
      <w:rPr>
        <w:rFonts w:ascii="Courier New" w:hAnsi="Courier New" w:cs="Courier New" w:hint="default"/>
      </w:rPr>
    </w:lvl>
    <w:lvl w:ilvl="2">
      <w:start w:val="1"/>
      <w:numFmt w:val="bullet"/>
      <w:lvlText w:val=""/>
      <w:lvlJc w:val="left"/>
      <w:pPr>
        <w:ind w:left="2804" w:hanging="360"/>
      </w:pPr>
      <w:rPr>
        <w:rFonts w:ascii="Wingdings" w:hAnsi="Wingdings" w:hint="default"/>
      </w:rPr>
    </w:lvl>
    <w:lvl w:ilvl="3">
      <w:start w:val="1"/>
      <w:numFmt w:val="bullet"/>
      <w:lvlText w:val=""/>
      <w:lvlJc w:val="left"/>
      <w:pPr>
        <w:ind w:left="3524" w:hanging="360"/>
      </w:pPr>
      <w:rPr>
        <w:rFonts w:ascii="Symbol" w:hAnsi="Symbol" w:hint="default"/>
      </w:rPr>
    </w:lvl>
    <w:lvl w:ilvl="4">
      <w:start w:val="1"/>
      <w:numFmt w:val="bullet"/>
      <w:lvlText w:val="o"/>
      <w:lvlJc w:val="left"/>
      <w:pPr>
        <w:ind w:left="4244" w:hanging="360"/>
      </w:pPr>
      <w:rPr>
        <w:rFonts w:ascii="Courier New" w:hAnsi="Courier New" w:cs="Courier New" w:hint="default"/>
      </w:rPr>
    </w:lvl>
    <w:lvl w:ilvl="5">
      <w:start w:val="1"/>
      <w:numFmt w:val="bullet"/>
      <w:lvlText w:val=""/>
      <w:lvlJc w:val="left"/>
      <w:pPr>
        <w:ind w:left="4964" w:hanging="360"/>
      </w:pPr>
      <w:rPr>
        <w:rFonts w:ascii="Wingdings" w:hAnsi="Wingdings" w:hint="default"/>
      </w:rPr>
    </w:lvl>
    <w:lvl w:ilvl="6">
      <w:start w:val="1"/>
      <w:numFmt w:val="bullet"/>
      <w:lvlText w:val=""/>
      <w:lvlJc w:val="left"/>
      <w:pPr>
        <w:ind w:left="5684" w:hanging="360"/>
      </w:pPr>
      <w:rPr>
        <w:rFonts w:ascii="Symbol" w:hAnsi="Symbol" w:hint="default"/>
      </w:rPr>
    </w:lvl>
    <w:lvl w:ilvl="7">
      <w:start w:val="1"/>
      <w:numFmt w:val="bullet"/>
      <w:lvlText w:val="o"/>
      <w:lvlJc w:val="left"/>
      <w:pPr>
        <w:ind w:left="6404" w:hanging="360"/>
      </w:pPr>
      <w:rPr>
        <w:rFonts w:ascii="Courier New" w:hAnsi="Courier New" w:cs="Courier New" w:hint="default"/>
      </w:rPr>
    </w:lvl>
    <w:lvl w:ilvl="8">
      <w:start w:val="1"/>
      <w:numFmt w:val="bullet"/>
      <w:lvlText w:val=""/>
      <w:lvlJc w:val="left"/>
      <w:pPr>
        <w:ind w:left="7124" w:hanging="360"/>
      </w:pPr>
      <w:rPr>
        <w:rFonts w:ascii="Wingdings" w:hAnsi="Wingdings" w:hint="default"/>
      </w:rPr>
    </w:lvl>
  </w:abstractNum>
  <w:abstractNum w:abstractNumId="31" w15:restartNumberingAfterBreak="0">
    <w:nsid w:val="6D6B6F5D"/>
    <w:multiLevelType w:val="multilevel"/>
    <w:tmpl w:val="089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924D2"/>
    <w:multiLevelType w:val="multilevel"/>
    <w:tmpl w:val="A6BE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714770">
    <w:abstractNumId w:val="28"/>
  </w:num>
  <w:num w:numId="2" w16cid:durableId="1597320154">
    <w:abstractNumId w:val="23"/>
  </w:num>
  <w:num w:numId="3" w16cid:durableId="812142239">
    <w:abstractNumId w:val="29"/>
  </w:num>
  <w:num w:numId="4" w16cid:durableId="974679478">
    <w:abstractNumId w:val="12"/>
  </w:num>
  <w:num w:numId="5" w16cid:durableId="405497796">
    <w:abstractNumId w:val="26"/>
  </w:num>
  <w:num w:numId="6" w16cid:durableId="547496254">
    <w:abstractNumId w:val="14"/>
  </w:num>
  <w:num w:numId="7" w16cid:durableId="115757737">
    <w:abstractNumId w:val="22"/>
  </w:num>
  <w:num w:numId="8" w16cid:durableId="311328712">
    <w:abstractNumId w:val="17"/>
  </w:num>
  <w:num w:numId="9" w16cid:durableId="468326252">
    <w:abstractNumId w:val="20"/>
  </w:num>
  <w:num w:numId="10" w16cid:durableId="111290303">
    <w:abstractNumId w:val="13"/>
  </w:num>
  <w:num w:numId="11" w16cid:durableId="573201634">
    <w:abstractNumId w:val="9"/>
  </w:num>
  <w:num w:numId="12" w16cid:durableId="1845172082">
    <w:abstractNumId w:val="3"/>
  </w:num>
  <w:num w:numId="13" w16cid:durableId="511771797">
    <w:abstractNumId w:val="0"/>
  </w:num>
  <w:num w:numId="14" w16cid:durableId="167722500">
    <w:abstractNumId w:val="19"/>
  </w:num>
  <w:num w:numId="15" w16cid:durableId="1868251790">
    <w:abstractNumId w:val="1"/>
  </w:num>
  <w:num w:numId="16" w16cid:durableId="160632938">
    <w:abstractNumId w:val="30"/>
  </w:num>
  <w:num w:numId="17" w16cid:durableId="1893082184">
    <w:abstractNumId w:val="11"/>
  </w:num>
  <w:num w:numId="18" w16cid:durableId="325474627">
    <w:abstractNumId w:val="2"/>
  </w:num>
  <w:num w:numId="19" w16cid:durableId="1693067362">
    <w:abstractNumId w:val="7"/>
  </w:num>
  <w:num w:numId="20" w16cid:durableId="1708480469">
    <w:abstractNumId w:val="6"/>
  </w:num>
  <w:num w:numId="21" w16cid:durableId="710500471">
    <w:abstractNumId w:val="8"/>
  </w:num>
  <w:num w:numId="22" w16cid:durableId="1257901385">
    <w:abstractNumId w:val="5"/>
  </w:num>
  <w:num w:numId="23" w16cid:durableId="1919974727">
    <w:abstractNumId w:val="4"/>
  </w:num>
  <w:num w:numId="24" w16cid:durableId="1790278421">
    <w:abstractNumId w:val="27"/>
  </w:num>
  <w:num w:numId="25" w16cid:durableId="1817183282">
    <w:abstractNumId w:val="16"/>
  </w:num>
  <w:num w:numId="26" w16cid:durableId="1369451032">
    <w:abstractNumId w:val="24"/>
  </w:num>
  <w:num w:numId="27" w16cid:durableId="1960793887">
    <w:abstractNumId w:val="25"/>
  </w:num>
  <w:num w:numId="28" w16cid:durableId="246109615">
    <w:abstractNumId w:val="10"/>
  </w:num>
  <w:num w:numId="29" w16cid:durableId="272060669">
    <w:abstractNumId w:val="15"/>
  </w:num>
  <w:num w:numId="30" w16cid:durableId="1525091015">
    <w:abstractNumId w:val="21"/>
  </w:num>
  <w:num w:numId="31" w16cid:durableId="802769575">
    <w:abstractNumId w:val="31"/>
  </w:num>
  <w:num w:numId="32" w16cid:durableId="2006274056">
    <w:abstractNumId w:val="18"/>
  </w:num>
  <w:num w:numId="33" w16cid:durableId="173318940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F15"/>
    <w:rsid w:val="00007D49"/>
    <w:rsid w:val="000476F0"/>
    <w:rsid w:val="00054485"/>
    <w:rsid w:val="000F4499"/>
    <w:rsid w:val="001273C7"/>
    <w:rsid w:val="00227BB4"/>
    <w:rsid w:val="002315C4"/>
    <w:rsid w:val="00277D65"/>
    <w:rsid w:val="002F2820"/>
    <w:rsid w:val="003000B2"/>
    <w:rsid w:val="003D5EA7"/>
    <w:rsid w:val="003E13F9"/>
    <w:rsid w:val="004148D6"/>
    <w:rsid w:val="00417834"/>
    <w:rsid w:val="004830B2"/>
    <w:rsid w:val="00500562"/>
    <w:rsid w:val="005A37EC"/>
    <w:rsid w:val="0064587C"/>
    <w:rsid w:val="00672999"/>
    <w:rsid w:val="006C4D1F"/>
    <w:rsid w:val="0083122A"/>
    <w:rsid w:val="00963F27"/>
    <w:rsid w:val="00A33817"/>
    <w:rsid w:val="00A50B65"/>
    <w:rsid w:val="00A910FF"/>
    <w:rsid w:val="00AE1A7F"/>
    <w:rsid w:val="00D25E87"/>
    <w:rsid w:val="00D45846"/>
    <w:rsid w:val="00D64C74"/>
    <w:rsid w:val="00DE042C"/>
    <w:rsid w:val="00DE26B1"/>
    <w:rsid w:val="00E25CE5"/>
    <w:rsid w:val="00E8498E"/>
    <w:rsid w:val="00ED5D2C"/>
    <w:rsid w:val="00F57F15"/>
    <w:rsid w:val="00FF38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8DA4"/>
  <w15:docId w15:val="{8742802C-FBD9-482B-ABAD-1D72FA166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120"/>
      <w:ind w:left="432" w:hanging="432"/>
      <w:outlineLvl w:val="0"/>
    </w:pPr>
    <w:rPr>
      <w:b/>
      <w:bCs/>
      <w:sz w:val="28"/>
      <w:szCs w:val="28"/>
    </w:rPr>
  </w:style>
  <w:style w:type="paragraph" w:styleId="u2">
    <w:name w:val="heading 2"/>
    <w:basedOn w:val="Binhthng"/>
    <w:next w:val="Binhthng"/>
    <w:link w:val="u2Char"/>
    <w:uiPriority w:val="9"/>
    <w:unhideWhenUsed/>
    <w:qFormat/>
    <w:pPr>
      <w:keepNext/>
      <w:keepLines/>
      <w:spacing w:before="120"/>
      <w:ind w:left="576" w:hanging="576"/>
      <w:outlineLvl w:val="1"/>
    </w:pPr>
    <w:rPr>
      <w:b/>
      <w:bCs/>
    </w:rPr>
  </w:style>
  <w:style w:type="paragraph" w:styleId="u3">
    <w:name w:val="heading 3"/>
    <w:basedOn w:val="Binhthng"/>
    <w:next w:val="Binhthng"/>
    <w:link w:val="u3Char"/>
    <w:uiPriority w:val="9"/>
    <w:unhideWhenUsed/>
    <w:qFormat/>
    <w:pPr>
      <w:keepNext/>
      <w:keepLines/>
      <w:spacing w:before="120"/>
      <w:ind w:left="720" w:hanging="720"/>
      <w:outlineLvl w:val="2"/>
    </w:pPr>
    <w:rPr>
      <w:b/>
      <w:bCs/>
      <w:i/>
      <w:iCs/>
    </w:rPr>
  </w:style>
  <w:style w:type="paragraph" w:styleId="u4">
    <w:name w:val="heading 4"/>
    <w:basedOn w:val="Binhthng"/>
    <w:next w:val="Binhthng"/>
    <w:link w:val="u4Char"/>
    <w:uiPriority w:val="9"/>
    <w:semiHidden/>
    <w:unhideWhenUsed/>
    <w:qFormat/>
    <w:pPr>
      <w:keepNext/>
      <w:keepLines/>
      <w:spacing w:before="40"/>
      <w:ind w:left="864" w:hanging="864"/>
      <w:outlineLvl w:val="3"/>
    </w:pPr>
    <w:rPr>
      <w:rFonts w:ascii="Calibri" w:eastAsia="Calibri" w:hAnsi="Calibri" w:cs="Calibri"/>
      <w:i/>
      <w:iCs/>
      <w:color w:val="2F5496"/>
    </w:rPr>
  </w:style>
  <w:style w:type="paragraph" w:styleId="u5">
    <w:name w:val="heading 5"/>
    <w:basedOn w:val="Binhthng"/>
    <w:next w:val="Binhthng"/>
    <w:link w:val="u5Char"/>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u6">
    <w:name w:val="heading 6"/>
    <w:basedOn w:val="Binhthng"/>
    <w:next w:val="Binhthng"/>
    <w:link w:val="u6Char"/>
    <w:uiPriority w:val="9"/>
    <w:semiHidden/>
    <w:unhideWhenUsed/>
    <w:qFormat/>
    <w:pPr>
      <w:keepNext/>
      <w:keepLines/>
      <w:spacing w:before="40"/>
      <w:ind w:left="1152" w:hanging="1152"/>
      <w:outlineLvl w:val="5"/>
    </w:pPr>
    <w:rPr>
      <w:rFonts w:ascii="Calibri" w:eastAsia="Calibri" w:hAnsi="Calibri" w:cs="Calibri"/>
      <w:color w:val="1F3863"/>
    </w:rPr>
  </w:style>
  <w:style w:type="paragraph" w:styleId="u7">
    <w:name w:val="heading 7"/>
    <w:basedOn w:val="Binhthng"/>
    <w:next w:val="Binhthng"/>
    <w:link w:val="u7Char"/>
    <w:uiPriority w:val="9"/>
    <w:semiHidden/>
    <w:unhideWhenUsed/>
    <w:qFormat/>
    <w:rsid w:val="002315C4"/>
    <w:pPr>
      <w:keepNext/>
      <w:keepLines/>
      <w:spacing w:before="200" w:line="276" w:lineRule="auto"/>
      <w:jc w:val="left"/>
      <w:outlineLvl w:val="6"/>
    </w:pPr>
    <w:rPr>
      <w:rFonts w:asciiTheme="majorHAnsi" w:eastAsiaTheme="majorEastAsia" w:hAnsiTheme="majorHAnsi" w:cstheme="majorBidi"/>
      <w:i/>
      <w:iCs/>
      <w:color w:val="404040" w:themeColor="text1" w:themeTint="BF"/>
      <w:sz w:val="18"/>
      <w:szCs w:val="22"/>
      <w:lang w:val="en-US" w:eastAsia="en-US"/>
    </w:rPr>
  </w:style>
  <w:style w:type="paragraph" w:styleId="u8">
    <w:name w:val="heading 8"/>
    <w:basedOn w:val="Binhthng"/>
    <w:next w:val="Binhthng"/>
    <w:link w:val="u8Char"/>
    <w:uiPriority w:val="9"/>
    <w:semiHidden/>
    <w:unhideWhenUsed/>
    <w:qFormat/>
    <w:rsid w:val="002315C4"/>
    <w:pPr>
      <w:keepNext/>
      <w:keepLines/>
      <w:spacing w:before="200" w:line="276" w:lineRule="auto"/>
      <w:jc w:val="left"/>
      <w:outlineLvl w:val="7"/>
    </w:pPr>
    <w:rPr>
      <w:rFonts w:asciiTheme="majorHAnsi" w:eastAsiaTheme="majorEastAsia" w:hAnsiTheme="majorHAnsi" w:cstheme="majorBidi"/>
      <w:color w:val="4F81BD" w:themeColor="accent1"/>
      <w:sz w:val="20"/>
      <w:szCs w:val="20"/>
      <w:lang w:val="en-US" w:eastAsia="en-US"/>
    </w:rPr>
  </w:style>
  <w:style w:type="paragraph" w:styleId="u9">
    <w:name w:val="heading 9"/>
    <w:basedOn w:val="Binhthng"/>
    <w:next w:val="Binhthng"/>
    <w:link w:val="u9Char"/>
    <w:uiPriority w:val="9"/>
    <w:semiHidden/>
    <w:unhideWhenUsed/>
    <w:qFormat/>
    <w:rsid w:val="002315C4"/>
    <w:pPr>
      <w:keepNext/>
      <w:keepLines/>
      <w:spacing w:before="200" w:line="276" w:lineRule="auto"/>
      <w:jc w:val="left"/>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iuphu">
    <w:name w:val="Subtitle"/>
    <w:basedOn w:val="Binhthng"/>
    <w:next w:val="Binhthng"/>
    <w:link w:val="TiuphuChar"/>
    <w:uiPriority w:val="11"/>
    <w:qFormat/>
    <w:pPr>
      <w:keepNext/>
      <w:keepLines/>
      <w:spacing w:before="360" w:after="80"/>
    </w:pPr>
    <w:rPr>
      <w:rFonts w:ascii="Georgia" w:eastAsia="Georgia" w:hAnsi="Georgia" w:cs="Georgia"/>
      <w:i/>
      <w:iCs/>
      <w:color w:val="666666"/>
      <w:sz w:val="48"/>
      <w:szCs w:val="48"/>
    </w:rPr>
  </w:style>
  <w:style w:type="table" w:customStyle="1" w:styleId="a0">
    <w:basedOn w:val="BangThngthng"/>
    <w:pPr>
      <w:spacing w:line="240" w:lineRule="auto"/>
    </w:pPr>
    <w:tblPr>
      <w:tblStyleRowBandSize w:val="1"/>
      <w:tblStyleColBandSize w:val="1"/>
    </w:tblPr>
  </w:style>
  <w:style w:type="paragraph" w:styleId="Mucluc1">
    <w:name w:val="toc 1"/>
    <w:next w:val="Binhthng"/>
    <w:rsid w:val="002F2820"/>
    <w:pPr>
      <w:keepNext/>
      <w:tabs>
        <w:tab w:val="right" w:leader="dot" w:pos="8778"/>
      </w:tabs>
      <w:spacing w:before="240" w:after="60" w:line="360" w:lineRule="exact"/>
      <w:ind w:left="284" w:right="284"/>
      <w:jc w:val="left"/>
    </w:pPr>
    <w:rPr>
      <w:rFonts w:eastAsia="SimSun"/>
      <w:bCs/>
      <w:szCs w:val="20"/>
      <w:lang w:val="en-US" w:eastAsia="en-US"/>
    </w:rPr>
  </w:style>
  <w:style w:type="paragraph" w:styleId="ThngthngWeb">
    <w:name w:val="Normal (Web)"/>
    <w:basedOn w:val="Binhthng"/>
    <w:uiPriority w:val="99"/>
    <w:unhideWhenUsed/>
    <w:rsid w:val="00417834"/>
    <w:pPr>
      <w:spacing w:before="100" w:beforeAutospacing="1" w:after="100" w:afterAutospacing="1" w:line="240" w:lineRule="auto"/>
      <w:jc w:val="left"/>
    </w:pPr>
    <w:rPr>
      <w:sz w:val="24"/>
      <w:szCs w:val="24"/>
      <w:lang w:val="vi-VN"/>
    </w:rPr>
  </w:style>
  <w:style w:type="paragraph" w:styleId="oancuaDanhsach">
    <w:name w:val="List Paragraph"/>
    <w:basedOn w:val="Binhthng"/>
    <w:uiPriority w:val="34"/>
    <w:qFormat/>
    <w:rsid w:val="00417834"/>
    <w:pPr>
      <w:ind w:left="720"/>
      <w:contextualSpacing/>
    </w:pPr>
  </w:style>
  <w:style w:type="paragraph" w:styleId="ThnVnban">
    <w:name w:val="Body Text"/>
    <w:basedOn w:val="Binhthng"/>
    <w:link w:val="ThnVnbanChar"/>
    <w:autoRedefine/>
    <w:uiPriority w:val="99"/>
    <w:qFormat/>
    <w:rsid w:val="001273C7"/>
    <w:pPr>
      <w:spacing w:before="120" w:line="360" w:lineRule="auto"/>
      <w:ind w:firstLine="567"/>
    </w:pPr>
    <w:rPr>
      <w:rFonts w:eastAsia="SimSun"/>
      <w:szCs w:val="24"/>
      <w:lang w:val="en-US" w:eastAsia="en-US"/>
    </w:rPr>
  </w:style>
  <w:style w:type="character" w:customStyle="1" w:styleId="ThnVnbanChar">
    <w:name w:val="Thân Văn bản Char"/>
    <w:basedOn w:val="Phngmcinhcuaoanvn"/>
    <w:link w:val="ThnVnban"/>
    <w:uiPriority w:val="99"/>
    <w:qFormat/>
    <w:rsid w:val="001273C7"/>
    <w:rPr>
      <w:rFonts w:eastAsia="SimSun"/>
      <w:szCs w:val="24"/>
      <w:lang w:val="en-US" w:eastAsia="en-US"/>
    </w:rPr>
  </w:style>
  <w:style w:type="paragraph" w:styleId="Chuthich">
    <w:name w:val="caption"/>
    <w:next w:val="Binhthng"/>
    <w:link w:val="ChuthichChar"/>
    <w:uiPriority w:val="35"/>
    <w:qFormat/>
    <w:rsid w:val="00007D49"/>
    <w:pPr>
      <w:spacing w:before="120" w:after="120" w:line="360" w:lineRule="auto"/>
      <w:jc w:val="center"/>
    </w:pPr>
    <w:rPr>
      <w:rFonts w:eastAsia="SimSun"/>
      <w:bCs/>
      <w:szCs w:val="20"/>
      <w:lang w:val="en-US" w:eastAsia="en-US"/>
    </w:rPr>
  </w:style>
  <w:style w:type="character" w:customStyle="1" w:styleId="ChuthichChar">
    <w:name w:val="Chú thích Char"/>
    <w:link w:val="Chuthich"/>
    <w:rsid w:val="00007D49"/>
    <w:rPr>
      <w:rFonts w:eastAsia="SimSun"/>
      <w:bCs/>
      <w:szCs w:val="20"/>
      <w:lang w:val="en-US" w:eastAsia="en-US"/>
    </w:rPr>
  </w:style>
  <w:style w:type="paragraph" w:styleId="Duudong">
    <w:name w:val="List Bullet"/>
    <w:basedOn w:val="Binhthng"/>
    <w:uiPriority w:val="99"/>
    <w:qFormat/>
    <w:rsid w:val="00D45846"/>
    <w:pPr>
      <w:spacing w:before="120" w:line="360" w:lineRule="auto"/>
    </w:pPr>
    <w:rPr>
      <w:rFonts w:eastAsia="MS Mincho"/>
      <w:szCs w:val="24"/>
      <w:lang w:val="en-US" w:eastAsia="en-US"/>
    </w:rPr>
  </w:style>
  <w:style w:type="paragraph" w:customStyle="1" w:styleId="Figure">
    <w:name w:val="Figure"/>
    <w:next w:val="ThnVnban"/>
    <w:rsid w:val="00D45846"/>
    <w:pPr>
      <w:keepNext/>
      <w:spacing w:before="240" w:line="240" w:lineRule="auto"/>
      <w:jc w:val="center"/>
    </w:pPr>
    <w:rPr>
      <w:rFonts w:eastAsia="SimSun"/>
      <w:sz w:val="24"/>
      <w:szCs w:val="24"/>
      <w:lang w:val="en-US" w:eastAsia="en-US"/>
    </w:rPr>
  </w:style>
  <w:style w:type="paragraph" w:customStyle="1" w:styleId="Table12">
    <w:name w:val="Table12"/>
    <w:link w:val="Table12CharChar"/>
    <w:rsid w:val="00D45846"/>
    <w:pPr>
      <w:keepNext/>
      <w:spacing w:before="20" w:after="20" w:line="320" w:lineRule="exact"/>
      <w:jc w:val="left"/>
    </w:pPr>
    <w:rPr>
      <w:rFonts w:eastAsia="SimSun"/>
      <w:sz w:val="24"/>
      <w:szCs w:val="16"/>
      <w:lang w:val="en-US" w:eastAsia="en-US"/>
    </w:rPr>
  </w:style>
  <w:style w:type="character" w:customStyle="1" w:styleId="Table12CharChar">
    <w:name w:val="Table12 Char Char"/>
    <w:link w:val="Table12"/>
    <w:rsid w:val="00D45846"/>
    <w:rPr>
      <w:rFonts w:eastAsia="SimSun"/>
      <w:sz w:val="24"/>
      <w:szCs w:val="16"/>
      <w:lang w:val="en-US" w:eastAsia="en-US"/>
    </w:rPr>
  </w:style>
  <w:style w:type="character" w:customStyle="1" w:styleId="u7Char">
    <w:name w:val="Đầu đề 7 Char"/>
    <w:basedOn w:val="Phngmcinhcuaoanvn"/>
    <w:link w:val="u7"/>
    <w:uiPriority w:val="9"/>
    <w:semiHidden/>
    <w:qFormat/>
    <w:rsid w:val="002315C4"/>
    <w:rPr>
      <w:rFonts w:asciiTheme="majorHAnsi" w:eastAsiaTheme="majorEastAsia" w:hAnsiTheme="majorHAnsi" w:cstheme="majorBidi"/>
      <w:i/>
      <w:iCs/>
      <w:color w:val="404040" w:themeColor="text1" w:themeTint="BF"/>
      <w:sz w:val="18"/>
      <w:szCs w:val="22"/>
      <w:lang w:val="en-US" w:eastAsia="en-US"/>
    </w:rPr>
  </w:style>
  <w:style w:type="character" w:customStyle="1" w:styleId="u8Char">
    <w:name w:val="Đầu đề 8 Char"/>
    <w:basedOn w:val="Phngmcinhcuaoanvn"/>
    <w:link w:val="u8"/>
    <w:uiPriority w:val="9"/>
    <w:semiHidden/>
    <w:qFormat/>
    <w:rsid w:val="002315C4"/>
    <w:rPr>
      <w:rFonts w:asciiTheme="majorHAnsi" w:eastAsiaTheme="majorEastAsia" w:hAnsiTheme="majorHAnsi" w:cstheme="majorBidi"/>
      <w:color w:val="4F81BD" w:themeColor="accent1"/>
      <w:sz w:val="20"/>
      <w:szCs w:val="20"/>
      <w:lang w:val="en-US" w:eastAsia="en-US"/>
    </w:rPr>
  </w:style>
  <w:style w:type="character" w:customStyle="1" w:styleId="u9Char">
    <w:name w:val="Đầu đề 9 Char"/>
    <w:basedOn w:val="Phngmcinhcuaoanvn"/>
    <w:link w:val="u9"/>
    <w:uiPriority w:val="9"/>
    <w:semiHidden/>
    <w:qFormat/>
    <w:rsid w:val="002315C4"/>
    <w:rPr>
      <w:rFonts w:asciiTheme="majorHAnsi" w:eastAsiaTheme="majorEastAsia" w:hAnsiTheme="majorHAnsi" w:cstheme="majorBidi"/>
      <w:i/>
      <w:iCs/>
      <w:color w:val="404040" w:themeColor="text1" w:themeTint="BF"/>
      <w:sz w:val="20"/>
      <w:szCs w:val="20"/>
      <w:lang w:val="en-US" w:eastAsia="en-US"/>
    </w:rPr>
  </w:style>
  <w:style w:type="paragraph" w:styleId="Thnvnban2">
    <w:name w:val="Body Text 2"/>
    <w:basedOn w:val="Binhthng"/>
    <w:link w:val="Thnvnban2Char"/>
    <w:uiPriority w:val="99"/>
    <w:unhideWhenUsed/>
    <w:qFormat/>
    <w:rsid w:val="002315C4"/>
    <w:pPr>
      <w:spacing w:after="120" w:line="480" w:lineRule="auto"/>
      <w:jc w:val="left"/>
    </w:pPr>
    <w:rPr>
      <w:rFonts w:ascii="Arial" w:eastAsia="Arial" w:hAnsi="Arial" w:cs="Arial"/>
      <w:sz w:val="18"/>
      <w:szCs w:val="22"/>
      <w:lang w:val="en-US" w:eastAsia="en-US"/>
    </w:rPr>
  </w:style>
  <w:style w:type="character" w:customStyle="1" w:styleId="Thnvnban2Char">
    <w:name w:val="Thân văn bản 2 Char"/>
    <w:basedOn w:val="Phngmcinhcuaoanvn"/>
    <w:link w:val="Thnvnban2"/>
    <w:uiPriority w:val="99"/>
    <w:qFormat/>
    <w:rsid w:val="002315C4"/>
    <w:rPr>
      <w:rFonts w:ascii="Arial" w:eastAsia="Arial" w:hAnsi="Arial" w:cs="Arial"/>
      <w:sz w:val="18"/>
      <w:szCs w:val="22"/>
      <w:lang w:val="en-US" w:eastAsia="en-US"/>
    </w:rPr>
  </w:style>
  <w:style w:type="paragraph" w:styleId="Thnvnban3">
    <w:name w:val="Body Text 3"/>
    <w:basedOn w:val="Binhthng"/>
    <w:link w:val="Thnvnban3Char"/>
    <w:uiPriority w:val="99"/>
    <w:unhideWhenUsed/>
    <w:qFormat/>
    <w:rsid w:val="002315C4"/>
    <w:pPr>
      <w:spacing w:after="120" w:line="276" w:lineRule="auto"/>
      <w:jc w:val="left"/>
    </w:pPr>
    <w:rPr>
      <w:rFonts w:ascii="Arial" w:eastAsia="Arial" w:hAnsi="Arial" w:cs="Arial"/>
      <w:sz w:val="16"/>
      <w:szCs w:val="16"/>
      <w:lang w:val="en-US" w:eastAsia="en-US"/>
    </w:rPr>
  </w:style>
  <w:style w:type="character" w:customStyle="1" w:styleId="Thnvnban3Char">
    <w:name w:val="Thân văn bản 3 Char"/>
    <w:basedOn w:val="Phngmcinhcuaoanvn"/>
    <w:link w:val="Thnvnban3"/>
    <w:uiPriority w:val="99"/>
    <w:qFormat/>
    <w:rsid w:val="002315C4"/>
    <w:rPr>
      <w:rFonts w:ascii="Arial" w:eastAsia="Arial" w:hAnsi="Arial" w:cs="Arial"/>
      <w:sz w:val="16"/>
      <w:szCs w:val="16"/>
      <w:lang w:val="en-US" w:eastAsia="en-US"/>
    </w:rPr>
  </w:style>
  <w:style w:type="character" w:styleId="Nhnmanh">
    <w:name w:val="Emphasis"/>
    <w:basedOn w:val="Phngmcinhcuaoanvn"/>
    <w:uiPriority w:val="20"/>
    <w:qFormat/>
    <w:rsid w:val="002315C4"/>
    <w:rPr>
      <w:i/>
      <w:iCs/>
    </w:rPr>
  </w:style>
  <w:style w:type="paragraph" w:styleId="Chntrang">
    <w:name w:val="footer"/>
    <w:basedOn w:val="Binhthng"/>
    <w:link w:val="ChntrangChar"/>
    <w:uiPriority w:val="99"/>
    <w:unhideWhenUsed/>
    <w:qFormat/>
    <w:rsid w:val="002315C4"/>
    <w:pPr>
      <w:tabs>
        <w:tab w:val="center" w:pos="4680"/>
        <w:tab w:val="right" w:pos="9360"/>
      </w:tabs>
      <w:spacing w:line="240" w:lineRule="auto"/>
      <w:jc w:val="left"/>
    </w:pPr>
    <w:rPr>
      <w:rFonts w:ascii="Arial" w:eastAsia="Arial" w:hAnsi="Arial" w:cs="Arial"/>
      <w:sz w:val="18"/>
      <w:szCs w:val="22"/>
      <w:lang w:val="en-US" w:eastAsia="en-US"/>
    </w:rPr>
  </w:style>
  <w:style w:type="character" w:customStyle="1" w:styleId="ChntrangChar">
    <w:name w:val="Chân trang Char"/>
    <w:basedOn w:val="Phngmcinhcuaoanvn"/>
    <w:link w:val="Chntrang"/>
    <w:uiPriority w:val="99"/>
    <w:qFormat/>
    <w:rsid w:val="002315C4"/>
    <w:rPr>
      <w:rFonts w:ascii="Arial" w:eastAsia="Arial" w:hAnsi="Arial" w:cs="Arial"/>
      <w:sz w:val="18"/>
      <w:szCs w:val="22"/>
      <w:lang w:val="en-US" w:eastAsia="en-US"/>
    </w:rPr>
  </w:style>
  <w:style w:type="paragraph" w:styleId="utrang">
    <w:name w:val="header"/>
    <w:basedOn w:val="Binhthng"/>
    <w:link w:val="utrangChar"/>
    <w:uiPriority w:val="99"/>
    <w:unhideWhenUsed/>
    <w:qFormat/>
    <w:rsid w:val="002315C4"/>
    <w:pPr>
      <w:tabs>
        <w:tab w:val="center" w:pos="4680"/>
        <w:tab w:val="right" w:pos="9360"/>
      </w:tabs>
      <w:spacing w:line="240" w:lineRule="auto"/>
      <w:jc w:val="left"/>
    </w:pPr>
    <w:rPr>
      <w:rFonts w:ascii="Arial" w:eastAsia="Arial" w:hAnsi="Arial" w:cs="Arial"/>
      <w:sz w:val="18"/>
      <w:szCs w:val="22"/>
      <w:lang w:val="en-US" w:eastAsia="en-US"/>
    </w:rPr>
  </w:style>
  <w:style w:type="character" w:customStyle="1" w:styleId="utrangChar">
    <w:name w:val="Đầu trang Char"/>
    <w:basedOn w:val="Phngmcinhcuaoanvn"/>
    <w:link w:val="utrang"/>
    <w:uiPriority w:val="99"/>
    <w:qFormat/>
    <w:rsid w:val="002315C4"/>
    <w:rPr>
      <w:rFonts w:ascii="Arial" w:eastAsia="Arial" w:hAnsi="Arial" w:cs="Arial"/>
      <w:sz w:val="18"/>
      <w:szCs w:val="22"/>
      <w:lang w:val="en-US" w:eastAsia="en-US"/>
    </w:rPr>
  </w:style>
  <w:style w:type="paragraph" w:styleId="Danhsach">
    <w:name w:val="List"/>
    <w:basedOn w:val="Binhthng"/>
    <w:uiPriority w:val="99"/>
    <w:unhideWhenUsed/>
    <w:qFormat/>
    <w:rsid w:val="002315C4"/>
    <w:pPr>
      <w:spacing w:after="60" w:line="276" w:lineRule="auto"/>
      <w:ind w:left="360" w:hanging="360"/>
      <w:contextualSpacing/>
      <w:jc w:val="left"/>
    </w:pPr>
    <w:rPr>
      <w:rFonts w:ascii="Arial" w:eastAsia="Arial" w:hAnsi="Arial" w:cs="Arial"/>
      <w:sz w:val="18"/>
      <w:szCs w:val="22"/>
      <w:lang w:val="en-US" w:eastAsia="en-US"/>
    </w:rPr>
  </w:style>
  <w:style w:type="paragraph" w:styleId="Danhsach2">
    <w:name w:val="List 2"/>
    <w:basedOn w:val="Binhthng"/>
    <w:uiPriority w:val="99"/>
    <w:unhideWhenUsed/>
    <w:qFormat/>
    <w:rsid w:val="002315C4"/>
    <w:pPr>
      <w:spacing w:after="60" w:line="276" w:lineRule="auto"/>
      <w:ind w:left="720" w:hanging="360"/>
      <w:contextualSpacing/>
      <w:jc w:val="left"/>
    </w:pPr>
    <w:rPr>
      <w:rFonts w:ascii="Arial" w:eastAsia="Arial" w:hAnsi="Arial" w:cs="Arial"/>
      <w:sz w:val="18"/>
      <w:szCs w:val="22"/>
      <w:lang w:val="en-US" w:eastAsia="en-US"/>
    </w:rPr>
  </w:style>
  <w:style w:type="paragraph" w:styleId="Danhsach3">
    <w:name w:val="List 3"/>
    <w:basedOn w:val="Binhthng"/>
    <w:uiPriority w:val="99"/>
    <w:unhideWhenUsed/>
    <w:qFormat/>
    <w:rsid w:val="002315C4"/>
    <w:pPr>
      <w:spacing w:after="60" w:line="276" w:lineRule="auto"/>
      <w:ind w:left="1080" w:hanging="360"/>
      <w:contextualSpacing/>
      <w:jc w:val="left"/>
    </w:pPr>
    <w:rPr>
      <w:rFonts w:ascii="Arial" w:eastAsia="Arial" w:hAnsi="Arial" w:cs="Arial"/>
      <w:sz w:val="18"/>
      <w:szCs w:val="22"/>
      <w:lang w:val="en-US" w:eastAsia="en-US"/>
    </w:rPr>
  </w:style>
  <w:style w:type="paragraph" w:styleId="Duudong2">
    <w:name w:val="List Bullet 2"/>
    <w:basedOn w:val="Binhthng"/>
    <w:uiPriority w:val="99"/>
    <w:unhideWhenUsed/>
    <w:qFormat/>
    <w:rsid w:val="002315C4"/>
    <w:pPr>
      <w:numPr>
        <w:numId w:val="19"/>
      </w:numPr>
      <w:tabs>
        <w:tab w:val="clear" w:pos="720"/>
      </w:tabs>
      <w:spacing w:after="60" w:line="276" w:lineRule="auto"/>
      <w:ind w:left="0" w:firstLine="0"/>
      <w:contextualSpacing/>
      <w:jc w:val="left"/>
    </w:pPr>
    <w:rPr>
      <w:rFonts w:ascii="Arial" w:eastAsia="Arial" w:hAnsi="Arial" w:cs="Arial"/>
      <w:sz w:val="18"/>
      <w:szCs w:val="22"/>
      <w:lang w:val="en-US" w:eastAsia="en-US"/>
    </w:rPr>
  </w:style>
  <w:style w:type="paragraph" w:styleId="Duudong3">
    <w:name w:val="List Bullet 3"/>
    <w:basedOn w:val="Binhthng"/>
    <w:uiPriority w:val="99"/>
    <w:unhideWhenUsed/>
    <w:qFormat/>
    <w:rsid w:val="002315C4"/>
    <w:pPr>
      <w:numPr>
        <w:numId w:val="20"/>
      </w:numPr>
      <w:tabs>
        <w:tab w:val="clear" w:pos="1080"/>
      </w:tabs>
      <w:spacing w:after="60" w:line="276" w:lineRule="auto"/>
      <w:ind w:left="0" w:firstLine="0"/>
      <w:contextualSpacing/>
      <w:jc w:val="left"/>
    </w:pPr>
    <w:rPr>
      <w:rFonts w:ascii="Arial" w:eastAsia="Arial" w:hAnsi="Arial" w:cs="Arial"/>
      <w:sz w:val="18"/>
      <w:szCs w:val="22"/>
      <w:lang w:val="en-US" w:eastAsia="en-US"/>
    </w:rPr>
  </w:style>
  <w:style w:type="paragraph" w:styleId="Danhsachlintuc">
    <w:name w:val="List Continue"/>
    <w:basedOn w:val="Binhthng"/>
    <w:uiPriority w:val="99"/>
    <w:unhideWhenUsed/>
    <w:qFormat/>
    <w:rsid w:val="002315C4"/>
    <w:pPr>
      <w:spacing w:after="120" w:line="276" w:lineRule="auto"/>
      <w:ind w:left="360"/>
      <w:contextualSpacing/>
      <w:jc w:val="left"/>
    </w:pPr>
    <w:rPr>
      <w:rFonts w:ascii="Arial" w:eastAsia="Arial" w:hAnsi="Arial" w:cs="Arial"/>
      <w:sz w:val="18"/>
      <w:szCs w:val="22"/>
      <w:lang w:val="en-US" w:eastAsia="en-US"/>
    </w:rPr>
  </w:style>
  <w:style w:type="paragraph" w:styleId="Danhsachlintuc2">
    <w:name w:val="List Continue 2"/>
    <w:basedOn w:val="Binhthng"/>
    <w:uiPriority w:val="99"/>
    <w:unhideWhenUsed/>
    <w:qFormat/>
    <w:rsid w:val="002315C4"/>
    <w:pPr>
      <w:spacing w:after="120" w:line="276" w:lineRule="auto"/>
      <w:ind w:left="720"/>
      <w:contextualSpacing/>
      <w:jc w:val="left"/>
    </w:pPr>
    <w:rPr>
      <w:rFonts w:ascii="Arial" w:eastAsia="Arial" w:hAnsi="Arial" w:cs="Arial"/>
      <w:sz w:val="18"/>
      <w:szCs w:val="22"/>
      <w:lang w:val="en-US" w:eastAsia="en-US"/>
    </w:rPr>
  </w:style>
  <w:style w:type="paragraph" w:styleId="Danhsachlintuc3">
    <w:name w:val="List Continue 3"/>
    <w:basedOn w:val="Binhthng"/>
    <w:uiPriority w:val="99"/>
    <w:unhideWhenUsed/>
    <w:qFormat/>
    <w:rsid w:val="002315C4"/>
    <w:pPr>
      <w:spacing w:after="120" w:line="276" w:lineRule="auto"/>
      <w:ind w:left="1080"/>
      <w:contextualSpacing/>
      <w:jc w:val="left"/>
    </w:pPr>
    <w:rPr>
      <w:rFonts w:ascii="Arial" w:eastAsia="Arial" w:hAnsi="Arial" w:cs="Arial"/>
      <w:sz w:val="18"/>
      <w:szCs w:val="22"/>
      <w:lang w:val="en-US" w:eastAsia="en-US"/>
    </w:rPr>
  </w:style>
  <w:style w:type="paragraph" w:styleId="Sudong">
    <w:name w:val="List Number"/>
    <w:basedOn w:val="Binhthng"/>
    <w:uiPriority w:val="99"/>
    <w:unhideWhenUsed/>
    <w:qFormat/>
    <w:rsid w:val="002315C4"/>
    <w:pPr>
      <w:numPr>
        <w:numId w:val="21"/>
      </w:numPr>
      <w:tabs>
        <w:tab w:val="clear" w:pos="360"/>
      </w:tabs>
      <w:spacing w:after="60" w:line="276" w:lineRule="auto"/>
      <w:ind w:left="0" w:firstLine="0"/>
      <w:contextualSpacing/>
      <w:jc w:val="left"/>
    </w:pPr>
    <w:rPr>
      <w:rFonts w:ascii="Arial" w:eastAsia="Arial" w:hAnsi="Arial" w:cs="Arial"/>
      <w:sz w:val="18"/>
      <w:szCs w:val="22"/>
      <w:lang w:val="en-US" w:eastAsia="en-US"/>
    </w:rPr>
  </w:style>
  <w:style w:type="paragraph" w:styleId="Sudong2">
    <w:name w:val="List Number 2"/>
    <w:basedOn w:val="Binhthng"/>
    <w:uiPriority w:val="99"/>
    <w:unhideWhenUsed/>
    <w:qFormat/>
    <w:rsid w:val="002315C4"/>
    <w:pPr>
      <w:numPr>
        <w:numId w:val="22"/>
      </w:numPr>
      <w:tabs>
        <w:tab w:val="clear" w:pos="720"/>
      </w:tabs>
      <w:spacing w:after="60" w:line="276" w:lineRule="auto"/>
      <w:ind w:left="0" w:firstLine="0"/>
      <w:contextualSpacing/>
      <w:jc w:val="left"/>
    </w:pPr>
    <w:rPr>
      <w:rFonts w:ascii="Arial" w:eastAsia="Arial" w:hAnsi="Arial" w:cs="Arial"/>
      <w:sz w:val="18"/>
      <w:szCs w:val="22"/>
      <w:lang w:val="en-US" w:eastAsia="en-US"/>
    </w:rPr>
  </w:style>
  <w:style w:type="paragraph" w:styleId="Sudong3">
    <w:name w:val="List Number 3"/>
    <w:basedOn w:val="Binhthng"/>
    <w:uiPriority w:val="99"/>
    <w:unhideWhenUsed/>
    <w:qFormat/>
    <w:rsid w:val="002315C4"/>
    <w:pPr>
      <w:numPr>
        <w:numId w:val="23"/>
      </w:numPr>
      <w:tabs>
        <w:tab w:val="clear" w:pos="1080"/>
      </w:tabs>
      <w:spacing w:after="60" w:line="276" w:lineRule="auto"/>
      <w:ind w:left="0" w:firstLine="0"/>
      <w:contextualSpacing/>
      <w:jc w:val="left"/>
    </w:pPr>
    <w:rPr>
      <w:rFonts w:ascii="Arial" w:eastAsia="Arial" w:hAnsi="Arial" w:cs="Arial"/>
      <w:sz w:val="18"/>
      <w:szCs w:val="22"/>
      <w:lang w:val="en-US" w:eastAsia="en-US"/>
    </w:rPr>
  </w:style>
  <w:style w:type="paragraph" w:styleId="VnbanMacro">
    <w:name w:val="macro"/>
    <w:link w:val="VnbanMacroChar"/>
    <w:uiPriority w:val="99"/>
    <w:unhideWhenUsed/>
    <w:qFormat/>
    <w:rsid w:val="002315C4"/>
    <w:pPr>
      <w:tabs>
        <w:tab w:val="left" w:pos="576"/>
        <w:tab w:val="left" w:pos="1152"/>
        <w:tab w:val="left" w:pos="1728"/>
        <w:tab w:val="left" w:pos="2304"/>
        <w:tab w:val="left" w:pos="2880"/>
        <w:tab w:val="left" w:pos="3456"/>
        <w:tab w:val="left" w:pos="4032"/>
      </w:tabs>
      <w:spacing w:after="200" w:line="276" w:lineRule="auto"/>
      <w:jc w:val="left"/>
    </w:pPr>
    <w:rPr>
      <w:rFonts w:ascii="Courier" w:eastAsiaTheme="minorEastAsia" w:hAnsi="Courier" w:cstheme="minorBidi"/>
      <w:sz w:val="20"/>
      <w:szCs w:val="20"/>
      <w:lang w:val="en-US" w:eastAsia="en-US"/>
    </w:rPr>
  </w:style>
  <w:style w:type="character" w:customStyle="1" w:styleId="VnbanMacroChar">
    <w:name w:val="Văn bản Macro Char"/>
    <w:basedOn w:val="Phngmcinhcuaoanvn"/>
    <w:link w:val="VnbanMacro"/>
    <w:uiPriority w:val="99"/>
    <w:qFormat/>
    <w:rsid w:val="002315C4"/>
    <w:rPr>
      <w:rFonts w:ascii="Courier" w:eastAsiaTheme="minorEastAsia" w:hAnsi="Courier" w:cstheme="minorBidi"/>
      <w:sz w:val="20"/>
      <w:szCs w:val="20"/>
      <w:lang w:val="en-US" w:eastAsia="en-US"/>
    </w:rPr>
  </w:style>
  <w:style w:type="character" w:styleId="Manh">
    <w:name w:val="Strong"/>
    <w:basedOn w:val="Phngmcinhcuaoanvn"/>
    <w:uiPriority w:val="22"/>
    <w:qFormat/>
    <w:rsid w:val="002315C4"/>
    <w:rPr>
      <w:b/>
      <w:bCs/>
    </w:rPr>
  </w:style>
  <w:style w:type="table" w:styleId="LiBang">
    <w:name w:val="Table Grid"/>
    <w:basedOn w:val="BangThngthng"/>
    <w:uiPriority w:val="59"/>
    <w:qFormat/>
    <w:rsid w:val="002315C4"/>
    <w:pPr>
      <w:spacing w:line="240" w:lineRule="auto"/>
      <w:jc w:val="left"/>
    </w:pPr>
    <w:rPr>
      <w:rFonts w:asciiTheme="minorHAnsi" w:eastAsiaTheme="minorEastAsia" w:hAnsiTheme="minorHAnsi" w:cstheme="minorBidi"/>
      <w:sz w:val="20"/>
      <w:szCs w:val="2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qFormat/>
    <w:rsid w:val="002315C4"/>
    <w:pPr>
      <w:spacing w:line="240" w:lineRule="auto"/>
      <w:jc w:val="left"/>
    </w:pPr>
    <w:rPr>
      <w:rFonts w:asciiTheme="minorHAnsi" w:eastAsiaTheme="minorEastAsia" w:hAnsiTheme="minorHAnsi" w:cstheme="minorBidi"/>
      <w:color w:val="000000" w:themeColor="text1" w:themeShade="BF"/>
      <w:sz w:val="20"/>
      <w:szCs w:val="20"/>
      <w:lang w:val="vi-VN"/>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qFormat/>
    <w:rsid w:val="002315C4"/>
    <w:pPr>
      <w:spacing w:line="240" w:lineRule="auto"/>
      <w:jc w:val="left"/>
    </w:pPr>
    <w:rPr>
      <w:rFonts w:asciiTheme="minorHAnsi" w:eastAsiaTheme="minorEastAsia" w:hAnsiTheme="minorHAnsi" w:cstheme="minorBidi"/>
      <w:color w:val="365F91" w:themeColor="accent1" w:themeShade="BF"/>
      <w:sz w:val="20"/>
      <w:szCs w:val="20"/>
      <w:lang w:val="vi-VN"/>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qFormat/>
    <w:rsid w:val="002315C4"/>
    <w:pPr>
      <w:spacing w:line="240" w:lineRule="auto"/>
      <w:jc w:val="left"/>
    </w:pPr>
    <w:rPr>
      <w:rFonts w:asciiTheme="minorHAnsi" w:eastAsiaTheme="minorEastAsia" w:hAnsiTheme="minorHAnsi" w:cstheme="minorBidi"/>
      <w:color w:val="943634" w:themeColor="accent2" w:themeShade="BF"/>
      <w:sz w:val="20"/>
      <w:szCs w:val="20"/>
      <w:lang w:val="vi-VN"/>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qFormat/>
    <w:rsid w:val="002315C4"/>
    <w:pPr>
      <w:spacing w:line="240" w:lineRule="auto"/>
      <w:jc w:val="left"/>
    </w:pPr>
    <w:rPr>
      <w:rFonts w:asciiTheme="minorHAnsi" w:eastAsiaTheme="minorEastAsia" w:hAnsiTheme="minorHAnsi" w:cstheme="minorBidi"/>
      <w:color w:val="76923C" w:themeColor="accent3" w:themeShade="BF"/>
      <w:sz w:val="20"/>
      <w:szCs w:val="20"/>
      <w:lang w:val="vi-VN"/>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qFormat/>
    <w:rsid w:val="002315C4"/>
    <w:pPr>
      <w:spacing w:line="240" w:lineRule="auto"/>
      <w:jc w:val="left"/>
    </w:pPr>
    <w:rPr>
      <w:rFonts w:asciiTheme="minorHAnsi" w:eastAsiaTheme="minorEastAsia" w:hAnsiTheme="minorHAnsi" w:cstheme="minorBidi"/>
      <w:color w:val="5F497A" w:themeColor="accent4" w:themeShade="BF"/>
      <w:sz w:val="20"/>
      <w:szCs w:val="20"/>
      <w:lang w:val="vi-VN"/>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sid w:val="002315C4"/>
    <w:pPr>
      <w:spacing w:line="240" w:lineRule="auto"/>
      <w:jc w:val="left"/>
    </w:pPr>
    <w:rPr>
      <w:rFonts w:asciiTheme="minorHAnsi" w:eastAsiaTheme="minorEastAsia" w:hAnsiTheme="minorHAnsi" w:cstheme="minorBidi"/>
      <w:color w:val="31849B" w:themeColor="accent5" w:themeShade="BF"/>
      <w:sz w:val="20"/>
      <w:szCs w:val="20"/>
      <w:lang w:val="vi-VN"/>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qFormat/>
    <w:rsid w:val="002315C4"/>
    <w:pPr>
      <w:spacing w:line="240" w:lineRule="auto"/>
      <w:jc w:val="left"/>
    </w:pPr>
    <w:rPr>
      <w:rFonts w:asciiTheme="minorHAnsi" w:eastAsiaTheme="minorEastAsia" w:hAnsiTheme="minorHAnsi" w:cstheme="minorBidi"/>
      <w:color w:val="E36C0A" w:themeColor="accent6" w:themeShade="BF"/>
      <w:sz w:val="20"/>
      <w:szCs w:val="20"/>
      <w:lang w:val="vi-VN"/>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qFormat/>
    <w:rsid w:val="002315C4"/>
    <w:pPr>
      <w:spacing w:line="240" w:lineRule="auto"/>
      <w:jc w:val="left"/>
    </w:pPr>
    <w:rPr>
      <w:rFonts w:asciiTheme="minorHAnsi" w:eastAsiaTheme="minorEastAsia" w:hAnsiTheme="minorHAnsi" w:cstheme="minorBidi"/>
      <w:sz w:val="20"/>
      <w:szCs w:val="20"/>
      <w:lang w:val="vi-V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rsid w:val="002315C4"/>
    <w:pPr>
      <w:spacing w:line="240" w:lineRule="auto"/>
      <w:jc w:val="left"/>
    </w:pPr>
    <w:rPr>
      <w:rFonts w:asciiTheme="minorHAnsi" w:eastAsiaTheme="minorEastAsia" w:hAnsiTheme="minorHAnsi" w:cstheme="minorBidi"/>
      <w:sz w:val="20"/>
      <w:szCs w:val="20"/>
      <w:lang w:val="vi-V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qFormat/>
    <w:rsid w:val="002315C4"/>
    <w:pPr>
      <w:spacing w:line="240" w:lineRule="auto"/>
      <w:jc w:val="left"/>
    </w:pPr>
    <w:rPr>
      <w:rFonts w:asciiTheme="minorHAnsi" w:eastAsiaTheme="minorEastAsia" w:hAnsiTheme="minorHAnsi" w:cstheme="minorBidi"/>
      <w:sz w:val="20"/>
      <w:szCs w:val="20"/>
      <w:lang w:val="vi-V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qFormat/>
    <w:rsid w:val="002315C4"/>
    <w:pPr>
      <w:spacing w:line="240" w:lineRule="auto"/>
      <w:jc w:val="left"/>
    </w:pPr>
    <w:rPr>
      <w:rFonts w:asciiTheme="minorHAnsi" w:eastAsiaTheme="minorEastAsia" w:hAnsiTheme="minorHAnsi" w:cstheme="minorBidi"/>
      <w:sz w:val="20"/>
      <w:szCs w:val="20"/>
      <w:lang w:val="vi-V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qFormat/>
    <w:rsid w:val="002315C4"/>
    <w:pPr>
      <w:spacing w:line="240" w:lineRule="auto"/>
      <w:jc w:val="left"/>
    </w:pPr>
    <w:rPr>
      <w:rFonts w:asciiTheme="minorHAnsi" w:eastAsiaTheme="minorEastAsia" w:hAnsiTheme="minorHAnsi" w:cstheme="minorBidi"/>
      <w:sz w:val="20"/>
      <w:szCs w:val="20"/>
      <w:lang w:val="vi-V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qFormat/>
    <w:rsid w:val="002315C4"/>
    <w:pPr>
      <w:spacing w:line="240" w:lineRule="auto"/>
      <w:jc w:val="left"/>
    </w:pPr>
    <w:rPr>
      <w:rFonts w:asciiTheme="minorHAnsi" w:eastAsiaTheme="minorEastAsia" w:hAnsiTheme="minorHAnsi" w:cstheme="minorBidi"/>
      <w:sz w:val="20"/>
      <w:szCs w:val="20"/>
      <w:lang w:val="vi-V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qFormat/>
    <w:rsid w:val="002315C4"/>
    <w:pPr>
      <w:spacing w:line="240" w:lineRule="auto"/>
      <w:jc w:val="left"/>
    </w:pPr>
    <w:rPr>
      <w:rFonts w:asciiTheme="minorHAnsi" w:eastAsiaTheme="minorEastAsia" w:hAnsiTheme="minorHAnsi" w:cstheme="minorBidi"/>
      <w:sz w:val="20"/>
      <w:szCs w:val="20"/>
      <w:lang w:val="vi-V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qFormat/>
    <w:rsid w:val="002315C4"/>
    <w:pPr>
      <w:spacing w:line="240" w:lineRule="auto"/>
      <w:jc w:val="left"/>
    </w:pPr>
    <w:rPr>
      <w:rFonts w:asciiTheme="minorHAnsi" w:eastAsiaTheme="minorEastAsia" w:hAnsiTheme="minorHAnsi" w:cstheme="minorBidi"/>
      <w:sz w:val="20"/>
      <w:szCs w:val="20"/>
      <w:lang w:val="vi-V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qFormat/>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qFormat/>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qFormat/>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qFormat/>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qFormat/>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qFormat/>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qFormat/>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qFormat/>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2315C4"/>
    <w:pPr>
      <w:spacing w:line="240" w:lineRule="auto"/>
      <w:jc w:val="left"/>
    </w:pPr>
    <w:rPr>
      <w:rFonts w:asciiTheme="minorHAnsi" w:eastAsiaTheme="minorEastAsia" w:hAnsiTheme="minorHAnsi" w:cstheme="minorBidi"/>
      <w:sz w:val="20"/>
      <w:szCs w:val="20"/>
      <w:lang w:val="vi-V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2315C4"/>
    <w:pPr>
      <w:spacing w:line="240" w:lineRule="auto"/>
      <w:jc w:val="left"/>
    </w:pPr>
    <w:rPr>
      <w:rFonts w:asciiTheme="minorHAnsi" w:eastAsiaTheme="minorEastAsia" w:hAnsiTheme="minorHAnsi" w:cstheme="minorBidi"/>
      <w:sz w:val="20"/>
      <w:szCs w:val="20"/>
      <w:lang w:val="vi-V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2315C4"/>
    <w:pPr>
      <w:spacing w:line="240" w:lineRule="auto"/>
      <w:jc w:val="left"/>
    </w:pPr>
    <w:rPr>
      <w:rFonts w:asciiTheme="minorHAnsi" w:eastAsiaTheme="minorEastAsia" w:hAnsiTheme="minorHAnsi" w:cstheme="minorBidi"/>
      <w:sz w:val="20"/>
      <w:szCs w:val="20"/>
      <w:lang w:val="vi-V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2315C4"/>
    <w:pPr>
      <w:spacing w:line="240" w:lineRule="auto"/>
      <w:jc w:val="left"/>
    </w:pPr>
    <w:rPr>
      <w:rFonts w:asciiTheme="minorHAnsi" w:eastAsiaTheme="minorEastAsia" w:hAnsiTheme="minorHAnsi" w:cstheme="minorBidi"/>
      <w:sz w:val="20"/>
      <w:szCs w:val="20"/>
      <w:lang w:val="vi-V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2315C4"/>
    <w:pPr>
      <w:spacing w:line="240" w:lineRule="auto"/>
      <w:jc w:val="left"/>
    </w:pPr>
    <w:rPr>
      <w:rFonts w:asciiTheme="minorHAnsi" w:eastAsiaTheme="minorEastAsia" w:hAnsiTheme="minorHAnsi" w:cstheme="minorBidi"/>
      <w:sz w:val="20"/>
      <w:szCs w:val="20"/>
      <w:lang w:val="vi-V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2315C4"/>
    <w:pPr>
      <w:spacing w:line="240" w:lineRule="auto"/>
      <w:jc w:val="left"/>
    </w:pPr>
    <w:rPr>
      <w:rFonts w:asciiTheme="minorHAnsi" w:eastAsiaTheme="minorEastAsia" w:hAnsiTheme="minorHAnsi" w:cstheme="minorBidi"/>
      <w:sz w:val="20"/>
      <w:szCs w:val="20"/>
      <w:lang w:val="vi-V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2315C4"/>
    <w:pPr>
      <w:spacing w:line="240" w:lineRule="auto"/>
      <w:jc w:val="left"/>
    </w:pPr>
    <w:rPr>
      <w:rFonts w:asciiTheme="minorHAnsi" w:eastAsiaTheme="minorEastAsia" w:hAnsiTheme="minorHAnsi" w:cstheme="minorBidi"/>
      <w:sz w:val="20"/>
      <w:szCs w:val="20"/>
      <w:lang w:val="vi-V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2315C4"/>
    <w:pPr>
      <w:spacing w:line="240" w:lineRule="auto"/>
      <w:jc w:val="left"/>
    </w:pPr>
    <w:rPr>
      <w:rFonts w:asciiTheme="majorHAnsi" w:eastAsiaTheme="majorEastAsia" w:hAnsiTheme="majorHAnsi" w:cstheme="majorBidi"/>
      <w:color w:val="000000" w:themeColor="text1"/>
      <w:sz w:val="20"/>
      <w:szCs w:val="20"/>
      <w:lang w:val="vi-VN"/>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2315C4"/>
    <w:pPr>
      <w:spacing w:line="240" w:lineRule="auto"/>
      <w:jc w:val="left"/>
    </w:pPr>
    <w:rPr>
      <w:rFonts w:asciiTheme="minorHAnsi" w:eastAsiaTheme="minorEastAsia" w:hAnsiTheme="minorHAnsi" w:cstheme="minorBidi"/>
      <w:sz w:val="20"/>
      <w:szCs w:val="20"/>
      <w:lang w:val="vi-V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rsid w:val="002315C4"/>
    <w:pPr>
      <w:spacing w:line="240" w:lineRule="auto"/>
      <w:jc w:val="left"/>
    </w:pPr>
    <w:rPr>
      <w:rFonts w:asciiTheme="minorHAnsi" w:eastAsiaTheme="minorEastAsia" w:hAnsiTheme="minorHAnsi" w:cstheme="minorBidi"/>
      <w:sz w:val="20"/>
      <w:szCs w:val="20"/>
      <w:lang w:val="vi-V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rsid w:val="002315C4"/>
    <w:pPr>
      <w:spacing w:line="240" w:lineRule="auto"/>
      <w:jc w:val="left"/>
    </w:pPr>
    <w:rPr>
      <w:rFonts w:asciiTheme="minorHAnsi" w:eastAsiaTheme="minorEastAsia" w:hAnsiTheme="minorHAnsi" w:cstheme="minorBidi"/>
      <w:sz w:val="20"/>
      <w:szCs w:val="20"/>
      <w:lang w:val="vi-V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rsid w:val="002315C4"/>
    <w:pPr>
      <w:spacing w:line="240" w:lineRule="auto"/>
      <w:jc w:val="left"/>
    </w:pPr>
    <w:rPr>
      <w:rFonts w:asciiTheme="minorHAnsi" w:eastAsiaTheme="minorEastAsia" w:hAnsiTheme="minorHAnsi" w:cstheme="minorBidi"/>
      <w:sz w:val="20"/>
      <w:szCs w:val="20"/>
      <w:lang w:val="vi-V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rsid w:val="002315C4"/>
    <w:pPr>
      <w:spacing w:line="240" w:lineRule="auto"/>
      <w:jc w:val="left"/>
    </w:pPr>
    <w:rPr>
      <w:rFonts w:asciiTheme="minorHAnsi" w:eastAsiaTheme="minorEastAsia" w:hAnsiTheme="minorHAnsi" w:cstheme="minorBidi"/>
      <w:sz w:val="20"/>
      <w:szCs w:val="20"/>
      <w:lang w:val="vi-V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rsid w:val="002315C4"/>
    <w:pPr>
      <w:spacing w:line="240" w:lineRule="auto"/>
      <w:jc w:val="left"/>
    </w:pPr>
    <w:rPr>
      <w:rFonts w:asciiTheme="minorHAnsi" w:eastAsiaTheme="minorEastAsia" w:hAnsiTheme="minorHAnsi" w:cstheme="minorBidi"/>
      <w:sz w:val="20"/>
      <w:szCs w:val="20"/>
      <w:lang w:val="vi-V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rsid w:val="002315C4"/>
    <w:pPr>
      <w:spacing w:line="240" w:lineRule="auto"/>
      <w:jc w:val="left"/>
    </w:pPr>
    <w:rPr>
      <w:rFonts w:asciiTheme="minorHAnsi" w:eastAsiaTheme="minorEastAsia" w:hAnsiTheme="minorHAnsi" w:cstheme="minorBidi"/>
      <w:sz w:val="20"/>
      <w:szCs w:val="20"/>
      <w:lang w:val="vi-V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sid w:val="002315C4"/>
    <w:pPr>
      <w:spacing w:line="240" w:lineRule="auto"/>
      <w:jc w:val="left"/>
    </w:pPr>
    <w:rPr>
      <w:rFonts w:asciiTheme="minorHAnsi" w:eastAsiaTheme="minorEastAsia" w:hAnsiTheme="minorHAnsi" w:cstheme="minorBidi"/>
      <w:color w:val="FFFFFF" w:themeColor="background1"/>
      <w:sz w:val="20"/>
      <w:szCs w:val="20"/>
      <w:lang w:val="vi-VN"/>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2315C4"/>
    <w:pPr>
      <w:spacing w:line="240" w:lineRule="auto"/>
      <w:jc w:val="left"/>
    </w:pPr>
    <w:rPr>
      <w:rFonts w:asciiTheme="minorHAnsi" w:eastAsiaTheme="minorEastAsia" w:hAnsiTheme="minorHAnsi" w:cstheme="minorBidi"/>
      <w:color w:val="FFFFFF" w:themeColor="background1"/>
      <w:sz w:val="20"/>
      <w:szCs w:val="20"/>
      <w:lang w:val="vi-VN"/>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2315C4"/>
    <w:pPr>
      <w:spacing w:line="240" w:lineRule="auto"/>
      <w:jc w:val="left"/>
    </w:pPr>
    <w:rPr>
      <w:rFonts w:asciiTheme="minorHAnsi" w:eastAsiaTheme="minorEastAsia" w:hAnsiTheme="minorHAnsi" w:cstheme="minorBidi"/>
      <w:color w:val="FFFFFF" w:themeColor="background1"/>
      <w:sz w:val="20"/>
      <w:szCs w:val="20"/>
      <w:lang w:val="vi-VN"/>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2315C4"/>
    <w:pPr>
      <w:spacing w:line="240" w:lineRule="auto"/>
      <w:jc w:val="left"/>
    </w:pPr>
    <w:rPr>
      <w:rFonts w:asciiTheme="minorHAnsi" w:eastAsiaTheme="minorEastAsia" w:hAnsiTheme="minorHAnsi" w:cstheme="minorBidi"/>
      <w:color w:val="FFFFFF" w:themeColor="background1"/>
      <w:sz w:val="20"/>
      <w:szCs w:val="20"/>
      <w:lang w:val="vi-VN"/>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2315C4"/>
    <w:pPr>
      <w:spacing w:line="240" w:lineRule="auto"/>
      <w:jc w:val="left"/>
    </w:pPr>
    <w:rPr>
      <w:rFonts w:asciiTheme="minorHAnsi" w:eastAsiaTheme="minorEastAsia" w:hAnsiTheme="minorHAnsi" w:cstheme="minorBidi"/>
      <w:color w:val="FFFFFF" w:themeColor="background1"/>
      <w:sz w:val="20"/>
      <w:szCs w:val="20"/>
      <w:lang w:val="vi-VN"/>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2315C4"/>
    <w:pPr>
      <w:spacing w:line="240" w:lineRule="auto"/>
      <w:jc w:val="left"/>
    </w:pPr>
    <w:rPr>
      <w:rFonts w:asciiTheme="minorHAnsi" w:eastAsiaTheme="minorEastAsia" w:hAnsiTheme="minorHAnsi" w:cstheme="minorBidi"/>
      <w:color w:val="FFFFFF" w:themeColor="background1"/>
      <w:sz w:val="20"/>
      <w:szCs w:val="20"/>
      <w:lang w:val="vi-VN"/>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2315C4"/>
    <w:pPr>
      <w:spacing w:line="240" w:lineRule="auto"/>
      <w:jc w:val="left"/>
    </w:pPr>
    <w:rPr>
      <w:rFonts w:asciiTheme="minorHAnsi" w:eastAsiaTheme="minorEastAsia" w:hAnsiTheme="minorHAnsi" w:cstheme="minorBidi"/>
      <w:color w:val="FFFFFF" w:themeColor="background1"/>
      <w:sz w:val="20"/>
      <w:szCs w:val="20"/>
      <w:lang w:val="vi-VN"/>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2315C4"/>
    <w:pPr>
      <w:spacing w:line="240" w:lineRule="auto"/>
      <w:jc w:val="left"/>
    </w:pPr>
    <w:rPr>
      <w:rFonts w:asciiTheme="minorHAnsi" w:eastAsiaTheme="minorEastAsia" w:hAnsiTheme="minorHAnsi" w:cstheme="minorBidi"/>
      <w:color w:val="000000" w:themeColor="text1"/>
      <w:sz w:val="20"/>
      <w:szCs w:val="20"/>
      <w:lang w:val="vi-VN"/>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2315C4"/>
    <w:pPr>
      <w:spacing w:line="240" w:lineRule="auto"/>
      <w:jc w:val="left"/>
    </w:pPr>
    <w:rPr>
      <w:rFonts w:asciiTheme="minorHAnsi" w:eastAsiaTheme="minorEastAsia" w:hAnsiTheme="minorHAnsi" w:cstheme="minorBidi"/>
      <w:color w:val="000000" w:themeColor="text1"/>
      <w:sz w:val="20"/>
      <w:szCs w:val="20"/>
      <w:lang w:val="vi-VN"/>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2315C4"/>
    <w:pPr>
      <w:spacing w:line="240" w:lineRule="auto"/>
      <w:jc w:val="left"/>
    </w:pPr>
    <w:rPr>
      <w:rFonts w:asciiTheme="minorHAnsi" w:eastAsiaTheme="minorEastAsia" w:hAnsiTheme="minorHAnsi" w:cstheme="minorBidi"/>
      <w:color w:val="000000" w:themeColor="text1"/>
      <w:sz w:val="20"/>
      <w:szCs w:val="20"/>
      <w:lang w:val="vi-VN"/>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2315C4"/>
    <w:pPr>
      <w:spacing w:line="240" w:lineRule="auto"/>
      <w:jc w:val="left"/>
    </w:pPr>
    <w:rPr>
      <w:rFonts w:asciiTheme="minorHAnsi" w:eastAsiaTheme="minorEastAsia" w:hAnsiTheme="minorHAnsi" w:cstheme="minorBidi"/>
      <w:color w:val="000000" w:themeColor="text1"/>
      <w:sz w:val="20"/>
      <w:szCs w:val="20"/>
      <w:lang w:val="vi-VN"/>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2315C4"/>
    <w:pPr>
      <w:spacing w:line="240" w:lineRule="auto"/>
      <w:jc w:val="left"/>
    </w:pPr>
    <w:rPr>
      <w:rFonts w:asciiTheme="minorHAnsi" w:eastAsiaTheme="minorEastAsia" w:hAnsiTheme="minorHAnsi" w:cstheme="minorBidi"/>
      <w:color w:val="000000" w:themeColor="text1"/>
      <w:sz w:val="20"/>
      <w:szCs w:val="20"/>
      <w:lang w:val="vi-VN"/>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2315C4"/>
    <w:pPr>
      <w:spacing w:line="240" w:lineRule="auto"/>
      <w:jc w:val="left"/>
    </w:pPr>
    <w:rPr>
      <w:rFonts w:asciiTheme="minorHAnsi" w:eastAsiaTheme="minorEastAsia" w:hAnsiTheme="minorHAnsi" w:cstheme="minorBidi"/>
      <w:color w:val="000000" w:themeColor="text1"/>
      <w:sz w:val="20"/>
      <w:szCs w:val="20"/>
      <w:lang w:val="vi-VN"/>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2315C4"/>
    <w:pPr>
      <w:spacing w:line="240" w:lineRule="auto"/>
      <w:jc w:val="left"/>
    </w:pPr>
    <w:rPr>
      <w:rFonts w:asciiTheme="minorHAnsi" w:eastAsiaTheme="minorEastAsia" w:hAnsiTheme="minorHAnsi" w:cstheme="minorBidi"/>
      <w:color w:val="000000" w:themeColor="text1"/>
      <w:sz w:val="20"/>
      <w:szCs w:val="20"/>
      <w:lang w:val="vi-VN"/>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2315C4"/>
    <w:pPr>
      <w:spacing w:line="240" w:lineRule="auto"/>
      <w:jc w:val="left"/>
    </w:pPr>
    <w:rPr>
      <w:rFonts w:asciiTheme="minorHAnsi" w:eastAsiaTheme="minorEastAsia" w:hAnsiTheme="minorHAnsi" w:cstheme="minorBidi"/>
      <w:color w:val="000000" w:themeColor="text1"/>
      <w:sz w:val="20"/>
      <w:szCs w:val="20"/>
      <w:lang w:val="vi-VN"/>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2315C4"/>
    <w:pPr>
      <w:spacing w:line="240" w:lineRule="auto"/>
      <w:jc w:val="left"/>
    </w:pPr>
    <w:rPr>
      <w:rFonts w:asciiTheme="minorHAnsi" w:eastAsiaTheme="minorEastAsia" w:hAnsiTheme="minorHAnsi" w:cstheme="minorBidi"/>
      <w:color w:val="000000" w:themeColor="text1"/>
      <w:sz w:val="20"/>
      <w:szCs w:val="20"/>
      <w:lang w:val="vi-VN"/>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2315C4"/>
    <w:pPr>
      <w:spacing w:line="240" w:lineRule="auto"/>
      <w:jc w:val="left"/>
    </w:pPr>
    <w:rPr>
      <w:rFonts w:asciiTheme="minorHAnsi" w:eastAsiaTheme="minorEastAsia" w:hAnsiTheme="minorHAnsi" w:cstheme="minorBidi"/>
      <w:color w:val="000000" w:themeColor="text1"/>
      <w:sz w:val="20"/>
      <w:szCs w:val="20"/>
      <w:lang w:val="vi-VN"/>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qFormat/>
    <w:rsid w:val="002315C4"/>
    <w:pPr>
      <w:spacing w:line="240" w:lineRule="auto"/>
      <w:jc w:val="left"/>
    </w:pPr>
    <w:rPr>
      <w:rFonts w:asciiTheme="minorHAnsi" w:eastAsiaTheme="minorEastAsia" w:hAnsiTheme="minorHAnsi" w:cstheme="minorBidi"/>
      <w:color w:val="000000" w:themeColor="text1"/>
      <w:sz w:val="20"/>
      <w:szCs w:val="20"/>
      <w:lang w:val="vi-VN"/>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2315C4"/>
    <w:pPr>
      <w:spacing w:line="240" w:lineRule="auto"/>
      <w:jc w:val="left"/>
    </w:pPr>
    <w:rPr>
      <w:rFonts w:asciiTheme="minorHAnsi" w:eastAsiaTheme="minorEastAsia" w:hAnsiTheme="minorHAnsi" w:cstheme="minorBidi"/>
      <w:color w:val="000000" w:themeColor="text1"/>
      <w:sz w:val="20"/>
      <w:szCs w:val="20"/>
      <w:lang w:val="vi-VN"/>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2315C4"/>
    <w:pPr>
      <w:spacing w:line="240" w:lineRule="auto"/>
      <w:jc w:val="left"/>
    </w:pPr>
    <w:rPr>
      <w:rFonts w:asciiTheme="minorHAnsi" w:eastAsiaTheme="minorEastAsia" w:hAnsiTheme="minorHAnsi" w:cstheme="minorBidi"/>
      <w:color w:val="000000" w:themeColor="text1"/>
      <w:sz w:val="20"/>
      <w:szCs w:val="20"/>
      <w:lang w:val="vi-VN"/>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2315C4"/>
    <w:pPr>
      <w:spacing w:line="240" w:lineRule="auto"/>
      <w:jc w:val="left"/>
    </w:pPr>
    <w:rPr>
      <w:rFonts w:asciiTheme="minorHAnsi" w:eastAsiaTheme="minorEastAsia" w:hAnsiTheme="minorHAnsi" w:cstheme="minorBidi"/>
      <w:color w:val="000000" w:themeColor="text1"/>
      <w:sz w:val="20"/>
      <w:szCs w:val="20"/>
      <w:lang w:val="vi-VN"/>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2315C4"/>
    <w:pPr>
      <w:spacing w:line="240" w:lineRule="auto"/>
      <w:jc w:val="left"/>
    </w:pPr>
    <w:rPr>
      <w:rFonts w:asciiTheme="minorHAnsi" w:eastAsiaTheme="minorEastAsia" w:hAnsiTheme="minorHAnsi" w:cstheme="minorBidi"/>
      <w:color w:val="000000" w:themeColor="text1"/>
      <w:sz w:val="20"/>
      <w:szCs w:val="20"/>
      <w:lang w:val="vi-VN"/>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KhngDncch">
    <w:name w:val="No Spacing"/>
    <w:uiPriority w:val="1"/>
    <w:qFormat/>
    <w:rsid w:val="002315C4"/>
    <w:pPr>
      <w:spacing w:line="240" w:lineRule="auto"/>
      <w:jc w:val="left"/>
    </w:pPr>
    <w:rPr>
      <w:rFonts w:asciiTheme="minorHAnsi" w:eastAsiaTheme="minorEastAsia" w:hAnsiTheme="minorHAnsi" w:cstheme="minorBidi"/>
      <w:sz w:val="22"/>
      <w:szCs w:val="22"/>
      <w:lang w:val="en-US" w:eastAsia="en-US"/>
    </w:rPr>
  </w:style>
  <w:style w:type="character" w:customStyle="1" w:styleId="u1Char">
    <w:name w:val="Đầu đề 1 Char"/>
    <w:basedOn w:val="Phngmcinhcuaoanvn"/>
    <w:link w:val="u1"/>
    <w:uiPriority w:val="9"/>
    <w:qFormat/>
    <w:rsid w:val="002315C4"/>
    <w:rPr>
      <w:b/>
      <w:bCs/>
      <w:sz w:val="28"/>
      <w:szCs w:val="28"/>
    </w:rPr>
  </w:style>
  <w:style w:type="character" w:customStyle="1" w:styleId="u2Char">
    <w:name w:val="Đầu đề 2 Char"/>
    <w:basedOn w:val="Phngmcinhcuaoanvn"/>
    <w:link w:val="u2"/>
    <w:uiPriority w:val="9"/>
    <w:qFormat/>
    <w:rsid w:val="002315C4"/>
    <w:rPr>
      <w:b/>
      <w:bCs/>
    </w:rPr>
  </w:style>
  <w:style w:type="character" w:customStyle="1" w:styleId="u3Char">
    <w:name w:val="Đầu đề 3 Char"/>
    <w:basedOn w:val="Phngmcinhcuaoanvn"/>
    <w:link w:val="u3"/>
    <w:uiPriority w:val="9"/>
    <w:qFormat/>
    <w:rsid w:val="002315C4"/>
    <w:rPr>
      <w:b/>
      <w:bCs/>
      <w:i/>
      <w:iCs/>
    </w:rPr>
  </w:style>
  <w:style w:type="character" w:customStyle="1" w:styleId="TiuChar">
    <w:name w:val="Tiêu đề Char"/>
    <w:basedOn w:val="Phngmcinhcuaoanvn"/>
    <w:link w:val="Tiu"/>
    <w:uiPriority w:val="10"/>
    <w:qFormat/>
    <w:rsid w:val="002315C4"/>
    <w:rPr>
      <w:b/>
      <w:bCs/>
      <w:sz w:val="72"/>
      <w:szCs w:val="72"/>
    </w:rPr>
  </w:style>
  <w:style w:type="character" w:customStyle="1" w:styleId="TiuphuChar">
    <w:name w:val="Tiêu đề phụ Char"/>
    <w:basedOn w:val="Phngmcinhcuaoanvn"/>
    <w:link w:val="Tiuphu"/>
    <w:uiPriority w:val="11"/>
    <w:qFormat/>
    <w:rsid w:val="002315C4"/>
    <w:rPr>
      <w:rFonts w:ascii="Georgia" w:eastAsia="Georgia" w:hAnsi="Georgia" w:cs="Georgia"/>
      <w:i/>
      <w:iCs/>
      <w:color w:val="666666"/>
      <w:sz w:val="48"/>
      <w:szCs w:val="48"/>
    </w:rPr>
  </w:style>
  <w:style w:type="paragraph" w:styleId="Litrichdn">
    <w:name w:val="Quote"/>
    <w:basedOn w:val="Binhthng"/>
    <w:next w:val="Binhthng"/>
    <w:link w:val="LitrichdnChar"/>
    <w:uiPriority w:val="29"/>
    <w:qFormat/>
    <w:rsid w:val="002315C4"/>
    <w:pPr>
      <w:spacing w:after="60" w:line="276" w:lineRule="auto"/>
      <w:jc w:val="left"/>
    </w:pPr>
    <w:rPr>
      <w:rFonts w:ascii="Arial" w:eastAsia="Arial" w:hAnsi="Arial" w:cs="Arial"/>
      <w:i/>
      <w:iCs/>
      <w:color w:val="000000" w:themeColor="text1"/>
      <w:sz w:val="18"/>
      <w:szCs w:val="22"/>
      <w:lang w:val="en-US" w:eastAsia="en-US"/>
    </w:rPr>
  </w:style>
  <w:style w:type="character" w:customStyle="1" w:styleId="LitrichdnChar">
    <w:name w:val="Lời trích dẫn Char"/>
    <w:basedOn w:val="Phngmcinhcuaoanvn"/>
    <w:link w:val="Litrichdn"/>
    <w:uiPriority w:val="29"/>
    <w:qFormat/>
    <w:rsid w:val="002315C4"/>
    <w:rPr>
      <w:rFonts w:ascii="Arial" w:eastAsia="Arial" w:hAnsi="Arial" w:cs="Arial"/>
      <w:i/>
      <w:iCs/>
      <w:color w:val="000000" w:themeColor="text1"/>
      <w:sz w:val="18"/>
      <w:szCs w:val="22"/>
      <w:lang w:val="en-US" w:eastAsia="en-US"/>
    </w:rPr>
  </w:style>
  <w:style w:type="character" w:customStyle="1" w:styleId="u4Char">
    <w:name w:val="Đầu đề 4 Char"/>
    <w:basedOn w:val="Phngmcinhcuaoanvn"/>
    <w:link w:val="u4"/>
    <w:uiPriority w:val="9"/>
    <w:semiHidden/>
    <w:qFormat/>
    <w:rsid w:val="002315C4"/>
    <w:rPr>
      <w:rFonts w:ascii="Calibri" w:eastAsia="Calibri" w:hAnsi="Calibri" w:cs="Calibri"/>
      <w:i/>
      <w:iCs/>
      <w:color w:val="2F5496"/>
    </w:rPr>
  </w:style>
  <w:style w:type="character" w:customStyle="1" w:styleId="u5Char">
    <w:name w:val="Đầu đề 5 Char"/>
    <w:basedOn w:val="Phngmcinhcuaoanvn"/>
    <w:link w:val="u5"/>
    <w:uiPriority w:val="9"/>
    <w:semiHidden/>
    <w:qFormat/>
    <w:rsid w:val="002315C4"/>
    <w:rPr>
      <w:rFonts w:ascii="Calibri" w:eastAsia="Calibri" w:hAnsi="Calibri" w:cs="Calibri"/>
      <w:color w:val="2F5496"/>
    </w:rPr>
  </w:style>
  <w:style w:type="character" w:customStyle="1" w:styleId="u6Char">
    <w:name w:val="Đầu đề 6 Char"/>
    <w:basedOn w:val="Phngmcinhcuaoanvn"/>
    <w:link w:val="u6"/>
    <w:uiPriority w:val="9"/>
    <w:semiHidden/>
    <w:qFormat/>
    <w:rsid w:val="002315C4"/>
    <w:rPr>
      <w:rFonts w:ascii="Calibri" w:eastAsia="Calibri" w:hAnsi="Calibri" w:cs="Calibri"/>
      <w:color w:val="1F3863"/>
    </w:rPr>
  </w:style>
  <w:style w:type="paragraph" w:styleId="Nhaykepm">
    <w:name w:val="Intense Quote"/>
    <w:basedOn w:val="Binhthng"/>
    <w:next w:val="Binhthng"/>
    <w:link w:val="NhaykepmChar"/>
    <w:uiPriority w:val="30"/>
    <w:qFormat/>
    <w:rsid w:val="002315C4"/>
    <w:pPr>
      <w:pBdr>
        <w:bottom w:val="single" w:sz="4" w:space="4" w:color="4F81BD" w:themeColor="accent1"/>
      </w:pBdr>
      <w:spacing w:before="200" w:after="280" w:line="276" w:lineRule="auto"/>
      <w:ind w:left="936" w:right="936"/>
      <w:jc w:val="left"/>
    </w:pPr>
    <w:rPr>
      <w:rFonts w:ascii="Arial" w:eastAsia="Arial" w:hAnsi="Arial" w:cs="Arial"/>
      <w:b/>
      <w:bCs/>
      <w:i/>
      <w:iCs/>
      <w:color w:val="4F81BD" w:themeColor="accent1"/>
      <w:sz w:val="18"/>
      <w:szCs w:val="22"/>
      <w:lang w:val="en-US" w:eastAsia="en-US"/>
    </w:rPr>
  </w:style>
  <w:style w:type="character" w:customStyle="1" w:styleId="NhaykepmChar">
    <w:name w:val="Nháy kép Đậm Char"/>
    <w:basedOn w:val="Phngmcinhcuaoanvn"/>
    <w:link w:val="Nhaykepm"/>
    <w:uiPriority w:val="30"/>
    <w:qFormat/>
    <w:rsid w:val="002315C4"/>
    <w:rPr>
      <w:rFonts w:ascii="Arial" w:eastAsia="Arial" w:hAnsi="Arial" w:cs="Arial"/>
      <w:b/>
      <w:bCs/>
      <w:i/>
      <w:iCs/>
      <w:color w:val="4F81BD" w:themeColor="accent1"/>
      <w:sz w:val="18"/>
      <w:szCs w:val="22"/>
      <w:lang w:val="en-US" w:eastAsia="en-US"/>
    </w:rPr>
  </w:style>
  <w:style w:type="character" w:customStyle="1" w:styleId="NhnmanhTinht1">
    <w:name w:val="Nhấn mạnh Tinh tế1"/>
    <w:basedOn w:val="Phngmcinhcuaoanvn"/>
    <w:uiPriority w:val="19"/>
    <w:qFormat/>
    <w:rsid w:val="002315C4"/>
    <w:rPr>
      <w:i/>
      <w:iCs/>
      <w:color w:val="7F7F7F" w:themeColor="text1" w:themeTint="80"/>
    </w:rPr>
  </w:style>
  <w:style w:type="character" w:customStyle="1" w:styleId="NhnmnhThm1">
    <w:name w:val="Nhấn mạnh Thêm1"/>
    <w:basedOn w:val="Phngmcinhcuaoanvn"/>
    <w:uiPriority w:val="21"/>
    <w:qFormat/>
    <w:rsid w:val="002315C4"/>
    <w:rPr>
      <w:b/>
      <w:bCs/>
      <w:i/>
      <w:iCs/>
      <w:color w:val="4F81BD" w:themeColor="accent1"/>
    </w:rPr>
  </w:style>
  <w:style w:type="character" w:customStyle="1" w:styleId="ThamchiuTinht1">
    <w:name w:val="Tham chiếu Tinh tế1"/>
    <w:basedOn w:val="Phngmcinhcuaoanvn"/>
    <w:uiPriority w:val="31"/>
    <w:qFormat/>
    <w:rsid w:val="002315C4"/>
    <w:rPr>
      <w:smallCaps/>
      <w:color w:val="C0504D" w:themeColor="accent2"/>
      <w:u w:val="single"/>
    </w:rPr>
  </w:style>
  <w:style w:type="character" w:customStyle="1" w:styleId="ThamchiuNhnmnh1">
    <w:name w:val="Tham chiếu Nhấn mạnh1"/>
    <w:basedOn w:val="Phngmcinhcuaoanvn"/>
    <w:uiPriority w:val="32"/>
    <w:qFormat/>
    <w:rsid w:val="002315C4"/>
    <w:rPr>
      <w:b/>
      <w:bCs/>
      <w:smallCaps/>
      <w:color w:val="C0504D" w:themeColor="accent2"/>
      <w:spacing w:val="5"/>
      <w:u w:val="single"/>
    </w:rPr>
  </w:style>
  <w:style w:type="character" w:customStyle="1" w:styleId="TiuSach1">
    <w:name w:val="Tiêu đề Sách1"/>
    <w:basedOn w:val="Phngmcinhcuaoanvn"/>
    <w:uiPriority w:val="33"/>
    <w:qFormat/>
    <w:rsid w:val="002315C4"/>
    <w:rPr>
      <w:b/>
      <w:bCs/>
      <w:smallCaps/>
      <w:spacing w:val="5"/>
    </w:rPr>
  </w:style>
  <w:style w:type="paragraph" w:customStyle="1" w:styleId="uMucluc1">
    <w:name w:val="Đầu đề Mục lục1"/>
    <w:basedOn w:val="u1"/>
    <w:next w:val="Binhthng"/>
    <w:uiPriority w:val="39"/>
    <w:semiHidden/>
    <w:unhideWhenUsed/>
    <w:qFormat/>
    <w:rsid w:val="002315C4"/>
    <w:pPr>
      <w:spacing w:before="480" w:line="276" w:lineRule="auto"/>
      <w:ind w:left="0" w:firstLine="0"/>
      <w:jc w:val="left"/>
      <w:outlineLvl w:val="9"/>
    </w:pPr>
    <w:rPr>
      <w:rFonts w:asciiTheme="majorHAnsi" w:eastAsiaTheme="majorEastAsia" w:hAnsiTheme="majorHAnsi" w:cstheme="majorBidi"/>
      <w:color w:val="1F4E79"/>
      <w:sz w:val="32"/>
      <w:lang w:val="en-US" w:eastAsia="en-US"/>
    </w:rPr>
  </w:style>
  <w:style w:type="character" w:styleId="MaHTML">
    <w:name w:val="HTML Code"/>
    <w:basedOn w:val="Phngmcinhcuaoanvn"/>
    <w:uiPriority w:val="99"/>
    <w:semiHidden/>
    <w:unhideWhenUsed/>
    <w:rsid w:val="00DE04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V+qwtQaFI4bNUaf6qH7okV8BQ==">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7BD38C-19F1-489D-81D5-2FF0617A7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18985</Words>
  <Characters>108220</Characters>
  <Application>Microsoft Office Word</Application>
  <DocSecurity>0</DocSecurity>
  <Lines>901</Lines>
  <Paragraphs>253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dc:creator>
  <cp:lastModifiedBy>Le Hoang Phuc</cp:lastModifiedBy>
  <cp:revision>3</cp:revision>
  <dcterms:created xsi:type="dcterms:W3CDTF">2026-10-21T04:27:00Z</dcterms:created>
  <dcterms:modified xsi:type="dcterms:W3CDTF">2026-10-21T04:27:00Z</dcterms:modified>
</cp:coreProperties>
</file>