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9BC199">
      <w:pPr>
        <w:spacing w:before="1800"/>
        <w:jc w:val="center"/>
      </w:pPr>
      <w:r>
        <w:rPr>
          <w:rFonts w:ascii="Arial" w:hAnsi="Arial"/>
          <w:b/>
          <w:color w:val="1F4E79"/>
          <w:sz w:val="46"/>
        </w:rPr>
        <w:t>BÁO CÁO KIỂM THỬ HỘP ĐEN</w:t>
      </w:r>
    </w:p>
    <w:p w14:paraId="53882A8F">
      <w:pPr>
        <w:jc w:val="center"/>
      </w:pPr>
      <w:r>
        <w:rPr>
          <w:rFonts w:ascii="Arial" w:hAnsi="Arial"/>
          <w:b/>
          <w:sz w:val="34"/>
        </w:rPr>
        <w:t>WEBSITE QUẢN LÝ VÀ TÍNH TIỀN ĐIỆN</w:t>
      </w:r>
    </w:p>
    <w:p w14:paraId="663D891E">
      <w:pPr>
        <w:spacing w:before="360"/>
        <w:jc w:val="center"/>
      </w:pPr>
      <w:r>
        <w:rPr>
          <w:i/>
          <w:sz w:val="26"/>
        </w:rPr>
        <w:t>Bộ test case chi tiết</w:t>
      </w:r>
    </w:p>
    <w:p w14:paraId="4F312810">
      <w:r>
        <w:br w:type="page"/>
      </w:r>
    </w:p>
    <w:p w14:paraId="3618EBF6">
      <w:pPr>
        <w:pStyle w:val="2"/>
      </w:pPr>
      <w:r>
        <w:t>1. Tổng quan</w:t>
      </w:r>
    </w:p>
    <w:p w14:paraId="0B779721">
      <w:r>
        <w:t>Tài liệu này mô tả các trường hợp kiểm thử hộp đen cho website quản lý và tính tiền điện. Các test case được xây dựng dựa trên cấu trúc source code, các màn hình/chức năng và dữ liệu mẫu được cung cấp. Mục tiêu là kiểm tra hành vi quan sát được của hệ thống thông qua dữ liệu đầu vào, thao tác và kết quả đầu ra.</w:t>
      </w:r>
    </w:p>
    <w:p w14:paraId="7E9D647D">
      <w:pPr>
        <w:pStyle w:val="2"/>
      </w:pPr>
      <w:r>
        <w:t>2. Phạm vi kiểm thử</w:t>
      </w:r>
    </w:p>
    <w:p w14:paraId="3C940447">
      <w:pPr>
        <w:pStyle w:val="23"/>
      </w:pPr>
      <w:r>
        <w:t>Đăng nhập, đăng xuất và điều hướng/phiên làm việc.</w:t>
      </w:r>
    </w:p>
    <w:p w14:paraId="6A5D11E1">
      <w:pPr>
        <w:pStyle w:val="23"/>
      </w:pPr>
      <w:r>
        <w:t>Quản lý nhân viên.</w:t>
      </w:r>
    </w:p>
    <w:p w14:paraId="75FF8206">
      <w:pPr>
        <w:pStyle w:val="23"/>
      </w:pPr>
      <w:r>
        <w:t>Quản lý khách hàng.</w:t>
      </w:r>
    </w:p>
    <w:p w14:paraId="359B45A1">
      <w:pPr>
        <w:pStyle w:val="23"/>
      </w:pPr>
      <w:r>
        <w:t>Quản lý điện kế.</w:t>
      </w:r>
    </w:p>
    <w:p w14:paraId="55372ED4">
      <w:pPr>
        <w:pStyle w:val="23"/>
      </w:pPr>
      <w:r>
        <w:t>Quản lý bảng giá điện.</w:t>
      </w:r>
    </w:p>
    <w:p w14:paraId="621BAFBB">
      <w:pPr>
        <w:pStyle w:val="23"/>
      </w:pPr>
      <w:r>
        <w:t>Nhập chỉ số, tính tiền và lập hóa đơn.</w:t>
      </w:r>
    </w:p>
    <w:p w14:paraId="2991F0AE">
      <w:pPr>
        <w:pStyle w:val="23"/>
      </w:pPr>
      <w:r>
        <w:t>Tra cứu khách hàng, điện kế, hóa đơn; xem chi tiết và in hóa đơn.</w:t>
      </w:r>
    </w:p>
    <w:p w14:paraId="55891815">
      <w:pPr>
        <w:pStyle w:val="23"/>
      </w:pPr>
      <w:r>
        <w:t>Theo dõi nợ, xem chi tiết nợ và cập nhật trạng thái thanh toán.</w:t>
      </w:r>
    </w:p>
    <w:p w14:paraId="70984B4D">
      <w:pPr>
        <w:pStyle w:val="23"/>
      </w:pPr>
      <w:r>
        <w:t>Kiểm tra giao diện, tính toàn vẹn dữ liệu, xử lý lỗi và một số đầu vào bảo mật.</w:t>
      </w:r>
    </w:p>
    <w:p w14:paraId="6C5EB52D">
      <w:pPr>
        <w:pStyle w:val="2"/>
      </w:pPr>
      <w:r>
        <w:t>3. Phương pháp và quy ước</w:t>
      </w:r>
    </w:p>
    <w:p w14:paraId="1D617006">
      <w:r>
        <w:t>Kiểm thử hộp đen không dựa vào việc đọc/đánh giá thuật toán nội bộ để quyết định Pass/Fail; người kiểm thử cung cấp dữ liệu, thực hiện các bước và so sánh kết quả thực tế với kết quả mong đợi.</w:t>
      </w:r>
    </w:p>
    <w:p w14:paraId="51D629AF">
      <w:pPr>
        <w:pStyle w:val="23"/>
      </w:pPr>
      <w:r>
        <w:t>Phân vùng tương đương: dữ liệu hợp lệ và không hợp lệ.</w:t>
      </w:r>
    </w:p>
    <w:p w14:paraId="7A69A5FB">
      <w:pPr>
        <w:pStyle w:val="23"/>
      </w:pPr>
      <w:r>
        <w:t>Phân tích giá trị biên: độ dài mã, ngưỡng bậc giá, chỉ số điện, trường bắt buộc.</w:t>
      </w:r>
    </w:p>
    <w:p w14:paraId="656BE876">
      <w:pPr>
        <w:pStyle w:val="23"/>
      </w:pPr>
      <w:r>
        <w:t>Kiểm thử luồng nghiệp vụ: tạo khách hàng → điện kế → hóa đơn → theo dõi nợ → thanh toán.</w:t>
      </w:r>
    </w:p>
    <w:p w14:paraId="265B6574">
      <w:pPr>
        <w:pStyle w:val="23"/>
      </w:pPr>
      <w:r>
        <w:t>Kiểm thử phân quyền/đầu vào: truy cập trực tiếp URL, chuỗi có dấu hiệu SQL injection/XSS.</w:t>
      </w:r>
    </w:p>
    <w:p w14:paraId="706DF675">
      <w:pPr>
        <w:pStyle w:val="23"/>
      </w:pPr>
      <w:r>
        <w:t>Trạng thái mặc định của tất cả test case là “Chưa chạy”; chỉ đánh dấu Pass/Fail sau khi thực hiện.</w:t>
      </w:r>
    </w:p>
    <w:p w14:paraId="6BC1EC94">
      <w:pPr>
        <w:pStyle w:val="2"/>
      </w:pPr>
      <w:r>
        <w:t>4. Môi trường và dữ liệu kiểm thử</w:t>
      </w:r>
    </w:p>
    <w:p w14:paraId="7058AA92">
      <w:r>
        <w:t>Môi trường gợi ý: máy local, PHP + Apache và MySQL/MariaDB, trình duyệt hiện đại; import cơ sở dữ liệu testdien.sql theo hướng dẫn dự án. README cung cấp tài khoản cục bộ nv1@gmail.com / 12345. Thông tin cấu hình có thể khác trên máy người thực hiện, cần xác nhận trước khi chạy.</w:t>
      </w:r>
    </w:p>
    <w:p w14:paraId="596C311C">
      <w:r>
        <w:t>Cảnh báo: dùng bản sao cơ sở dữ liệu kiểm thử. Không thử thêm/sửa/xóa dữ liệu hoặc đổi trạng thái thanh toán trên hệ thống thật. Dùng mã dữ liệu test riêng và dọn dữ liệu sau khi hoàn thành.</w:t>
      </w:r>
    </w:p>
    <w:p w14:paraId="7914FF8E">
      <w:pPr>
        <w:pStyle w:val="2"/>
      </w:pPr>
      <w:r>
        <w:t>5. Tổng hợp phạm vi test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04"/>
        <w:gridCol w:w="3504"/>
        <w:gridCol w:w="3504"/>
      </w:tblGrid>
      <w:tr w14:paraId="7490D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504" w:type="dxa"/>
            <w:shd w:val="clear" w:color="auto" w:fill="17365D"/>
          </w:tcPr>
          <w:p w14:paraId="54835F2E">
            <w:pPr>
              <w:spacing w:line="240" w:lineRule="auto"/>
            </w:pPr>
            <w:r>
              <w:rPr>
                <w:b/>
                <w:color w:val="FFFFFF"/>
                <w:sz w:val="16"/>
              </w:rPr>
              <w:t>Phân hệ</w:t>
            </w:r>
          </w:p>
        </w:tc>
        <w:tc>
          <w:tcPr>
            <w:tcW w:w="3504" w:type="dxa"/>
            <w:shd w:val="clear" w:color="auto" w:fill="17365D"/>
          </w:tcPr>
          <w:p w14:paraId="2954DDE9">
            <w:pPr>
              <w:spacing w:line="240" w:lineRule="auto"/>
            </w:pPr>
            <w:r>
              <w:rPr>
                <w:b/>
                <w:color w:val="FFFFFF"/>
                <w:sz w:val="16"/>
              </w:rPr>
              <w:t>Số test case</w:t>
            </w:r>
          </w:p>
        </w:tc>
        <w:tc>
          <w:tcPr>
            <w:tcW w:w="3504" w:type="dxa"/>
            <w:shd w:val="clear" w:color="auto" w:fill="17365D"/>
          </w:tcPr>
          <w:p w14:paraId="4D5D14E7">
            <w:pPr>
              <w:spacing w:line="240" w:lineRule="auto"/>
            </w:pPr>
            <w:r>
              <w:rPr>
                <w:b/>
                <w:color w:val="FFFFFF"/>
                <w:sz w:val="16"/>
              </w:rPr>
              <w:t>Ghi chú</w:t>
            </w:r>
          </w:p>
        </w:tc>
      </w:tr>
      <w:tr w14:paraId="396B1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04" w:type="dxa"/>
            <w:vAlign w:val="center"/>
          </w:tcPr>
          <w:p w14:paraId="4A718AC4">
            <w:pPr>
              <w:spacing w:line="240" w:lineRule="auto"/>
            </w:pPr>
            <w:r>
              <w:rPr>
                <w:sz w:val="16"/>
              </w:rPr>
              <w:t>Đăng nhập</w:t>
            </w:r>
          </w:p>
        </w:tc>
        <w:tc>
          <w:tcPr>
            <w:tcW w:w="3504" w:type="dxa"/>
            <w:vAlign w:val="center"/>
          </w:tcPr>
          <w:p w14:paraId="423D15BC">
            <w:pPr>
              <w:spacing w:line="240" w:lineRule="auto"/>
            </w:pPr>
            <w:r>
              <w:rPr>
                <w:sz w:val="16"/>
              </w:rPr>
              <w:t>7</w:t>
            </w:r>
          </w:p>
        </w:tc>
        <w:tc>
          <w:tcPr>
            <w:tcW w:w="3504" w:type="dxa"/>
            <w:vAlign w:val="center"/>
          </w:tcPr>
          <w:p w14:paraId="721D9873">
            <w:pPr>
              <w:spacing w:line="240" w:lineRule="auto"/>
            </w:pPr>
            <w:r>
              <w:rPr>
                <w:rFonts w:ascii="Arial" w:hAnsi="Arial" w:eastAsia="Arial"/>
                <w:sz w:val="18"/>
              </w:rPr>
              <w:t>Đạt: 7; Không đạt: 0; Blocked: 0; Chưa chạy: 0</w:t>
            </w:r>
          </w:p>
        </w:tc>
      </w:tr>
      <w:tr w14:paraId="0F1C5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04" w:type="dxa"/>
            <w:vAlign w:val="center"/>
          </w:tcPr>
          <w:p w14:paraId="19867E01">
            <w:pPr>
              <w:spacing w:line="240" w:lineRule="auto"/>
            </w:pPr>
            <w:r>
              <w:rPr>
                <w:sz w:val="16"/>
              </w:rPr>
              <w:t>Đăng xuất</w:t>
            </w:r>
          </w:p>
        </w:tc>
        <w:tc>
          <w:tcPr>
            <w:tcW w:w="3504" w:type="dxa"/>
            <w:vAlign w:val="center"/>
          </w:tcPr>
          <w:p w14:paraId="5C47B049">
            <w:pPr>
              <w:spacing w:line="240" w:lineRule="auto"/>
            </w:pPr>
            <w:r>
              <w:rPr>
                <w:sz w:val="16"/>
              </w:rPr>
              <w:t>1</w:t>
            </w:r>
          </w:p>
        </w:tc>
        <w:tc>
          <w:tcPr>
            <w:tcW w:w="3504" w:type="dxa"/>
            <w:vAlign w:val="center"/>
          </w:tcPr>
          <w:p w14:paraId="19393DF8">
            <w:pPr>
              <w:spacing w:line="240" w:lineRule="auto"/>
            </w:pPr>
            <w:r>
              <w:rPr>
                <w:rFonts w:ascii="Arial" w:hAnsi="Arial" w:eastAsia="Arial"/>
                <w:sz w:val="18"/>
              </w:rPr>
              <w:t>Đạt: 1; Không đạt: 0; Blocked: 0; Chưa chạy: 0</w:t>
            </w:r>
          </w:p>
        </w:tc>
      </w:tr>
      <w:tr w14:paraId="7EEB8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04" w:type="dxa"/>
            <w:vAlign w:val="center"/>
          </w:tcPr>
          <w:p w14:paraId="26B7FDC3">
            <w:pPr>
              <w:spacing w:line="240" w:lineRule="auto"/>
            </w:pPr>
            <w:r>
              <w:rPr>
                <w:sz w:val="16"/>
              </w:rPr>
              <w:t>Điều hướng / phiên</w:t>
            </w:r>
          </w:p>
        </w:tc>
        <w:tc>
          <w:tcPr>
            <w:tcW w:w="3504" w:type="dxa"/>
            <w:vAlign w:val="center"/>
          </w:tcPr>
          <w:p w14:paraId="71E4E8B8">
            <w:pPr>
              <w:spacing w:line="240" w:lineRule="auto"/>
            </w:pPr>
            <w:r>
              <w:rPr>
                <w:sz w:val="16"/>
              </w:rPr>
              <w:t>2</w:t>
            </w:r>
          </w:p>
        </w:tc>
        <w:tc>
          <w:tcPr>
            <w:tcW w:w="3504" w:type="dxa"/>
            <w:vAlign w:val="center"/>
          </w:tcPr>
          <w:p w14:paraId="60B217C0">
            <w:pPr>
              <w:spacing w:line="240" w:lineRule="auto"/>
            </w:pPr>
            <w:r>
              <w:rPr>
                <w:rFonts w:ascii="Arial" w:hAnsi="Arial" w:eastAsia="Arial"/>
                <w:sz w:val="18"/>
              </w:rPr>
              <w:t>Đạt: 2; Không đạt: 0; Blocked: 0; Chưa chạy: 0</w:t>
            </w:r>
          </w:p>
        </w:tc>
      </w:tr>
      <w:tr w14:paraId="061CD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04" w:type="dxa"/>
            <w:vAlign w:val="center"/>
          </w:tcPr>
          <w:p w14:paraId="7C3179E7">
            <w:pPr>
              <w:spacing w:line="240" w:lineRule="auto"/>
            </w:pPr>
            <w:r>
              <w:rPr>
                <w:sz w:val="16"/>
              </w:rPr>
              <w:t>Quản lý nhân viên</w:t>
            </w:r>
          </w:p>
        </w:tc>
        <w:tc>
          <w:tcPr>
            <w:tcW w:w="3504" w:type="dxa"/>
            <w:vAlign w:val="center"/>
          </w:tcPr>
          <w:p w14:paraId="315EEA0F">
            <w:pPr>
              <w:spacing w:line="240" w:lineRule="auto"/>
            </w:pPr>
            <w:r>
              <w:rPr>
                <w:sz w:val="16"/>
              </w:rPr>
              <w:t>10</w:t>
            </w:r>
          </w:p>
        </w:tc>
        <w:tc>
          <w:tcPr>
            <w:tcW w:w="3504" w:type="dxa"/>
            <w:vAlign w:val="center"/>
          </w:tcPr>
          <w:p w14:paraId="314DC8DD">
            <w:pPr>
              <w:spacing w:line="240" w:lineRule="auto"/>
            </w:pPr>
            <w:r>
              <w:rPr>
                <w:rFonts w:ascii="Arial" w:hAnsi="Arial" w:eastAsia="Arial"/>
                <w:sz w:val="18"/>
              </w:rPr>
              <w:t>Đạt: 10; Không đạt: 0; Blocked: 0; Chưa chạy: 0</w:t>
            </w:r>
          </w:p>
        </w:tc>
      </w:tr>
      <w:tr w14:paraId="43ED0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04" w:type="dxa"/>
            <w:vAlign w:val="center"/>
          </w:tcPr>
          <w:p w14:paraId="57CA9570">
            <w:pPr>
              <w:spacing w:line="240" w:lineRule="auto"/>
            </w:pPr>
            <w:r>
              <w:rPr>
                <w:sz w:val="16"/>
              </w:rPr>
              <w:t>Khách hàng</w:t>
            </w:r>
          </w:p>
        </w:tc>
        <w:tc>
          <w:tcPr>
            <w:tcW w:w="3504" w:type="dxa"/>
            <w:vAlign w:val="center"/>
          </w:tcPr>
          <w:p w14:paraId="4A626EFD">
            <w:pPr>
              <w:spacing w:line="240" w:lineRule="auto"/>
            </w:pPr>
            <w:r>
              <w:rPr>
                <w:sz w:val="16"/>
              </w:rPr>
              <w:t>15</w:t>
            </w:r>
          </w:p>
        </w:tc>
        <w:tc>
          <w:tcPr>
            <w:tcW w:w="3504" w:type="dxa"/>
            <w:vAlign w:val="center"/>
          </w:tcPr>
          <w:p w14:paraId="0AFD6F89">
            <w:pPr>
              <w:spacing w:line="240" w:lineRule="auto"/>
            </w:pPr>
            <w:r>
              <w:rPr>
                <w:rFonts w:ascii="Arial" w:hAnsi="Arial" w:eastAsia="Arial"/>
                <w:sz w:val="18"/>
              </w:rPr>
              <w:t>Đạt: 14; Không đạt: 0; Blocked: 1; Chưa chạy: 0</w:t>
            </w:r>
          </w:p>
        </w:tc>
      </w:tr>
      <w:tr w14:paraId="6BD16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04" w:type="dxa"/>
            <w:vAlign w:val="center"/>
          </w:tcPr>
          <w:p w14:paraId="4910E418">
            <w:pPr>
              <w:spacing w:line="240" w:lineRule="auto"/>
            </w:pPr>
            <w:r>
              <w:rPr>
                <w:sz w:val="16"/>
              </w:rPr>
              <w:t>Điện kế</w:t>
            </w:r>
          </w:p>
        </w:tc>
        <w:tc>
          <w:tcPr>
            <w:tcW w:w="3504" w:type="dxa"/>
            <w:vAlign w:val="center"/>
          </w:tcPr>
          <w:p w14:paraId="443686AF">
            <w:pPr>
              <w:spacing w:line="240" w:lineRule="auto"/>
            </w:pPr>
            <w:r>
              <w:rPr>
                <w:sz w:val="16"/>
              </w:rPr>
              <w:t>10</w:t>
            </w:r>
          </w:p>
        </w:tc>
        <w:tc>
          <w:tcPr>
            <w:tcW w:w="3504" w:type="dxa"/>
            <w:vAlign w:val="center"/>
          </w:tcPr>
          <w:p w14:paraId="4FA52607">
            <w:pPr>
              <w:spacing w:line="240" w:lineRule="auto"/>
            </w:pPr>
            <w:r>
              <w:rPr>
                <w:rFonts w:ascii="Arial" w:hAnsi="Arial" w:eastAsia="Arial"/>
                <w:sz w:val="18"/>
              </w:rPr>
              <w:t>Đạt: 7; Không đạt: 3; Blocked: 0; Chưa chạy: 0</w:t>
            </w:r>
          </w:p>
        </w:tc>
      </w:tr>
      <w:tr w14:paraId="77AFF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04" w:type="dxa"/>
            <w:vAlign w:val="center"/>
          </w:tcPr>
          <w:p w14:paraId="3437B62D">
            <w:pPr>
              <w:spacing w:line="240" w:lineRule="auto"/>
            </w:pPr>
            <w:r>
              <w:rPr>
                <w:sz w:val="16"/>
              </w:rPr>
              <w:t>Bảng giá điện</w:t>
            </w:r>
          </w:p>
        </w:tc>
        <w:tc>
          <w:tcPr>
            <w:tcW w:w="3504" w:type="dxa"/>
            <w:vAlign w:val="center"/>
          </w:tcPr>
          <w:p w14:paraId="0E5C0B68">
            <w:pPr>
              <w:spacing w:line="240" w:lineRule="auto"/>
            </w:pPr>
            <w:r>
              <w:rPr>
                <w:sz w:val="16"/>
              </w:rPr>
              <w:t>10</w:t>
            </w:r>
          </w:p>
        </w:tc>
        <w:tc>
          <w:tcPr>
            <w:tcW w:w="3504" w:type="dxa"/>
            <w:vAlign w:val="center"/>
          </w:tcPr>
          <w:p w14:paraId="05F3848D">
            <w:pPr>
              <w:spacing w:line="240" w:lineRule="auto"/>
            </w:pPr>
            <w:r>
              <w:rPr>
                <w:rFonts w:ascii="Arial" w:hAnsi="Arial" w:eastAsia="Arial"/>
                <w:sz w:val="18"/>
              </w:rPr>
              <w:t>Đạt: 6; Không đạt: 3; Blocked: 1; Chưa chạy: 0</w:t>
            </w:r>
          </w:p>
        </w:tc>
      </w:tr>
      <w:tr w14:paraId="10B9E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04" w:type="dxa"/>
            <w:vAlign w:val="center"/>
          </w:tcPr>
          <w:p w14:paraId="09FFA302">
            <w:pPr>
              <w:spacing w:line="240" w:lineRule="auto"/>
            </w:pPr>
            <w:r>
              <w:rPr>
                <w:sz w:val="16"/>
              </w:rPr>
              <w:t>Tính tiền điện</w:t>
            </w:r>
          </w:p>
        </w:tc>
        <w:tc>
          <w:tcPr>
            <w:tcW w:w="3504" w:type="dxa"/>
            <w:vAlign w:val="center"/>
          </w:tcPr>
          <w:p w14:paraId="6B6173FC">
            <w:pPr>
              <w:spacing w:line="240" w:lineRule="auto"/>
            </w:pPr>
            <w:r>
              <w:rPr>
                <w:sz w:val="16"/>
              </w:rPr>
              <w:t>11</w:t>
            </w:r>
          </w:p>
        </w:tc>
        <w:tc>
          <w:tcPr>
            <w:tcW w:w="3504" w:type="dxa"/>
            <w:vAlign w:val="center"/>
          </w:tcPr>
          <w:p w14:paraId="382BB283">
            <w:pPr>
              <w:spacing w:line="240" w:lineRule="auto"/>
            </w:pPr>
            <w:r>
              <w:rPr>
                <w:rFonts w:ascii="Arial" w:hAnsi="Arial" w:eastAsia="Arial"/>
                <w:sz w:val="18"/>
              </w:rPr>
              <w:t>Đạt: 9; Không đạt: 2; Blocked: 0; Chưa chạy: 0</w:t>
            </w:r>
          </w:p>
        </w:tc>
      </w:tr>
      <w:tr w14:paraId="474A9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04" w:type="dxa"/>
            <w:vAlign w:val="center"/>
          </w:tcPr>
          <w:p w14:paraId="0331863F">
            <w:pPr>
              <w:spacing w:line="240" w:lineRule="auto"/>
            </w:pPr>
            <w:r>
              <w:rPr>
                <w:sz w:val="16"/>
              </w:rPr>
              <w:t>Lập hóa đơn</w:t>
            </w:r>
          </w:p>
        </w:tc>
        <w:tc>
          <w:tcPr>
            <w:tcW w:w="3504" w:type="dxa"/>
            <w:vAlign w:val="center"/>
          </w:tcPr>
          <w:p w14:paraId="536165BD">
            <w:pPr>
              <w:spacing w:line="240" w:lineRule="auto"/>
            </w:pPr>
            <w:r>
              <w:rPr>
                <w:sz w:val="16"/>
              </w:rPr>
              <w:t>7</w:t>
            </w:r>
          </w:p>
        </w:tc>
        <w:tc>
          <w:tcPr>
            <w:tcW w:w="3504" w:type="dxa"/>
            <w:vAlign w:val="center"/>
          </w:tcPr>
          <w:p w14:paraId="3999971E">
            <w:pPr>
              <w:spacing w:line="240" w:lineRule="auto"/>
            </w:pPr>
            <w:r>
              <w:rPr>
                <w:rFonts w:ascii="Arial" w:hAnsi="Arial" w:eastAsia="Arial"/>
                <w:sz w:val="18"/>
              </w:rPr>
              <w:t>Đạt: 6; Không đạt: 1; Blocked: 0; Chưa chạy: 0</w:t>
            </w:r>
          </w:p>
        </w:tc>
      </w:tr>
      <w:tr w14:paraId="531FD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04" w:type="dxa"/>
            <w:vAlign w:val="center"/>
          </w:tcPr>
          <w:p w14:paraId="708E51A3">
            <w:pPr>
              <w:spacing w:line="240" w:lineRule="auto"/>
            </w:pPr>
            <w:r>
              <w:rPr>
                <w:sz w:val="16"/>
              </w:rPr>
              <w:t>Hóa đơn</w:t>
            </w:r>
          </w:p>
        </w:tc>
        <w:tc>
          <w:tcPr>
            <w:tcW w:w="3504" w:type="dxa"/>
            <w:vAlign w:val="center"/>
          </w:tcPr>
          <w:p w14:paraId="5BDFC1F3">
            <w:pPr>
              <w:spacing w:line="240" w:lineRule="auto"/>
            </w:pPr>
            <w:r>
              <w:rPr>
                <w:sz w:val="16"/>
              </w:rPr>
              <w:t>6</w:t>
            </w:r>
          </w:p>
        </w:tc>
        <w:tc>
          <w:tcPr>
            <w:tcW w:w="3504" w:type="dxa"/>
            <w:vAlign w:val="center"/>
          </w:tcPr>
          <w:p w14:paraId="611AFCFA">
            <w:pPr>
              <w:spacing w:line="240" w:lineRule="auto"/>
            </w:pPr>
            <w:r>
              <w:rPr>
                <w:rFonts w:ascii="Arial" w:hAnsi="Arial" w:eastAsia="Arial"/>
                <w:sz w:val="18"/>
              </w:rPr>
              <w:t>Đạt: 4; Không đạt: 2; Blocked: 0; Chưa chạy: 0</w:t>
            </w:r>
          </w:p>
        </w:tc>
      </w:tr>
      <w:tr w14:paraId="545C4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04" w:type="dxa"/>
            <w:vAlign w:val="center"/>
          </w:tcPr>
          <w:p w14:paraId="5DFC256D">
            <w:pPr>
              <w:spacing w:line="240" w:lineRule="auto"/>
            </w:pPr>
            <w:r>
              <w:rPr>
                <w:sz w:val="16"/>
              </w:rPr>
              <w:t>Tra cứu khách hàng</w:t>
            </w:r>
          </w:p>
        </w:tc>
        <w:tc>
          <w:tcPr>
            <w:tcW w:w="3504" w:type="dxa"/>
            <w:vAlign w:val="center"/>
          </w:tcPr>
          <w:p w14:paraId="728B6535">
            <w:pPr>
              <w:spacing w:line="240" w:lineRule="auto"/>
            </w:pPr>
            <w:r>
              <w:rPr>
                <w:sz w:val="16"/>
              </w:rPr>
              <w:t>3</w:t>
            </w:r>
          </w:p>
        </w:tc>
        <w:tc>
          <w:tcPr>
            <w:tcW w:w="3504" w:type="dxa"/>
            <w:vAlign w:val="center"/>
          </w:tcPr>
          <w:p w14:paraId="74E70F65">
            <w:pPr>
              <w:spacing w:line="240" w:lineRule="auto"/>
            </w:pPr>
            <w:r>
              <w:rPr>
                <w:rFonts w:ascii="Arial" w:hAnsi="Arial" w:eastAsia="Arial"/>
                <w:sz w:val="18"/>
              </w:rPr>
              <w:t>Đạt: 3; Không đạt: 0; Blocked: 0; Chưa chạy: 0</w:t>
            </w:r>
          </w:p>
        </w:tc>
      </w:tr>
      <w:tr w14:paraId="49785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04" w:type="dxa"/>
            <w:vAlign w:val="center"/>
          </w:tcPr>
          <w:p w14:paraId="5CF45A28">
            <w:pPr>
              <w:spacing w:line="240" w:lineRule="auto"/>
            </w:pPr>
            <w:r>
              <w:rPr>
                <w:sz w:val="16"/>
              </w:rPr>
              <w:t>Tra cứu điện kế</w:t>
            </w:r>
          </w:p>
        </w:tc>
        <w:tc>
          <w:tcPr>
            <w:tcW w:w="3504" w:type="dxa"/>
            <w:vAlign w:val="center"/>
          </w:tcPr>
          <w:p w14:paraId="2561AD42">
            <w:pPr>
              <w:spacing w:line="240" w:lineRule="auto"/>
            </w:pPr>
            <w:r>
              <w:rPr>
                <w:sz w:val="16"/>
              </w:rPr>
              <w:t>1</w:t>
            </w:r>
          </w:p>
        </w:tc>
        <w:tc>
          <w:tcPr>
            <w:tcW w:w="3504" w:type="dxa"/>
            <w:vAlign w:val="center"/>
          </w:tcPr>
          <w:p w14:paraId="045EB719">
            <w:pPr>
              <w:spacing w:line="240" w:lineRule="auto"/>
            </w:pPr>
            <w:r>
              <w:rPr>
                <w:rFonts w:ascii="Arial" w:hAnsi="Arial" w:eastAsia="Arial"/>
                <w:sz w:val="18"/>
              </w:rPr>
              <w:t>Đạt: 1; Không đạt: 0; Blocked: 0; Chưa chạy: 0</w:t>
            </w:r>
          </w:p>
        </w:tc>
      </w:tr>
      <w:tr w14:paraId="5DE16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04" w:type="dxa"/>
            <w:vAlign w:val="center"/>
          </w:tcPr>
          <w:p w14:paraId="1D95D618">
            <w:pPr>
              <w:spacing w:line="240" w:lineRule="auto"/>
            </w:pPr>
            <w:r>
              <w:rPr>
                <w:sz w:val="16"/>
              </w:rPr>
              <w:t>Tra cứu hóa đơn</w:t>
            </w:r>
          </w:p>
        </w:tc>
        <w:tc>
          <w:tcPr>
            <w:tcW w:w="3504" w:type="dxa"/>
            <w:vAlign w:val="center"/>
          </w:tcPr>
          <w:p w14:paraId="64D820D5">
            <w:pPr>
              <w:spacing w:line="240" w:lineRule="auto"/>
            </w:pPr>
            <w:r>
              <w:rPr>
                <w:sz w:val="16"/>
              </w:rPr>
              <w:t>1</w:t>
            </w:r>
          </w:p>
        </w:tc>
        <w:tc>
          <w:tcPr>
            <w:tcW w:w="3504" w:type="dxa"/>
            <w:vAlign w:val="center"/>
          </w:tcPr>
          <w:p w14:paraId="43BA188F">
            <w:pPr>
              <w:spacing w:line="240" w:lineRule="auto"/>
            </w:pPr>
            <w:r>
              <w:rPr>
                <w:rFonts w:ascii="Arial" w:hAnsi="Arial" w:eastAsia="Arial"/>
                <w:sz w:val="18"/>
              </w:rPr>
              <w:t>Đạt: 1; Không đạt: 0; Blocked: 0; Chưa chạy: 0</w:t>
            </w:r>
          </w:p>
        </w:tc>
      </w:tr>
      <w:tr w14:paraId="14276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04" w:type="dxa"/>
            <w:vAlign w:val="center"/>
          </w:tcPr>
          <w:p w14:paraId="53C49833">
            <w:pPr>
              <w:spacing w:line="240" w:lineRule="auto"/>
            </w:pPr>
            <w:r>
              <w:rPr>
                <w:sz w:val="16"/>
              </w:rPr>
              <w:t>Tra cứu</w:t>
            </w:r>
          </w:p>
        </w:tc>
        <w:tc>
          <w:tcPr>
            <w:tcW w:w="3504" w:type="dxa"/>
            <w:vAlign w:val="center"/>
          </w:tcPr>
          <w:p w14:paraId="64790310">
            <w:pPr>
              <w:spacing w:line="240" w:lineRule="auto"/>
            </w:pPr>
            <w:r>
              <w:rPr>
                <w:sz w:val="16"/>
              </w:rPr>
              <w:t>1</w:t>
            </w:r>
          </w:p>
        </w:tc>
        <w:tc>
          <w:tcPr>
            <w:tcW w:w="3504" w:type="dxa"/>
            <w:vAlign w:val="center"/>
          </w:tcPr>
          <w:p w14:paraId="21813271">
            <w:pPr>
              <w:spacing w:line="240" w:lineRule="auto"/>
            </w:pPr>
            <w:r>
              <w:rPr>
                <w:rFonts w:ascii="Arial" w:hAnsi="Arial" w:eastAsia="Arial"/>
                <w:sz w:val="18"/>
              </w:rPr>
              <w:t>Đạt: 1; Không đạt: 0; Blocked: 0; Chưa chạy: 0</w:t>
            </w:r>
          </w:p>
        </w:tc>
      </w:tr>
      <w:tr w14:paraId="7F20F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04" w:type="dxa"/>
            <w:vAlign w:val="center"/>
          </w:tcPr>
          <w:p w14:paraId="1FE06BBC">
            <w:pPr>
              <w:spacing w:line="240" w:lineRule="auto"/>
            </w:pPr>
            <w:r>
              <w:rPr>
                <w:sz w:val="16"/>
              </w:rPr>
              <w:t>Theo dõi nợ</w:t>
            </w:r>
          </w:p>
        </w:tc>
        <w:tc>
          <w:tcPr>
            <w:tcW w:w="3504" w:type="dxa"/>
            <w:vAlign w:val="center"/>
          </w:tcPr>
          <w:p w14:paraId="5417697C">
            <w:pPr>
              <w:spacing w:line="240" w:lineRule="auto"/>
            </w:pPr>
            <w:r>
              <w:rPr>
                <w:sz w:val="16"/>
              </w:rPr>
              <w:t>7</w:t>
            </w:r>
          </w:p>
        </w:tc>
        <w:tc>
          <w:tcPr>
            <w:tcW w:w="3504" w:type="dxa"/>
            <w:vAlign w:val="center"/>
          </w:tcPr>
          <w:p w14:paraId="3EE24CB6">
            <w:pPr>
              <w:spacing w:line="240" w:lineRule="auto"/>
            </w:pPr>
            <w:r>
              <w:rPr>
                <w:rFonts w:ascii="Arial" w:hAnsi="Arial" w:eastAsia="Arial"/>
                <w:sz w:val="18"/>
              </w:rPr>
              <w:t>Đạt: 7; Không đạt: 0; Blocked: 0; Chưa chạy: 0</w:t>
            </w:r>
          </w:p>
        </w:tc>
      </w:tr>
      <w:tr w14:paraId="1045A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04" w:type="dxa"/>
            <w:vAlign w:val="center"/>
          </w:tcPr>
          <w:p w14:paraId="222F4912">
            <w:pPr>
              <w:spacing w:line="240" w:lineRule="auto"/>
            </w:pPr>
            <w:r>
              <w:rPr>
                <w:sz w:val="16"/>
              </w:rPr>
              <w:t>Bảo mật đầu vào</w:t>
            </w:r>
          </w:p>
        </w:tc>
        <w:tc>
          <w:tcPr>
            <w:tcW w:w="3504" w:type="dxa"/>
            <w:vAlign w:val="center"/>
          </w:tcPr>
          <w:p w14:paraId="26845B37">
            <w:pPr>
              <w:spacing w:line="240" w:lineRule="auto"/>
            </w:pPr>
            <w:r>
              <w:rPr>
                <w:sz w:val="16"/>
              </w:rPr>
              <w:t>2</w:t>
            </w:r>
          </w:p>
        </w:tc>
        <w:tc>
          <w:tcPr>
            <w:tcW w:w="3504" w:type="dxa"/>
            <w:vAlign w:val="center"/>
          </w:tcPr>
          <w:p w14:paraId="36B48BB4">
            <w:pPr>
              <w:spacing w:line="240" w:lineRule="auto"/>
            </w:pPr>
            <w:r>
              <w:rPr>
                <w:rFonts w:ascii="Arial" w:hAnsi="Arial" w:eastAsia="Arial"/>
                <w:sz w:val="18"/>
              </w:rPr>
              <w:t>Đạt: 1; Không đạt: 1; Blocked: 0; Chưa chạy: 0</w:t>
            </w:r>
          </w:p>
        </w:tc>
      </w:tr>
      <w:tr w14:paraId="5356A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04" w:type="dxa"/>
            <w:vAlign w:val="center"/>
          </w:tcPr>
          <w:p w14:paraId="18852E00">
            <w:pPr>
              <w:spacing w:line="240" w:lineRule="auto"/>
            </w:pPr>
            <w:r>
              <w:rPr>
                <w:sz w:val="16"/>
              </w:rPr>
              <w:t>Bảo mật phiên</w:t>
            </w:r>
          </w:p>
        </w:tc>
        <w:tc>
          <w:tcPr>
            <w:tcW w:w="3504" w:type="dxa"/>
            <w:vAlign w:val="center"/>
          </w:tcPr>
          <w:p w14:paraId="088A017F">
            <w:pPr>
              <w:spacing w:line="240" w:lineRule="auto"/>
            </w:pPr>
            <w:r>
              <w:rPr>
                <w:sz w:val="16"/>
              </w:rPr>
              <w:t>1</w:t>
            </w:r>
          </w:p>
        </w:tc>
        <w:tc>
          <w:tcPr>
            <w:tcW w:w="3504" w:type="dxa"/>
            <w:vAlign w:val="center"/>
          </w:tcPr>
          <w:p w14:paraId="5B58FB48">
            <w:pPr>
              <w:spacing w:line="240" w:lineRule="auto"/>
            </w:pPr>
            <w:r>
              <w:rPr>
                <w:rFonts w:ascii="Arial" w:hAnsi="Arial" w:eastAsia="Arial"/>
                <w:sz w:val="18"/>
              </w:rPr>
              <w:t>Đạt: 1; Không đạt: 0; Blocked: 0; Chưa chạy: 0</w:t>
            </w:r>
          </w:p>
        </w:tc>
      </w:tr>
      <w:tr w14:paraId="48EDA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04" w:type="dxa"/>
            <w:vAlign w:val="center"/>
          </w:tcPr>
          <w:p w14:paraId="29B00702">
            <w:pPr>
              <w:spacing w:line="240" w:lineRule="auto"/>
            </w:pPr>
            <w:r>
              <w:rPr>
                <w:sz w:val="16"/>
              </w:rPr>
              <w:t>Toàn vẹn dữ liệu</w:t>
            </w:r>
          </w:p>
        </w:tc>
        <w:tc>
          <w:tcPr>
            <w:tcW w:w="3504" w:type="dxa"/>
            <w:vAlign w:val="center"/>
          </w:tcPr>
          <w:p w14:paraId="51CFD721">
            <w:pPr>
              <w:spacing w:line="240" w:lineRule="auto"/>
            </w:pPr>
            <w:r>
              <w:rPr>
                <w:sz w:val="16"/>
              </w:rPr>
              <w:t>2</w:t>
            </w:r>
          </w:p>
        </w:tc>
        <w:tc>
          <w:tcPr>
            <w:tcW w:w="3504" w:type="dxa"/>
            <w:vAlign w:val="center"/>
          </w:tcPr>
          <w:p w14:paraId="5B8F1704">
            <w:pPr>
              <w:spacing w:line="240" w:lineRule="auto"/>
            </w:pPr>
            <w:r>
              <w:rPr>
                <w:rFonts w:ascii="Arial" w:hAnsi="Arial" w:eastAsia="Arial"/>
                <w:sz w:val="18"/>
              </w:rPr>
              <w:t>Đạt: 2; Không đạt: 0; Blocked: 0; Chưa chạy: 0</w:t>
            </w:r>
          </w:p>
        </w:tc>
      </w:tr>
      <w:tr w14:paraId="7E49B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04" w:type="dxa"/>
            <w:vAlign w:val="center"/>
          </w:tcPr>
          <w:p w14:paraId="63701FAD">
            <w:pPr>
              <w:spacing w:line="240" w:lineRule="auto"/>
            </w:pPr>
            <w:r>
              <w:rPr>
                <w:sz w:val="16"/>
              </w:rPr>
              <w:t>Giao diện</w:t>
            </w:r>
          </w:p>
        </w:tc>
        <w:tc>
          <w:tcPr>
            <w:tcW w:w="3504" w:type="dxa"/>
            <w:vAlign w:val="center"/>
          </w:tcPr>
          <w:p w14:paraId="5665DAE1">
            <w:pPr>
              <w:spacing w:line="240" w:lineRule="auto"/>
            </w:pPr>
            <w:r>
              <w:rPr>
                <w:sz w:val="16"/>
              </w:rPr>
              <w:t>3</w:t>
            </w:r>
          </w:p>
        </w:tc>
        <w:tc>
          <w:tcPr>
            <w:tcW w:w="3504" w:type="dxa"/>
            <w:vAlign w:val="center"/>
          </w:tcPr>
          <w:p w14:paraId="71142FE1">
            <w:pPr>
              <w:spacing w:line="240" w:lineRule="auto"/>
            </w:pPr>
            <w:r>
              <w:rPr>
                <w:rFonts w:ascii="Arial" w:hAnsi="Arial" w:eastAsia="Arial"/>
                <w:sz w:val="18"/>
              </w:rPr>
              <w:t>Đạt: 2; Không đạt: 1; Blocked: 0; Chưa chạy: 0</w:t>
            </w:r>
          </w:p>
        </w:tc>
      </w:tr>
      <w:tr w14:paraId="691A1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04" w:type="dxa"/>
            <w:vAlign w:val="center"/>
          </w:tcPr>
          <w:p w14:paraId="0501D25E">
            <w:pPr>
              <w:spacing w:line="240" w:lineRule="auto"/>
            </w:pPr>
            <w:r>
              <w:rPr>
                <w:sz w:val="16"/>
              </w:rPr>
              <w:t>Xử lý lỗi</w:t>
            </w:r>
          </w:p>
        </w:tc>
        <w:tc>
          <w:tcPr>
            <w:tcW w:w="3504" w:type="dxa"/>
            <w:vAlign w:val="center"/>
          </w:tcPr>
          <w:p w14:paraId="28647F56">
            <w:pPr>
              <w:spacing w:line="240" w:lineRule="auto"/>
            </w:pPr>
            <w:r>
              <w:rPr>
                <w:sz w:val="16"/>
              </w:rPr>
              <w:t>2</w:t>
            </w:r>
          </w:p>
        </w:tc>
        <w:tc>
          <w:tcPr>
            <w:tcW w:w="3504" w:type="dxa"/>
            <w:vAlign w:val="center"/>
          </w:tcPr>
          <w:p w14:paraId="1BB9E165">
            <w:pPr>
              <w:spacing w:line="240" w:lineRule="auto"/>
            </w:pPr>
            <w:r>
              <w:rPr>
                <w:rFonts w:ascii="Arial" w:hAnsi="Arial" w:eastAsia="Arial"/>
                <w:sz w:val="18"/>
              </w:rPr>
              <w:t>Đạt: 0; Không đạt: 2; Blocked: 0; Chưa chạy: 0</w:t>
            </w:r>
          </w:p>
        </w:tc>
      </w:tr>
      <w:tr w14:paraId="0EE7B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04" w:type="dxa"/>
            <w:vAlign w:val="center"/>
          </w:tcPr>
          <w:p w14:paraId="7595673F">
            <w:pPr>
              <w:spacing w:line="240" w:lineRule="auto"/>
            </w:pPr>
            <w:r>
              <w:rPr>
                <w:sz w:val="16"/>
              </w:rPr>
              <w:t>Luồng đầu-cuối</w:t>
            </w:r>
          </w:p>
        </w:tc>
        <w:tc>
          <w:tcPr>
            <w:tcW w:w="3504" w:type="dxa"/>
            <w:vAlign w:val="center"/>
          </w:tcPr>
          <w:p w14:paraId="41E41107">
            <w:pPr>
              <w:spacing w:line="240" w:lineRule="auto"/>
            </w:pPr>
            <w:r>
              <w:rPr>
                <w:sz w:val="16"/>
              </w:rPr>
              <w:t>3</w:t>
            </w:r>
          </w:p>
        </w:tc>
        <w:tc>
          <w:tcPr>
            <w:tcW w:w="3504" w:type="dxa"/>
            <w:vAlign w:val="center"/>
          </w:tcPr>
          <w:p w14:paraId="523093F0">
            <w:pPr>
              <w:spacing w:line="240" w:lineRule="auto"/>
            </w:pPr>
            <w:r>
              <w:rPr>
                <w:rFonts w:ascii="Arial" w:hAnsi="Arial" w:eastAsia="Arial"/>
                <w:sz w:val="18"/>
              </w:rPr>
              <w:t>Đạt: 3; Không đạt: 0; Blocked: 0; Chưa chạy: 0</w:t>
            </w:r>
          </w:p>
        </w:tc>
      </w:tr>
      <w:tr w14:paraId="2A2B4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04" w:type="dxa"/>
            <w:shd w:val="clear" w:color="auto" w:fill="D9EAF7"/>
          </w:tcPr>
          <w:p w14:paraId="401B834F">
            <w:pPr>
              <w:spacing w:line="240" w:lineRule="auto"/>
            </w:pPr>
            <w:r>
              <w:rPr>
                <w:b/>
                <w:sz w:val="16"/>
              </w:rPr>
              <w:t>TỔNG</w:t>
            </w:r>
          </w:p>
        </w:tc>
        <w:tc>
          <w:tcPr>
            <w:tcW w:w="3504" w:type="dxa"/>
            <w:shd w:val="clear" w:color="auto" w:fill="D9EAF7"/>
          </w:tcPr>
          <w:p w14:paraId="5B601D22">
            <w:pPr>
              <w:spacing w:line="240" w:lineRule="auto"/>
            </w:pPr>
            <w:r>
              <w:rPr>
                <w:b/>
                <w:sz w:val="16"/>
              </w:rPr>
              <w:t>105</w:t>
            </w:r>
          </w:p>
        </w:tc>
        <w:tc>
          <w:tcPr>
            <w:tcW w:w="3504" w:type="dxa"/>
            <w:shd w:val="clear" w:color="auto" w:fill="D9EAF7"/>
          </w:tcPr>
          <w:p w14:paraId="60349214">
            <w:pPr>
              <w:spacing w:line="240" w:lineRule="auto"/>
            </w:pPr>
            <w:r>
              <w:rPr>
                <w:rFonts w:ascii="Arial" w:hAnsi="Arial" w:eastAsia="Arial"/>
                <w:sz w:val="18"/>
              </w:rPr>
              <w:t>Tổng hợp: 88 đạt; 15 không đạt; 2 blocked; 0 chưa chạy. Đã thực thi 103/105 ca.</w:t>
            </w:r>
          </w:p>
        </w:tc>
      </w:tr>
    </w:tbl>
    <w:p w14:paraId="5C75DA0B">
      <w:r>
        <w:br w:type="page"/>
      </w:r>
    </w:p>
    <w:p w14:paraId="54F5A241">
      <w:pPr>
        <w:pStyle w:val="2"/>
      </w:pPr>
      <w:r>
        <w:t>6. Danh sách test case chi tiết</w:t>
      </w:r>
    </w:p>
    <w:p w14:paraId="28E8FE30">
      <w:r>
        <w:t>Mỗi test case được trình bày riêng để dễ đọc, thực hiện và ghi nhận kết quả. Kết quả thực tế và trạng thái cần được cập nhật sau khi chạy.</w:t>
      </w:r>
    </w:p>
    <w:p w14:paraId="6E47CE0E">
      <w:pPr>
        <w:pStyle w:val="3"/>
      </w:pPr>
      <w:r>
        <w:t>Đăng nhập</w:t>
      </w:r>
    </w:p>
    <w:p w14:paraId="06255C48">
      <w:pPr>
        <w:keepNext/>
      </w:pPr>
      <w:r>
        <w:rPr>
          <w:b/>
          <w:color w:val="1F4E79"/>
          <w:sz w:val="20"/>
        </w:rPr>
        <w:t>AUTH-01 – Đăng nhập bằng tài khoản mẫu hợp lệ</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2E224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A23DCC9">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2956C48E">
            <w:pPr>
              <w:spacing w:after="0" w:line="240" w:lineRule="auto"/>
            </w:pPr>
            <w:r>
              <w:rPr>
                <w:rFonts w:ascii="Arial" w:hAnsi="Arial"/>
                <w:sz w:val="15"/>
              </w:rPr>
              <w:t>Đã import testdien.sql; ứng dụng và MySQL đang chạy</w:t>
            </w:r>
          </w:p>
        </w:tc>
      </w:tr>
      <w:tr w14:paraId="08A03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4F52768">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139E6B41">
            <w:pPr>
              <w:spacing w:after="0" w:line="240" w:lineRule="auto"/>
            </w:pPr>
            <w:r>
              <w:rPr>
                <w:rFonts w:ascii="Arial" w:hAnsi="Arial"/>
                <w:sz w:val="15"/>
              </w:rPr>
              <w:t>nv1@gmail.com / 12345</w:t>
            </w:r>
          </w:p>
        </w:tc>
      </w:tr>
      <w:tr w14:paraId="677F0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89C16AE">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1625F201">
            <w:pPr>
              <w:spacing w:after="0" w:line="240" w:lineRule="auto"/>
            </w:pPr>
            <w:r>
              <w:rPr>
                <w:rFonts w:ascii="Arial" w:hAnsi="Arial"/>
                <w:sz w:val="15"/>
              </w:rPr>
              <w:t>Mở trang gốc → nhập tài khoản/mật khẩu → bấm Đăng nhập</w:t>
            </w:r>
          </w:p>
        </w:tc>
      </w:tr>
      <w:tr w14:paraId="3D7E7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E27C389">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1A499FD0">
            <w:pPr>
              <w:spacing w:after="0" w:line="240" w:lineRule="auto"/>
            </w:pPr>
            <w:r>
              <w:rPr>
                <w:rFonts w:ascii="Arial" w:hAnsi="Arial"/>
                <w:sz w:val="15"/>
              </w:rPr>
              <w:t>Đăng nhập thành công; chuyển đến màn hình quản lý; tên nhân viên/phiên đăng nhập hiển thị phù hợp.</w:t>
            </w:r>
          </w:p>
        </w:tc>
      </w:tr>
      <w:tr w14:paraId="0114D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FDA418A">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6A383F50">
            <w:pPr>
              <w:spacing w:after="0" w:line="240" w:lineRule="auto"/>
            </w:pPr>
            <w:r>
              <w:rPr>
                <w:rFonts w:ascii="Arial" w:hAnsi="Arial"/>
                <w:sz w:val="15"/>
              </w:rPr>
              <w:t>Cao</w:t>
            </w:r>
          </w:p>
        </w:tc>
      </w:tr>
      <w:tr w14:paraId="6ED58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7FDB820">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00E6AFAB">
            <w:pPr>
              <w:spacing w:after="0" w:line="240" w:lineRule="auto"/>
            </w:pPr>
            <w:r>
              <w:rPr>
                <w:rFonts w:ascii="Arial" w:hAnsi="Arial"/>
                <w:sz w:val="15"/>
              </w:rPr>
              <w:t>Phân vùng tương đương</w:t>
            </w:r>
          </w:p>
        </w:tc>
      </w:tr>
      <w:tr w14:paraId="4BB51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CCC1F83">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17047E43">
            <w:pPr>
              <w:spacing w:after="0" w:line="240" w:lineRule="auto"/>
            </w:pPr>
            <w:r>
              <w:t>Đăng nhập thành công; chuyển tới màn hình quản lý và hiển thị lời chào “Võ Thị C”.</w:t>
            </w:r>
          </w:p>
        </w:tc>
      </w:tr>
      <w:tr w14:paraId="33A73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EC0FB7B">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3C03C936">
            <w:pPr>
              <w:spacing w:after="0" w:line="240" w:lineRule="auto"/>
            </w:pPr>
            <w:r>
              <w:rPr>
                <w:rFonts w:ascii="Arial" w:hAnsi="Arial"/>
                <w:sz w:val="15"/>
              </w:rPr>
              <w:t>Đạt</w:t>
            </w:r>
          </w:p>
        </w:tc>
      </w:tr>
      <w:tr w14:paraId="0153E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F92170A">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02CA0E14">
            <w:pPr>
              <w:spacing w:after="0" w:line="240" w:lineRule="auto"/>
            </w:pPr>
          </w:p>
        </w:tc>
      </w:tr>
      <w:tr w14:paraId="661FB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A890032">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1DEA6786">
            <w:pPr>
              <w:spacing w:after="0" w:line="240" w:lineRule="auto"/>
            </w:pPr>
            <w:r>
              <w:t>Quan sát trực tiếp trên localhost với tài khoản kiểm thử nv1@gmail.com.</w:t>
            </w:r>
          </w:p>
        </w:tc>
      </w:tr>
    </w:tbl>
    <w:p w14:paraId="413C72BD">
      <w:pPr>
        <w:spacing w:before="0" w:after="60"/>
      </w:pPr>
    </w:p>
    <w:p w14:paraId="2DE29660">
      <w:pPr>
        <w:keepNext/>
      </w:pPr>
      <w:r>
        <w:rPr>
          <w:b/>
          <w:color w:val="1F4E79"/>
          <w:sz w:val="20"/>
        </w:rPr>
        <w:t>AUTH-02 – Từ chối mật khẩu sai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56422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E65631A">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37FB27BA">
            <w:pPr>
              <w:spacing w:after="0" w:line="240" w:lineRule="auto"/>
            </w:pPr>
            <w:r>
              <w:rPr>
                <w:rFonts w:ascii="Arial" w:hAnsi="Arial"/>
                <w:sz w:val="15"/>
              </w:rPr>
              <w:t>Đang ở màn hình đăng nhập</w:t>
            </w:r>
          </w:p>
        </w:tc>
      </w:tr>
      <w:tr w14:paraId="30115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50343CE">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23BB2CCC">
            <w:pPr>
              <w:spacing w:after="0" w:line="240" w:lineRule="auto"/>
            </w:pPr>
            <w:r>
              <w:rPr>
                <w:rFonts w:ascii="Arial" w:hAnsi="Arial"/>
                <w:sz w:val="15"/>
              </w:rPr>
              <w:t>nv1@gmail.com / sai123</w:t>
            </w:r>
          </w:p>
        </w:tc>
      </w:tr>
      <w:tr w14:paraId="5C577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68F1990">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417C5D5E">
            <w:pPr>
              <w:spacing w:after="0" w:line="240" w:lineRule="auto"/>
            </w:pPr>
            <w:r>
              <w:rPr>
                <w:rFonts w:ascii="Arial" w:hAnsi="Arial"/>
                <w:sz w:val="15"/>
              </w:rPr>
              <w:t>Nhập email đúng, mật khẩu sai → đăng nhập</w:t>
            </w:r>
          </w:p>
        </w:tc>
      </w:tr>
      <w:tr w14:paraId="66FB6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F8C196C">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7D0310D9">
            <w:pPr>
              <w:spacing w:after="0" w:line="240" w:lineRule="auto"/>
            </w:pPr>
            <w:r>
              <w:rPr>
                <w:rFonts w:ascii="Arial" w:hAnsi="Arial"/>
                <w:sz w:val="15"/>
              </w:rPr>
              <w:t>Không đăng nhập; có thông báo lỗi dễ hiểu; không hiển thị trang quản lý như người đã xác thực.</w:t>
            </w:r>
          </w:p>
        </w:tc>
      </w:tr>
      <w:tr w14:paraId="797E3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2E67708">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00CF4AAC">
            <w:pPr>
              <w:spacing w:after="0" w:line="240" w:lineRule="auto"/>
            </w:pPr>
            <w:r>
              <w:rPr>
                <w:rFonts w:ascii="Arial" w:hAnsi="Arial"/>
                <w:sz w:val="15"/>
              </w:rPr>
              <w:t>Cao</w:t>
            </w:r>
          </w:p>
        </w:tc>
      </w:tr>
      <w:tr w14:paraId="0D810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42EAE9C">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0C3DA3EE">
            <w:pPr>
              <w:spacing w:after="0" w:line="240" w:lineRule="auto"/>
            </w:pPr>
            <w:r>
              <w:rPr>
                <w:rFonts w:ascii="Arial" w:hAnsi="Arial"/>
                <w:sz w:val="15"/>
              </w:rPr>
              <w:t>Phân vùng tương đương</w:t>
            </w:r>
          </w:p>
        </w:tc>
      </w:tr>
      <w:tr w14:paraId="3ED8B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D5D5B21">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07038C1B">
            <w:pPr>
              <w:spacing w:after="0" w:line="240" w:lineRule="auto"/>
            </w:pPr>
            <w:r>
              <w:t>Đăng nhập bị từ chối; hiển thị alert “Sai tên đăng nhập hoặc mật khẩu.” và không vào màn hình quản lý.</w:t>
            </w:r>
          </w:p>
        </w:tc>
      </w:tr>
      <w:tr w14:paraId="0C068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A079B4F">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5A744F15">
            <w:pPr>
              <w:spacing w:after="0" w:line="240" w:lineRule="auto"/>
            </w:pPr>
            <w:r>
              <w:rPr>
                <w:rFonts w:ascii="Arial" w:hAnsi="Arial"/>
                <w:sz w:val="15"/>
              </w:rPr>
              <w:t>Đạt</w:t>
            </w:r>
          </w:p>
        </w:tc>
      </w:tr>
      <w:tr w14:paraId="39547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1D5C055">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09F0F4F1">
            <w:pPr>
              <w:spacing w:after="0" w:line="240" w:lineRule="auto"/>
            </w:pPr>
          </w:p>
        </w:tc>
      </w:tr>
      <w:tr w14:paraId="03CEB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45BDCD6">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23389575">
            <w:pPr>
              <w:spacing w:after="0" w:line="240" w:lineRule="auto"/>
            </w:pPr>
            <w:r>
              <w:t>Thông báo quan sát trực tiếp trên giao diện.</w:t>
            </w:r>
          </w:p>
        </w:tc>
      </w:tr>
    </w:tbl>
    <w:p w14:paraId="589CD617">
      <w:pPr>
        <w:spacing w:before="0" w:after="60"/>
      </w:pPr>
    </w:p>
    <w:p w14:paraId="50378A1C">
      <w:pPr>
        <w:keepNext/>
      </w:pPr>
      <w:r>
        <w:rPr>
          <w:b/>
          <w:color w:val="1F4E79"/>
          <w:sz w:val="20"/>
        </w:rPr>
        <w:t>AUTH-03 – Từ chối tài khoản không tồn tại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09F51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BF241D1">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7BB9E653">
            <w:pPr>
              <w:spacing w:after="0" w:line="240" w:lineRule="auto"/>
            </w:pPr>
            <w:r>
              <w:rPr>
                <w:rFonts w:ascii="Arial" w:hAnsi="Arial"/>
                <w:sz w:val="15"/>
              </w:rPr>
              <w:t>Đang ở màn hình đăng nhập</w:t>
            </w:r>
          </w:p>
        </w:tc>
      </w:tr>
      <w:tr w14:paraId="2508E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41E4F30">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6534257C">
            <w:pPr>
              <w:spacing w:after="0" w:line="240" w:lineRule="auto"/>
            </w:pPr>
            <w:r>
              <w:rPr>
                <w:rFonts w:ascii="Arial" w:hAnsi="Arial"/>
                <w:sz w:val="15"/>
              </w:rPr>
              <w:t>khongco@example.com / 12345</w:t>
            </w:r>
          </w:p>
        </w:tc>
      </w:tr>
      <w:tr w14:paraId="59445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7DD0AD0">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1F9F1539">
            <w:pPr>
              <w:spacing w:after="0" w:line="240" w:lineRule="auto"/>
            </w:pPr>
            <w:r>
              <w:rPr>
                <w:rFonts w:ascii="Arial" w:hAnsi="Arial"/>
                <w:sz w:val="15"/>
              </w:rPr>
              <w:t>Nhập tài khoản không tồn tại và mật khẩu bất kỳ → đăng nhập</w:t>
            </w:r>
          </w:p>
        </w:tc>
      </w:tr>
      <w:tr w14:paraId="6E71D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0D9525B">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012A275D">
            <w:pPr>
              <w:spacing w:after="0" w:line="240" w:lineRule="auto"/>
            </w:pPr>
            <w:r>
              <w:rPr>
                <w:rFonts w:ascii="Arial" w:hAnsi="Arial"/>
                <w:sz w:val="15"/>
              </w:rPr>
              <w:t>Không đăng nhập; thông báo phù hợp; không lộ thông tin kỹ thuật hoặc truy vấn SQL.</w:t>
            </w:r>
          </w:p>
        </w:tc>
      </w:tr>
      <w:tr w14:paraId="2F7DC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AEE9AF9">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7696C6F3">
            <w:pPr>
              <w:spacing w:after="0" w:line="240" w:lineRule="auto"/>
            </w:pPr>
            <w:r>
              <w:rPr>
                <w:rFonts w:ascii="Arial" w:hAnsi="Arial"/>
                <w:sz w:val="15"/>
              </w:rPr>
              <w:t>Cao</w:t>
            </w:r>
          </w:p>
        </w:tc>
      </w:tr>
      <w:tr w14:paraId="2A95F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AB40C42">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76C5B8D9">
            <w:pPr>
              <w:spacing w:after="0" w:line="240" w:lineRule="auto"/>
            </w:pPr>
            <w:r>
              <w:rPr>
                <w:rFonts w:ascii="Arial" w:hAnsi="Arial"/>
                <w:sz w:val="15"/>
              </w:rPr>
              <w:t>Phân vùng tương đương</w:t>
            </w:r>
          </w:p>
        </w:tc>
      </w:tr>
      <w:tr w14:paraId="7D814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03DD5DD">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2FD9BC44">
            <w:pPr>
              <w:spacing w:after="0" w:line="240" w:lineRule="auto"/>
            </w:pPr>
            <w:r>
              <w:t>Tài khoản không tồn tại bị từ chối với alert “Sai tên đăng nhập hoặc mật khẩu.”; không lộ lỗi SQL.</w:t>
            </w:r>
          </w:p>
        </w:tc>
      </w:tr>
      <w:tr w14:paraId="41967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FA79A1D">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4BEC622E">
            <w:pPr>
              <w:spacing w:after="0" w:line="240" w:lineRule="auto"/>
            </w:pPr>
            <w:r>
              <w:rPr>
                <w:rFonts w:ascii="Arial" w:hAnsi="Arial"/>
                <w:sz w:val="15"/>
              </w:rPr>
              <w:t>Đạt</w:t>
            </w:r>
          </w:p>
        </w:tc>
      </w:tr>
      <w:tr w14:paraId="2787F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3C5F1E3">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582283FD">
            <w:pPr>
              <w:spacing w:after="0" w:line="240" w:lineRule="auto"/>
            </w:pPr>
          </w:p>
        </w:tc>
      </w:tr>
      <w:tr w14:paraId="2652A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B3B31C1">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10E71B9B">
            <w:pPr>
              <w:spacing w:after="0" w:line="240" w:lineRule="auto"/>
            </w:pPr>
            <w:r>
              <w:t>Thông báo giống trường hợp sai mật khẩu.</w:t>
            </w:r>
          </w:p>
        </w:tc>
      </w:tr>
    </w:tbl>
    <w:p w14:paraId="6B6593AB">
      <w:pPr>
        <w:spacing w:before="0" w:after="60"/>
      </w:pPr>
    </w:p>
    <w:p w14:paraId="1A5AC129">
      <w:pPr>
        <w:keepNext/>
      </w:pPr>
      <w:r>
        <w:rPr>
          <w:b/>
          <w:color w:val="1F4E79"/>
          <w:sz w:val="20"/>
        </w:rPr>
        <w:t>AUTH-04 – Kiểm tra bỏ trống tài khoản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53C2B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4C3E5C0">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6940789C">
            <w:pPr>
              <w:spacing w:after="0" w:line="240" w:lineRule="auto"/>
            </w:pPr>
            <w:r>
              <w:rPr>
                <w:rFonts w:ascii="Arial" w:hAnsi="Arial"/>
                <w:sz w:val="15"/>
              </w:rPr>
              <w:t>Đang ở màn hình đăng nhập</w:t>
            </w:r>
          </w:p>
        </w:tc>
      </w:tr>
      <w:tr w14:paraId="515E9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0DDDAC8">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60CE3557">
            <w:pPr>
              <w:spacing w:after="0" w:line="240" w:lineRule="auto"/>
            </w:pPr>
            <w:r>
              <w:rPr>
                <w:rFonts w:ascii="Arial" w:hAnsi="Arial"/>
                <w:sz w:val="15"/>
              </w:rPr>
              <w:t>Tài khoản rỗng; mật khẩu 12345</w:t>
            </w:r>
          </w:p>
        </w:tc>
      </w:tr>
      <w:tr w14:paraId="25CCC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523C92F">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1C82E8EB">
            <w:pPr>
              <w:spacing w:after="0" w:line="240" w:lineRule="auto"/>
            </w:pPr>
            <w:r>
              <w:rPr>
                <w:rFonts w:ascii="Arial" w:hAnsi="Arial"/>
                <w:sz w:val="15"/>
              </w:rPr>
              <w:t>Để trống tài khoản → bấm đăng nhập</w:t>
            </w:r>
          </w:p>
        </w:tc>
      </w:tr>
      <w:tr w14:paraId="402E3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25DD3DF">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3EA24B1C">
            <w:pPr>
              <w:spacing w:after="0" w:line="240" w:lineRule="auto"/>
            </w:pPr>
            <w:r>
              <w:rPr>
                <w:rFonts w:ascii="Arial" w:hAnsi="Arial"/>
                <w:sz w:val="15"/>
              </w:rPr>
              <w:t>Không đăng nhập; yêu cầu nhập tài khoản hoặc hiển thị lỗi hợp lệ.</w:t>
            </w:r>
          </w:p>
        </w:tc>
      </w:tr>
      <w:tr w14:paraId="78635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0561E93">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57F9C9DA">
            <w:pPr>
              <w:spacing w:after="0" w:line="240" w:lineRule="auto"/>
            </w:pPr>
            <w:r>
              <w:rPr>
                <w:rFonts w:ascii="Arial" w:hAnsi="Arial"/>
                <w:sz w:val="15"/>
              </w:rPr>
              <w:t>Cao</w:t>
            </w:r>
          </w:p>
        </w:tc>
      </w:tr>
      <w:tr w14:paraId="40C60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CB21219">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1724DC10">
            <w:pPr>
              <w:spacing w:after="0" w:line="240" w:lineRule="auto"/>
            </w:pPr>
            <w:r>
              <w:rPr>
                <w:rFonts w:ascii="Arial" w:hAnsi="Arial"/>
                <w:sz w:val="15"/>
              </w:rPr>
              <w:t>Phân vùng tương đương</w:t>
            </w:r>
          </w:p>
        </w:tc>
      </w:tr>
      <w:tr w14:paraId="6A12F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721CD5D">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2F631670">
            <w:pPr>
              <w:spacing w:after="0" w:line="240" w:lineRule="auto"/>
            </w:pPr>
            <w:r>
              <w:rPr>
                <w:rFonts w:ascii="Arial" w:hAnsi="Arial"/>
                <w:sz w:val="15"/>
              </w:rPr>
              <w:t>Đã để trống tài khoản và gửi form: trình duyệt chặn gửi do trường tài khoản bắt buộc; không đăng nhập.</w:t>
            </w:r>
          </w:p>
        </w:tc>
      </w:tr>
      <w:tr w14:paraId="6C6E4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DDA248C">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4C282464">
            <w:pPr>
              <w:spacing w:after="0" w:line="240" w:lineRule="auto"/>
            </w:pPr>
            <w:r>
              <w:rPr>
                <w:rFonts w:ascii="Arial" w:hAnsi="Arial"/>
                <w:sz w:val="15"/>
              </w:rPr>
              <w:t>Đạt</w:t>
            </w:r>
          </w:p>
        </w:tc>
      </w:tr>
      <w:tr w14:paraId="6647C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1E1743F">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65D76706">
            <w:pPr>
              <w:spacing w:after="0" w:line="240" w:lineRule="auto"/>
            </w:pPr>
          </w:p>
        </w:tc>
      </w:tr>
      <w:tr w14:paraId="27A1A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8B2DBE3">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5EA55AB0">
            <w:pPr>
              <w:spacing w:after="0" w:line="240" w:lineRule="auto"/>
            </w:pPr>
            <w:r>
              <w:rPr>
                <w:rFonts w:ascii="Arial" w:hAnsi="Arial"/>
                <w:sz w:val="15"/>
              </w:rPr>
              <w:t>Kiểm tra trực tiếp trên form đăng nhập; không phát sinh request đăng nhập.</w:t>
            </w:r>
          </w:p>
        </w:tc>
      </w:tr>
    </w:tbl>
    <w:p w14:paraId="35934F8B">
      <w:pPr>
        <w:spacing w:before="0" w:after="60"/>
      </w:pPr>
    </w:p>
    <w:p w14:paraId="3E788ECB">
      <w:pPr>
        <w:keepNext/>
      </w:pPr>
      <w:r>
        <w:rPr>
          <w:b/>
          <w:color w:val="1F4E79"/>
          <w:sz w:val="20"/>
        </w:rPr>
        <w:t>AUTH-05 – Kiểm tra bỏ trống mật khẩu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6AA1A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EFC3290">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094F24AA">
            <w:pPr>
              <w:spacing w:after="0" w:line="240" w:lineRule="auto"/>
            </w:pPr>
            <w:r>
              <w:rPr>
                <w:rFonts w:ascii="Arial" w:hAnsi="Arial"/>
                <w:sz w:val="15"/>
              </w:rPr>
              <w:t>Đang ở màn hình đăng nhập</w:t>
            </w:r>
          </w:p>
        </w:tc>
      </w:tr>
      <w:tr w14:paraId="681ED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49A06F7">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7B3AA307">
            <w:pPr>
              <w:spacing w:after="0" w:line="240" w:lineRule="auto"/>
            </w:pPr>
            <w:r>
              <w:rPr>
                <w:rFonts w:ascii="Arial" w:hAnsi="Arial"/>
                <w:sz w:val="15"/>
              </w:rPr>
              <w:t>nv1@gmail.com; mật khẩu rỗng</w:t>
            </w:r>
          </w:p>
        </w:tc>
      </w:tr>
      <w:tr w14:paraId="7627A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C6F6CD2">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633D59C4">
            <w:pPr>
              <w:spacing w:after="0" w:line="240" w:lineRule="auto"/>
            </w:pPr>
            <w:r>
              <w:rPr>
                <w:rFonts w:ascii="Arial" w:hAnsi="Arial"/>
                <w:sz w:val="15"/>
              </w:rPr>
              <w:t>Để trống mật khẩu → bấm đăng nhập</w:t>
            </w:r>
          </w:p>
        </w:tc>
      </w:tr>
      <w:tr w14:paraId="69D8D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E9CA66C">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71E851A0">
            <w:pPr>
              <w:spacing w:after="0" w:line="240" w:lineRule="auto"/>
            </w:pPr>
            <w:r>
              <w:rPr>
                <w:rFonts w:ascii="Arial" w:hAnsi="Arial"/>
                <w:sz w:val="15"/>
              </w:rPr>
              <w:t>Không đăng nhập; yêu cầu nhập mật khẩu hoặc hiển thị lỗi hợp lệ.</w:t>
            </w:r>
          </w:p>
        </w:tc>
      </w:tr>
      <w:tr w14:paraId="6D679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5C593F0">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30AB94B8">
            <w:pPr>
              <w:spacing w:after="0" w:line="240" w:lineRule="auto"/>
            </w:pPr>
            <w:r>
              <w:rPr>
                <w:rFonts w:ascii="Arial" w:hAnsi="Arial"/>
                <w:sz w:val="15"/>
              </w:rPr>
              <w:t>Cao</w:t>
            </w:r>
          </w:p>
        </w:tc>
      </w:tr>
      <w:tr w14:paraId="565C7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89F674B">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63354B7B">
            <w:pPr>
              <w:spacing w:after="0" w:line="240" w:lineRule="auto"/>
            </w:pPr>
            <w:r>
              <w:rPr>
                <w:rFonts w:ascii="Arial" w:hAnsi="Arial"/>
                <w:sz w:val="15"/>
              </w:rPr>
              <w:t>Phân vùng tương đương</w:t>
            </w:r>
          </w:p>
        </w:tc>
      </w:tr>
      <w:tr w14:paraId="657C0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F936012">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751E36D4">
            <w:pPr>
              <w:spacing w:after="0" w:line="240" w:lineRule="auto"/>
            </w:pPr>
            <w:r>
              <w:rPr>
                <w:rFonts w:ascii="Arial" w:hAnsi="Arial"/>
                <w:sz w:val="15"/>
              </w:rPr>
              <w:t>Đã để trống mật khẩu và gửi form: trình duyệt chặn gửi do trường mật khẩu bắt buộc; không đăng nhập.</w:t>
            </w:r>
          </w:p>
        </w:tc>
      </w:tr>
      <w:tr w14:paraId="066BF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E819521">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24DFD987">
            <w:pPr>
              <w:spacing w:after="0" w:line="240" w:lineRule="auto"/>
            </w:pPr>
            <w:r>
              <w:rPr>
                <w:rFonts w:ascii="Arial" w:hAnsi="Arial"/>
                <w:sz w:val="15"/>
              </w:rPr>
              <w:t>Đạt</w:t>
            </w:r>
          </w:p>
        </w:tc>
      </w:tr>
      <w:tr w14:paraId="345BF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EFE5C9A">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6C833F7C">
            <w:pPr>
              <w:spacing w:after="0" w:line="240" w:lineRule="auto"/>
            </w:pPr>
          </w:p>
        </w:tc>
      </w:tr>
      <w:tr w14:paraId="31C43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71BFC3B">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108559E6">
            <w:pPr>
              <w:spacing w:after="0" w:line="240" w:lineRule="auto"/>
            </w:pPr>
            <w:r>
              <w:rPr>
                <w:rFonts w:ascii="Arial" w:hAnsi="Arial"/>
                <w:sz w:val="15"/>
              </w:rPr>
              <w:t>Kiểm tra trực tiếp trên form đăng nhập; không phát sinh request đăng nhập.</w:t>
            </w:r>
          </w:p>
        </w:tc>
      </w:tr>
    </w:tbl>
    <w:p w14:paraId="038D594E">
      <w:pPr>
        <w:spacing w:before="0" w:after="60"/>
      </w:pPr>
    </w:p>
    <w:p w14:paraId="01D17E49">
      <w:pPr>
        <w:keepNext/>
      </w:pPr>
      <w:r>
        <w:rPr>
          <w:b/>
          <w:color w:val="1F4E79"/>
          <w:sz w:val="20"/>
        </w:rPr>
        <w:t>AUTH-06 – Kiểm tra khoảng trắng thừa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2F8E5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DAB9C90">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2B58E0E9">
            <w:pPr>
              <w:spacing w:after="0" w:line="240" w:lineRule="auto"/>
            </w:pPr>
            <w:r>
              <w:rPr>
                <w:rFonts w:ascii="Arial" w:hAnsi="Arial"/>
                <w:sz w:val="15"/>
              </w:rPr>
              <w:t>Đang ở màn hình đăng nhập</w:t>
            </w:r>
          </w:p>
        </w:tc>
      </w:tr>
      <w:tr w14:paraId="44B33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205AA49">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7989BA1C">
            <w:pPr>
              <w:spacing w:after="0" w:line="240" w:lineRule="auto"/>
            </w:pPr>
            <w:r>
              <w:rPr>
                <w:rFonts w:ascii="Arial" w:hAnsi="Arial"/>
                <w:sz w:val="15"/>
              </w:rPr>
              <w:t>' nv1@gmail.com ' / '12345 '</w:t>
            </w:r>
          </w:p>
        </w:tc>
      </w:tr>
      <w:tr w14:paraId="74666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C16C624">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180DC750">
            <w:pPr>
              <w:spacing w:after="0" w:line="240" w:lineRule="auto"/>
            </w:pPr>
            <w:r>
              <w:rPr>
                <w:rFonts w:ascii="Arial" w:hAnsi="Arial"/>
                <w:sz w:val="15"/>
              </w:rPr>
              <w:t>Nhập thông tin có khoảng trắng đầu/cuối → đăng nhập</w:t>
            </w:r>
          </w:p>
        </w:tc>
      </w:tr>
      <w:tr w14:paraId="0AC1C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0169FB7">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343D2B5E">
            <w:pPr>
              <w:spacing w:after="0" w:line="240" w:lineRule="auto"/>
            </w:pPr>
            <w:r>
              <w:rPr>
                <w:rFonts w:ascii="Arial" w:hAnsi="Arial"/>
                <w:sz w:val="15"/>
              </w:rPr>
              <w:t>Hệ thống xử lý nhất quán theo quy tắc; không đăng nhập sai ngoài dự kiến và không phát sinh lỗi trang.</w:t>
            </w:r>
          </w:p>
        </w:tc>
      </w:tr>
      <w:tr w14:paraId="1E448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DA2B8BE">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1BF81784">
            <w:pPr>
              <w:spacing w:after="0" w:line="240" w:lineRule="auto"/>
            </w:pPr>
            <w:r>
              <w:rPr>
                <w:rFonts w:ascii="Arial" w:hAnsi="Arial"/>
                <w:sz w:val="15"/>
              </w:rPr>
              <w:t>Cao</w:t>
            </w:r>
          </w:p>
        </w:tc>
      </w:tr>
      <w:tr w14:paraId="03DB9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5B173E1">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797FA5FE">
            <w:pPr>
              <w:spacing w:after="0" w:line="240" w:lineRule="auto"/>
            </w:pPr>
            <w:r>
              <w:rPr>
                <w:rFonts w:ascii="Arial" w:hAnsi="Arial"/>
                <w:sz w:val="15"/>
              </w:rPr>
              <w:t>Phân vùng tương đương</w:t>
            </w:r>
          </w:p>
        </w:tc>
      </w:tr>
      <w:tr w14:paraId="421A8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7B3C88E">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6360B75E">
            <w:pPr>
              <w:spacing w:after="0" w:line="240" w:lineRule="auto"/>
            </w:pPr>
            <w:r>
              <w:rPr>
                <w:rFonts w:ascii="Arial" w:hAnsi="Arial" w:eastAsia="Arial"/>
                <w:sz w:val="18"/>
              </w:rPr>
              <w:t>Thông tin có khoảng trắng đầu/cuối bị từ chối bằng thông báo chung; vẫn ở trang đăng nhập.</w:t>
            </w:r>
          </w:p>
        </w:tc>
      </w:tr>
      <w:tr w14:paraId="5BFD3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2CF76BC">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2D394FB7">
            <w:pPr>
              <w:spacing w:after="0" w:line="240" w:lineRule="auto"/>
            </w:pPr>
            <w:r>
              <w:rPr>
                <w:rFonts w:ascii="Arial" w:hAnsi="Arial" w:eastAsia="Arial"/>
                <w:sz w:val="18"/>
              </w:rPr>
              <w:t>Đạt</w:t>
            </w:r>
          </w:p>
        </w:tc>
      </w:tr>
      <w:tr w14:paraId="0CBA0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B9F388F">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22403BA5">
            <w:pPr>
              <w:spacing w:after="0" w:line="240" w:lineRule="auto"/>
            </w:pPr>
          </w:p>
        </w:tc>
      </w:tr>
      <w:tr w14:paraId="7F4CB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D61A868">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1F6D3607">
            <w:pPr>
              <w:spacing w:after="0" w:line="240" w:lineRule="auto"/>
            </w:pPr>
            <w:r>
              <w:rPr>
                <w:rFonts w:ascii="Arial" w:hAnsi="Arial" w:eastAsia="Arial"/>
                <w:sz w:val="18"/>
              </w:rPr>
              <w:t>Xác thực trên form đăng nhập; không lưu mật khẩu vào báo cáo.</w:t>
            </w:r>
          </w:p>
        </w:tc>
      </w:tr>
    </w:tbl>
    <w:p w14:paraId="017FA841">
      <w:pPr>
        <w:spacing w:before="0" w:after="60"/>
      </w:pPr>
    </w:p>
    <w:p w14:paraId="06D30990">
      <w:pPr>
        <w:keepNext/>
      </w:pPr>
      <w:r>
        <w:rPr>
          <w:b/>
          <w:color w:val="1F4E79"/>
          <w:sz w:val="20"/>
        </w:rPr>
        <w:t>AUTH-07 – Thử chuỗi ký tự có dấu hiệu SQL injection ở tài khoản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58BCE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1B7102D">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09E89F83">
            <w:pPr>
              <w:spacing w:after="0" w:line="240" w:lineRule="auto"/>
            </w:pPr>
            <w:r>
              <w:rPr>
                <w:rFonts w:ascii="Arial" w:hAnsi="Arial"/>
                <w:sz w:val="15"/>
              </w:rPr>
              <w:t>Đang ở màn hình đăng nhập trên DB kiểm thử</w:t>
            </w:r>
          </w:p>
        </w:tc>
      </w:tr>
      <w:tr w14:paraId="155D0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86BBBBC">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31D893FF">
            <w:pPr>
              <w:spacing w:after="0" w:line="240" w:lineRule="auto"/>
            </w:pPr>
            <w:r>
              <w:rPr>
                <w:rFonts w:ascii="Arial" w:hAnsi="Arial"/>
                <w:sz w:val="15"/>
              </w:rPr>
              <w:t>' OR '1'='1</w:t>
            </w:r>
          </w:p>
        </w:tc>
      </w:tr>
      <w:tr w14:paraId="783AC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6209D48">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201FD474">
            <w:pPr>
              <w:spacing w:after="0" w:line="240" w:lineRule="auto"/>
            </w:pPr>
            <w:r>
              <w:rPr>
                <w:rFonts w:ascii="Arial" w:hAnsi="Arial"/>
                <w:sz w:val="15"/>
              </w:rPr>
              <w:t>Nhập chuỗi vào tài khoản, mật khẩu bất kỳ → đăng nhập</w:t>
            </w:r>
          </w:p>
        </w:tc>
      </w:tr>
      <w:tr w14:paraId="5E2D6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7A82A08">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0B23C8F5">
            <w:pPr>
              <w:spacing w:after="0" w:line="240" w:lineRule="auto"/>
            </w:pPr>
            <w:r>
              <w:rPr>
                <w:rFonts w:ascii="Arial" w:hAnsi="Arial"/>
                <w:sz w:val="15"/>
              </w:rPr>
              <w:t>Không vượt qua xác thực; không lộ lỗi SQL hoặc dữ liệu nhân viên.</w:t>
            </w:r>
          </w:p>
        </w:tc>
      </w:tr>
      <w:tr w14:paraId="1B4FC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4F2FA5D">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3D2129D2">
            <w:pPr>
              <w:spacing w:after="0" w:line="240" w:lineRule="auto"/>
            </w:pPr>
            <w:r>
              <w:rPr>
                <w:rFonts w:ascii="Arial" w:hAnsi="Arial"/>
                <w:sz w:val="15"/>
              </w:rPr>
              <w:t>Cao</w:t>
            </w:r>
          </w:p>
        </w:tc>
      </w:tr>
      <w:tr w14:paraId="43284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593579E">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59102A21">
            <w:pPr>
              <w:spacing w:after="0" w:line="240" w:lineRule="auto"/>
            </w:pPr>
            <w:r>
              <w:rPr>
                <w:rFonts w:ascii="Arial" w:hAnsi="Arial"/>
                <w:sz w:val="15"/>
              </w:rPr>
              <w:t>Phân vùng tương đương</w:t>
            </w:r>
          </w:p>
        </w:tc>
      </w:tr>
      <w:tr w14:paraId="49FB6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0F505C4">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131D7AE0">
            <w:pPr>
              <w:spacing w:after="0" w:line="240" w:lineRule="auto"/>
            </w:pPr>
            <w:r>
              <w:rPr>
                <w:rFonts w:ascii="Arial" w:hAnsi="Arial" w:eastAsia="Arial"/>
                <w:sz w:val="18"/>
              </w:rPr>
              <w:t>Chuỗi SQL injection trong tên đăng nhập bị từ chối; không vượt xác thực và không lộ thông báo truy vấn.</w:t>
            </w:r>
          </w:p>
        </w:tc>
      </w:tr>
      <w:tr w14:paraId="38877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BA14D74">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1E03F886">
            <w:pPr>
              <w:spacing w:after="0" w:line="240" w:lineRule="auto"/>
            </w:pPr>
            <w:r>
              <w:rPr>
                <w:rFonts w:ascii="Arial" w:hAnsi="Arial" w:eastAsia="Arial"/>
                <w:sz w:val="18"/>
              </w:rPr>
              <w:t>Đạt</w:t>
            </w:r>
          </w:p>
        </w:tc>
      </w:tr>
      <w:tr w14:paraId="5EE40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26CE18B">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52C27D65">
            <w:pPr>
              <w:spacing w:after="0" w:line="240" w:lineRule="auto"/>
            </w:pPr>
          </w:p>
        </w:tc>
      </w:tr>
      <w:tr w14:paraId="31867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78AB0E5">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019C9CCF">
            <w:pPr>
              <w:spacing w:after="0" w:line="240" w:lineRule="auto"/>
            </w:pPr>
            <w:r>
              <w:rPr>
                <w:rFonts w:ascii="Arial" w:hAnsi="Arial" w:eastAsia="Arial"/>
                <w:sz w:val="18"/>
              </w:rPr>
              <w:t>Quan sát phản hồi chung trên trang đăng nhập.</w:t>
            </w:r>
          </w:p>
        </w:tc>
      </w:tr>
    </w:tbl>
    <w:p w14:paraId="0B9A2255">
      <w:pPr>
        <w:spacing w:before="0" w:after="60"/>
      </w:pPr>
    </w:p>
    <w:p w14:paraId="6BF78B82">
      <w:pPr>
        <w:pStyle w:val="3"/>
      </w:pPr>
      <w:r>
        <w:t>Đăng xuất</w:t>
      </w:r>
    </w:p>
    <w:p w14:paraId="26BB2D54">
      <w:pPr>
        <w:keepNext/>
      </w:pPr>
      <w:r>
        <w:rPr>
          <w:b/>
          <w:color w:val="1F4E79"/>
          <w:sz w:val="20"/>
        </w:rPr>
        <w:t>AUTH-08 – Đăng xuất khỏi phiên làm việc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0C156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50FD50F">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4E363034">
            <w:pPr>
              <w:spacing w:after="0" w:line="240" w:lineRule="auto"/>
            </w:pPr>
            <w:r>
              <w:rPr>
                <w:rFonts w:ascii="Arial" w:hAnsi="Arial"/>
                <w:sz w:val="15"/>
              </w:rPr>
              <w:t>Đã đăng nhập thành công</w:t>
            </w:r>
          </w:p>
        </w:tc>
      </w:tr>
      <w:tr w14:paraId="3D155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6BF54F4">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4D7CB7D0">
            <w:pPr>
              <w:spacing w:after="0" w:line="240" w:lineRule="auto"/>
            </w:pPr>
            <w:r>
              <w:rPr>
                <w:rFonts w:ascii="Arial" w:hAnsi="Arial"/>
                <w:sz w:val="15"/>
              </w:rPr>
              <w:t>Không áp dụng</w:t>
            </w:r>
          </w:p>
        </w:tc>
      </w:tr>
      <w:tr w14:paraId="2E845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12172DA">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333AE3B2">
            <w:pPr>
              <w:spacing w:after="0" w:line="240" w:lineRule="auto"/>
            </w:pPr>
            <w:r>
              <w:rPr>
                <w:rFonts w:ascii="Arial" w:hAnsi="Arial"/>
                <w:sz w:val="15"/>
              </w:rPr>
              <w:t>Bấm Đăng xuất → thử mở lại URL màn hình quản lý bằng nút quay lại/tải lại</w:t>
            </w:r>
          </w:p>
        </w:tc>
      </w:tr>
      <w:tr w14:paraId="2F139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0A87803">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508990A3">
            <w:pPr>
              <w:spacing w:after="0" w:line="240" w:lineRule="auto"/>
            </w:pPr>
            <w:r>
              <w:rPr>
                <w:rFonts w:ascii="Arial" w:hAnsi="Arial"/>
                <w:sz w:val="15"/>
              </w:rPr>
              <w:t>Phiên được kết thúc; trang yêu cầu đăng nhập lại hoặc không hiển thị dữ liệu bảo vệ.</w:t>
            </w:r>
          </w:p>
        </w:tc>
      </w:tr>
      <w:tr w14:paraId="3FFCC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A1864FC">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1A16CC9B">
            <w:pPr>
              <w:spacing w:after="0" w:line="240" w:lineRule="auto"/>
            </w:pPr>
            <w:r>
              <w:rPr>
                <w:rFonts w:ascii="Arial" w:hAnsi="Arial"/>
                <w:sz w:val="15"/>
              </w:rPr>
              <w:t>Cao</w:t>
            </w:r>
          </w:p>
        </w:tc>
      </w:tr>
      <w:tr w14:paraId="10AD2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AE82F74">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1291F1D5">
            <w:pPr>
              <w:spacing w:after="0" w:line="240" w:lineRule="auto"/>
            </w:pPr>
            <w:r>
              <w:rPr>
                <w:rFonts w:ascii="Arial" w:hAnsi="Arial"/>
                <w:sz w:val="15"/>
              </w:rPr>
              <w:t>Phân vùng tương đương</w:t>
            </w:r>
          </w:p>
        </w:tc>
      </w:tr>
      <w:tr w14:paraId="547F3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D275DF3">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1D9538EB">
            <w:pPr>
              <w:spacing w:after="0" w:line="240" w:lineRule="auto"/>
            </w:pPr>
            <w:r>
              <w:t>Sau đăng xuất, thao tác quay lại trong trình duyệt vẫn ở màn hình đăng nhập; không thấy dữ liệu quản lý.</w:t>
            </w:r>
          </w:p>
        </w:tc>
      </w:tr>
      <w:tr w14:paraId="37A96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FBB7A03">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1F6EEA05">
            <w:pPr>
              <w:spacing w:after="0" w:line="240" w:lineRule="auto"/>
            </w:pPr>
            <w:r>
              <w:rPr>
                <w:rFonts w:ascii="Arial" w:hAnsi="Arial"/>
                <w:sz w:val="15"/>
              </w:rPr>
              <w:t>Đạt</w:t>
            </w:r>
          </w:p>
        </w:tc>
      </w:tr>
      <w:tr w14:paraId="6E70F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7CE4C99">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54C3CC50">
            <w:pPr>
              <w:spacing w:after="0" w:line="240" w:lineRule="auto"/>
            </w:pPr>
          </w:p>
        </w:tc>
      </w:tr>
      <w:tr w14:paraId="4C011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BB8ED41">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7A30DEC8">
            <w:pPr>
              <w:spacing w:after="0" w:line="240" w:lineRule="auto"/>
            </w:pPr>
            <w:r>
              <w:t>Kiểm tra lại trực tiếp trong phiên trình duyệt hiện tại.</w:t>
            </w:r>
          </w:p>
        </w:tc>
      </w:tr>
    </w:tbl>
    <w:p w14:paraId="17FB9097">
      <w:pPr>
        <w:spacing w:before="0" w:after="60"/>
      </w:pPr>
    </w:p>
    <w:p w14:paraId="5D8C7759">
      <w:pPr>
        <w:pStyle w:val="3"/>
      </w:pPr>
      <w:r>
        <w:t>Điều hướng / phiên</w:t>
      </w:r>
    </w:p>
    <w:p w14:paraId="4B2BAB4D">
      <w:pPr>
        <w:keepNext/>
      </w:pPr>
      <w:r>
        <w:rPr>
          <w:b/>
          <w:color w:val="1F4E79"/>
          <w:sz w:val="20"/>
        </w:rPr>
        <w:t>AUTH-09 – Mở trực tiếp URL chức năng khi chưa đăng nhập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56262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74F2A96">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3A6EE603">
            <w:pPr>
              <w:spacing w:after="0" w:line="240" w:lineRule="auto"/>
            </w:pPr>
            <w:r>
              <w:rPr>
                <w:rFonts w:ascii="Arial" w:hAnsi="Arial"/>
                <w:sz w:val="15"/>
              </w:rPr>
              <w:t>Mở cửa sổ riêng tư hoặc đăng xuất</w:t>
            </w:r>
          </w:p>
        </w:tc>
      </w:tr>
      <w:tr w14:paraId="14EE7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49C1095">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1B51FA8D">
            <w:pPr>
              <w:spacing w:after="0" w:line="240" w:lineRule="auto"/>
            </w:pPr>
            <w:r>
              <w:rPr>
                <w:rFonts w:ascii="Arial" w:hAnsi="Arial"/>
                <w:sz w:val="15"/>
              </w:rPr>
              <w:t>URL quản lý nhân viên/khách hàng/điện kế</w:t>
            </w:r>
          </w:p>
        </w:tc>
      </w:tr>
      <w:tr w14:paraId="405F4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8492B22">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268EDCF7">
            <w:pPr>
              <w:spacing w:after="0" w:line="240" w:lineRule="auto"/>
            </w:pPr>
            <w:r>
              <w:rPr>
                <w:rFonts w:ascii="Arial" w:hAnsi="Arial"/>
                <w:sz w:val="15"/>
              </w:rPr>
              <w:t>Dán trực tiếp URL controller có act quản lý vào thanh địa chỉ</w:t>
            </w:r>
          </w:p>
        </w:tc>
      </w:tr>
      <w:tr w14:paraId="49380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505764E">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35D87202">
            <w:pPr>
              <w:spacing w:after="0" w:line="240" w:lineRule="auto"/>
            </w:pPr>
            <w:r>
              <w:rPr>
                <w:rFonts w:ascii="Arial" w:hAnsi="Arial"/>
                <w:sz w:val="15"/>
              </w:rPr>
              <w:t>Nếu chức năng yêu cầu xác thực, hệ thống phải chặn và chuyển đăng nhập; ghi nhận nếu dữ liệu quản trị vẫn truy cập được.</w:t>
            </w:r>
          </w:p>
        </w:tc>
      </w:tr>
      <w:tr w14:paraId="10A92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C46F381">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6B905EE8">
            <w:pPr>
              <w:spacing w:after="0" w:line="240" w:lineRule="auto"/>
            </w:pPr>
            <w:r>
              <w:rPr>
                <w:rFonts w:ascii="Arial" w:hAnsi="Arial"/>
                <w:sz w:val="15"/>
              </w:rPr>
              <w:t>Cao</w:t>
            </w:r>
          </w:p>
        </w:tc>
      </w:tr>
      <w:tr w14:paraId="73C0E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94B44D7">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17B43660">
            <w:pPr>
              <w:spacing w:after="0" w:line="240" w:lineRule="auto"/>
            </w:pPr>
            <w:r>
              <w:rPr>
                <w:rFonts w:ascii="Arial" w:hAnsi="Arial"/>
                <w:sz w:val="15"/>
              </w:rPr>
              <w:t>Phân vùng tương đương</w:t>
            </w:r>
          </w:p>
        </w:tc>
      </w:tr>
      <w:tr w14:paraId="73234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4AA843E">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4D1308F1">
            <w:pPr>
              <w:spacing w:after="0" w:line="240" w:lineRule="auto"/>
            </w:pPr>
            <w:r>
              <w:t>Mở trực tiếp URL controller quản lý sau đăng xuất bị chuyển về trang đăng nhập.</w:t>
            </w:r>
          </w:p>
        </w:tc>
      </w:tr>
      <w:tr w14:paraId="63280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529740E">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613CF7AE">
            <w:pPr>
              <w:spacing w:after="0" w:line="240" w:lineRule="auto"/>
            </w:pPr>
            <w:r>
              <w:rPr>
                <w:rFonts w:ascii="Arial" w:hAnsi="Arial"/>
                <w:sz w:val="15"/>
              </w:rPr>
              <w:t>Đạt</w:t>
            </w:r>
          </w:p>
        </w:tc>
      </w:tr>
      <w:tr w14:paraId="28C6D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9032850">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5769B449">
            <w:pPr>
              <w:spacing w:after="0" w:line="240" w:lineRule="auto"/>
            </w:pPr>
          </w:p>
        </w:tc>
      </w:tr>
      <w:tr w14:paraId="25439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9112283">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03375610">
            <w:pPr>
              <w:spacing w:after="0" w:line="240" w:lineRule="auto"/>
            </w:pPr>
            <w:r>
              <w:t>Không truy cập được màn hình quản lý khi chưa xác thực.</w:t>
            </w:r>
          </w:p>
        </w:tc>
      </w:tr>
    </w:tbl>
    <w:p w14:paraId="5FE4F924">
      <w:pPr>
        <w:spacing w:before="0" w:after="60"/>
      </w:pPr>
    </w:p>
    <w:p w14:paraId="2CD0277E">
      <w:pPr>
        <w:keepNext/>
      </w:pPr>
      <w:r>
        <w:rPr>
          <w:b/>
          <w:color w:val="1F4E79"/>
          <w:sz w:val="20"/>
        </w:rPr>
        <w:t>AUTH-10 – Truy cập act không hợp lệ</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00273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1EE0988">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68CE28AD">
            <w:pPr>
              <w:spacing w:after="0" w:line="240" w:lineRule="auto"/>
            </w:pPr>
            <w:r>
              <w:rPr>
                <w:rFonts w:ascii="Arial" w:hAnsi="Arial"/>
                <w:sz w:val="15"/>
              </w:rPr>
              <w:t>Ứng dụng đang chạy</w:t>
            </w:r>
          </w:p>
        </w:tc>
      </w:tr>
      <w:tr w14:paraId="42362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DD6A948">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55B1099F">
            <w:pPr>
              <w:spacing w:after="0" w:line="240" w:lineRule="auto"/>
            </w:pPr>
            <w:r>
              <w:rPr>
                <w:rFonts w:ascii="Arial" w:hAnsi="Arial"/>
                <w:sz w:val="15"/>
              </w:rPr>
              <w:t>?act=khongtontai</w:t>
            </w:r>
          </w:p>
        </w:tc>
      </w:tr>
      <w:tr w14:paraId="74CBD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86059A3">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04B85FFA">
            <w:pPr>
              <w:spacing w:after="0" w:line="240" w:lineRule="auto"/>
            </w:pPr>
            <w:r>
              <w:rPr>
                <w:rFonts w:ascii="Arial" w:hAnsi="Arial"/>
                <w:sz w:val="15"/>
              </w:rPr>
              <w:t>Mở controller với act không tồn tại</w:t>
            </w:r>
          </w:p>
        </w:tc>
      </w:tr>
      <w:tr w14:paraId="047CE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7B5921F">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5DBB9A3E">
            <w:pPr>
              <w:spacing w:after="0" w:line="240" w:lineRule="auto"/>
            </w:pPr>
            <w:r>
              <w:rPr>
                <w:rFonts w:ascii="Arial" w:hAnsi="Arial"/>
                <w:sz w:val="15"/>
              </w:rPr>
              <w:t>Hiển thị trang mặc định/thông báo phù hợp; không lộ stack trace hoặc lỗi PHP thô.</w:t>
            </w:r>
          </w:p>
        </w:tc>
      </w:tr>
      <w:tr w14:paraId="33C4E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7D20976">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7B05060D">
            <w:pPr>
              <w:spacing w:after="0" w:line="240" w:lineRule="auto"/>
            </w:pPr>
            <w:r>
              <w:rPr>
                <w:rFonts w:ascii="Arial" w:hAnsi="Arial"/>
                <w:sz w:val="15"/>
              </w:rPr>
              <w:t>Trung bình</w:t>
            </w:r>
          </w:p>
        </w:tc>
      </w:tr>
      <w:tr w14:paraId="1C65D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405F619">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31557581">
            <w:pPr>
              <w:spacing w:after="0" w:line="240" w:lineRule="auto"/>
            </w:pPr>
            <w:r>
              <w:rPr>
                <w:rFonts w:ascii="Arial" w:hAnsi="Arial"/>
                <w:sz w:val="15"/>
              </w:rPr>
              <w:t>Phân vùng tương đương</w:t>
            </w:r>
          </w:p>
        </w:tc>
      </w:tr>
      <w:tr w14:paraId="2C4C9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3B2A57F">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7CD768E0">
            <w:pPr>
              <w:spacing w:after="0" w:line="240" w:lineRule="auto"/>
            </w:pPr>
            <w:r>
              <w:rPr>
                <w:rFonts w:ascii="Arial" w:hAnsi="Arial"/>
                <w:sz w:val="15"/>
              </w:rPr>
              <w:t>URL với act không tồn tại không làm lộ lỗi PHP/stack trace; trang chỉ hiển thị điều hướng quay lại và phần thông tin khách hàng, không có thông báo action không hợp lệ.</w:t>
            </w:r>
          </w:p>
        </w:tc>
      </w:tr>
      <w:tr w14:paraId="1DF93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0FF84EC">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69DB80B7">
            <w:pPr>
              <w:spacing w:after="0" w:line="240" w:lineRule="auto"/>
            </w:pPr>
            <w:r>
              <w:rPr>
                <w:rFonts w:ascii="Arial" w:hAnsi="Arial"/>
                <w:sz w:val="15"/>
              </w:rPr>
              <w:t>Đạt</w:t>
            </w:r>
          </w:p>
        </w:tc>
      </w:tr>
      <w:tr w14:paraId="17FFB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C3947E2">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57C70499">
            <w:pPr>
              <w:spacing w:after="0" w:line="240" w:lineRule="auto"/>
            </w:pPr>
          </w:p>
        </w:tc>
      </w:tr>
      <w:tr w14:paraId="3883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A8FDC32">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2A8BB1DC">
            <w:pPr>
              <w:spacing w:after="0" w:line="240" w:lineRule="auto"/>
            </w:pPr>
            <w:r>
              <w:rPr>
                <w:rFonts w:ascii="Arial" w:hAnsi="Arial"/>
                <w:sz w:val="15"/>
              </w:rPr>
              <w:t>Phù hợp tiêu chí fallback an toàn; ghi chú UX còn thiếu thông báo rõ ràng.</w:t>
            </w:r>
          </w:p>
        </w:tc>
      </w:tr>
    </w:tbl>
    <w:p w14:paraId="3D5983A5">
      <w:pPr>
        <w:spacing w:before="0" w:after="60"/>
      </w:pPr>
    </w:p>
    <w:p w14:paraId="4C9BE246">
      <w:pPr>
        <w:pStyle w:val="3"/>
      </w:pPr>
      <w:r>
        <w:t>Quản lý nhân viên</w:t>
      </w:r>
    </w:p>
    <w:p w14:paraId="52B5017E">
      <w:pPr>
        <w:keepNext/>
      </w:pPr>
      <w:r>
        <w:rPr>
          <w:b/>
          <w:color w:val="1F4E79"/>
          <w:sz w:val="20"/>
        </w:rPr>
        <w:t>EMP-01 – Mở danh sách nhân viên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31DBC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13E8371">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7D41B55C">
            <w:pPr>
              <w:spacing w:after="0" w:line="240" w:lineRule="auto"/>
            </w:pPr>
            <w:r>
              <w:rPr>
                <w:rFonts w:ascii="Arial" w:hAnsi="Arial"/>
                <w:sz w:val="15"/>
              </w:rPr>
              <w:t>Đã đăng nhập bằng tài khoản có quyền quản lý</w:t>
            </w:r>
          </w:p>
        </w:tc>
      </w:tr>
      <w:tr w14:paraId="0E706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6E4CC0F">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00FF905B">
            <w:pPr>
              <w:spacing w:after="0" w:line="240" w:lineRule="auto"/>
            </w:pPr>
            <w:r>
              <w:rPr>
                <w:rFonts w:ascii="Arial" w:hAnsi="Arial"/>
                <w:sz w:val="15"/>
              </w:rPr>
              <w:t>Không áp dụng</w:t>
            </w:r>
          </w:p>
        </w:tc>
      </w:tr>
      <w:tr w14:paraId="1B127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1124BC0">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7F557EFA">
            <w:pPr>
              <w:spacing w:after="0" w:line="240" w:lineRule="auto"/>
            </w:pPr>
            <w:r>
              <w:rPr>
                <w:rFonts w:ascii="Arial" w:hAnsi="Arial"/>
                <w:sz w:val="15"/>
              </w:rPr>
              <w:t>Mở menu Quản lý nhân viên</w:t>
            </w:r>
          </w:p>
        </w:tc>
      </w:tr>
      <w:tr w14:paraId="2D2DB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F910576">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4D72C761">
            <w:pPr>
              <w:spacing w:after="0" w:line="240" w:lineRule="auto"/>
            </w:pPr>
            <w:r>
              <w:rPr>
                <w:rFonts w:ascii="Arial" w:hAnsi="Arial"/>
                <w:sz w:val="15"/>
              </w:rPr>
              <w:t>Danh sách nhân viên hiển thị ổn định; các cột và thao tác đúng với giao diện.</w:t>
            </w:r>
          </w:p>
        </w:tc>
      </w:tr>
      <w:tr w14:paraId="01E1F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8680BE2">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576FD3D3">
            <w:pPr>
              <w:spacing w:after="0" w:line="240" w:lineRule="auto"/>
            </w:pPr>
            <w:r>
              <w:rPr>
                <w:rFonts w:ascii="Arial" w:hAnsi="Arial"/>
                <w:sz w:val="15"/>
              </w:rPr>
              <w:t>Cao</w:t>
            </w:r>
          </w:p>
        </w:tc>
      </w:tr>
      <w:tr w14:paraId="19081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732F0EC">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4F08D148">
            <w:pPr>
              <w:spacing w:after="0" w:line="240" w:lineRule="auto"/>
            </w:pPr>
            <w:r>
              <w:rPr>
                <w:rFonts w:ascii="Arial" w:hAnsi="Arial"/>
                <w:sz w:val="15"/>
              </w:rPr>
              <w:t>Phân vùng tương đương</w:t>
            </w:r>
          </w:p>
        </w:tc>
      </w:tr>
      <w:tr w14:paraId="5527C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A505589">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299A8F96">
            <w:pPr>
              <w:spacing w:line="240" w:lineRule="auto"/>
            </w:pPr>
            <w:r>
              <w:t>Danh sách nhân viên tải được; mật khẩu được che, không hiển thị dạng rõ.</w:t>
            </w:r>
          </w:p>
        </w:tc>
      </w:tr>
      <w:tr w14:paraId="35E93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D687F9E">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1EC8C67E">
            <w:pPr>
              <w:spacing w:line="240" w:lineRule="auto"/>
            </w:pPr>
            <w:r>
              <w:t>Đạt</w:t>
            </w:r>
          </w:p>
        </w:tc>
      </w:tr>
      <w:tr w14:paraId="36FA4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CB58162">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0FAAF960">
            <w:pPr>
              <w:spacing w:line="240" w:lineRule="auto"/>
            </w:pPr>
          </w:p>
        </w:tc>
      </w:tr>
      <w:tr w14:paraId="3553A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AE98881">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43AFD23D">
            <w:pPr>
              <w:spacing w:line="240" w:lineRule="auto"/>
            </w:pPr>
            <w:r>
              <w:t>Quan sát trực tiếp trong giao diện quản lý nhân viên.</w:t>
            </w:r>
          </w:p>
        </w:tc>
      </w:tr>
    </w:tbl>
    <w:p w14:paraId="28246658">
      <w:pPr>
        <w:spacing w:before="0" w:after="60"/>
      </w:pPr>
    </w:p>
    <w:p w14:paraId="7CF25EC6">
      <w:pPr>
        <w:keepNext/>
      </w:pPr>
      <w:r>
        <w:rPr>
          <w:b/>
          <w:color w:val="1F4E79"/>
          <w:sz w:val="20"/>
        </w:rPr>
        <w:t>EMP-02 – Thêm nhân viên với dữ liệu hợp lệ</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67022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D6C2C7B">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1283B02A">
            <w:pPr>
              <w:spacing w:after="0" w:line="240" w:lineRule="auto"/>
            </w:pPr>
            <w:r>
              <w:rPr>
                <w:rFonts w:ascii="Arial" w:hAnsi="Arial"/>
                <w:sz w:val="15"/>
              </w:rPr>
              <w:t>Đã đăng nhập; dùng DB kiểm thử</w:t>
            </w:r>
          </w:p>
        </w:tc>
      </w:tr>
      <w:tr w14:paraId="5EB58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461C587">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4EB12624">
            <w:pPr>
              <w:spacing w:after="0" w:line="240" w:lineRule="auto"/>
            </w:pPr>
            <w:r>
              <w:rPr>
                <w:rFonts w:ascii="Arial" w:hAnsi="Arial"/>
                <w:sz w:val="15"/>
              </w:rPr>
              <w:t>Mã/tên/email/điện thoại/mật khẩu hợp lệ theo form</w:t>
            </w:r>
          </w:p>
        </w:tc>
      </w:tr>
      <w:tr w14:paraId="614AD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67F63A3">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3F0AF9B7">
            <w:pPr>
              <w:spacing w:after="0" w:line="240" w:lineRule="auto"/>
            </w:pPr>
            <w:r>
              <w:rPr>
                <w:rFonts w:ascii="Arial" w:hAnsi="Arial"/>
                <w:sz w:val="15"/>
              </w:rPr>
              <w:t>Mở Thêm nhân viên → nhập đủ trường → lưu</w:t>
            </w:r>
          </w:p>
        </w:tc>
      </w:tr>
      <w:tr w14:paraId="6708D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D3A8CE2">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7407D5F8">
            <w:pPr>
              <w:spacing w:after="0" w:line="240" w:lineRule="auto"/>
            </w:pPr>
            <w:r>
              <w:rPr>
                <w:rFonts w:ascii="Arial" w:hAnsi="Arial"/>
                <w:sz w:val="15"/>
              </w:rPr>
              <w:t>Nhân viên mới được lưu đúng một lần; xuất hiện trong danh sách/tìm kiếm.</w:t>
            </w:r>
          </w:p>
        </w:tc>
      </w:tr>
      <w:tr w14:paraId="54E50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3410F44">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7E43C653">
            <w:pPr>
              <w:spacing w:after="0" w:line="240" w:lineRule="auto"/>
            </w:pPr>
            <w:r>
              <w:rPr>
                <w:rFonts w:ascii="Arial" w:hAnsi="Arial"/>
                <w:sz w:val="15"/>
              </w:rPr>
              <w:t>Cao</w:t>
            </w:r>
          </w:p>
        </w:tc>
      </w:tr>
      <w:tr w14:paraId="1A497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15F4029">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3DC7868C">
            <w:pPr>
              <w:spacing w:after="0" w:line="240" w:lineRule="auto"/>
            </w:pPr>
            <w:r>
              <w:rPr>
                <w:rFonts w:ascii="Arial" w:hAnsi="Arial"/>
                <w:sz w:val="15"/>
              </w:rPr>
              <w:t>Phân vùng tương đương</w:t>
            </w:r>
          </w:p>
        </w:tc>
      </w:tr>
      <w:tr w14:paraId="5EF87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9914A22">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478E4402">
            <w:pPr>
              <w:spacing w:line="240" w:lineRule="auto"/>
            </w:pPr>
            <w:r>
              <w:t>Tạo nhân viên kiểm thử hợp lệ thành công; bản ghi test đã được xóa sau khi kiểm tra.</w:t>
            </w:r>
          </w:p>
        </w:tc>
      </w:tr>
      <w:tr w14:paraId="1B3D9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B43E667">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0BF9EEA9">
            <w:pPr>
              <w:spacing w:line="240" w:lineRule="auto"/>
            </w:pPr>
            <w:r>
              <w:t>Đạt</w:t>
            </w:r>
          </w:p>
        </w:tc>
      </w:tr>
      <w:tr w14:paraId="7643C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898656C">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37AA97A3">
            <w:pPr>
              <w:spacing w:line="240" w:lineRule="auto"/>
            </w:pPr>
          </w:p>
        </w:tc>
      </w:tr>
      <w:tr w14:paraId="0238E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C031AD0">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3BE9F751">
            <w:pPr>
              <w:spacing w:line="240" w:lineRule="auto"/>
            </w:pPr>
            <w:r>
              <w:t>Thao tác trên database testdien; không giữ lại nhân viên thử nghiệm.</w:t>
            </w:r>
          </w:p>
        </w:tc>
      </w:tr>
    </w:tbl>
    <w:p w14:paraId="56A92FB0">
      <w:pPr>
        <w:spacing w:before="0" w:after="60"/>
      </w:pPr>
    </w:p>
    <w:p w14:paraId="28CEB4DE">
      <w:pPr>
        <w:keepNext/>
      </w:pPr>
      <w:r>
        <w:rPr>
          <w:b/>
          <w:color w:val="1F4E79"/>
          <w:sz w:val="20"/>
        </w:rPr>
        <w:t>EMP-03 – Từ chối tài khoản/email bị trùng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6BE40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88" w:type="dxa"/>
            <w:shd w:val="clear" w:color="auto" w:fill="EAF2F8"/>
            <w:tcMar>
              <w:top w:w="45" w:type="dxa"/>
              <w:left w:w="70" w:type="dxa"/>
              <w:bottom w:w="45" w:type="dxa"/>
              <w:right w:w="70" w:type="dxa"/>
            </w:tcMar>
            <w:vAlign w:val="top"/>
          </w:tcPr>
          <w:p w14:paraId="78648D3F">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3C210949">
            <w:pPr>
              <w:spacing w:after="0" w:line="240" w:lineRule="auto"/>
            </w:pPr>
            <w:r>
              <w:rPr>
                <w:rFonts w:ascii="Arial" w:hAnsi="Arial"/>
                <w:sz w:val="15"/>
              </w:rPr>
              <w:t>Có một nhân viên dùng email/tài khoản mẫu</w:t>
            </w:r>
          </w:p>
        </w:tc>
      </w:tr>
      <w:tr w14:paraId="4E5B7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11EE567">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7C47592C">
            <w:pPr>
              <w:spacing w:after="0" w:line="240" w:lineRule="auto"/>
            </w:pPr>
            <w:r>
              <w:rPr>
                <w:rFonts w:ascii="Arial" w:hAnsi="Arial"/>
                <w:sz w:val="15"/>
              </w:rPr>
              <w:t>Email đã tồn tại</w:t>
            </w:r>
          </w:p>
        </w:tc>
      </w:tr>
      <w:tr w14:paraId="5857F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656516B">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0FE2B0A0">
            <w:pPr>
              <w:spacing w:after="0" w:line="240" w:lineRule="auto"/>
            </w:pPr>
            <w:r>
              <w:rPr>
                <w:rFonts w:ascii="Arial" w:hAnsi="Arial"/>
                <w:sz w:val="15"/>
              </w:rPr>
              <w:t>Thêm nhân viên mới nhưng dùng email/tài khoản trùng → lưu</w:t>
            </w:r>
          </w:p>
        </w:tc>
      </w:tr>
      <w:tr w14:paraId="3DBF8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1BBBA45">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436A9A02">
            <w:pPr>
              <w:spacing w:after="0" w:line="240" w:lineRule="auto"/>
            </w:pPr>
            <w:r>
              <w:rPr>
                <w:rFonts w:ascii="Arial" w:hAnsi="Arial"/>
                <w:sz w:val="15"/>
              </w:rPr>
              <w:t>Hệ thống từ chối hoặc báo trùng; dữ liệu cũ không bị ghi đè.</w:t>
            </w:r>
          </w:p>
        </w:tc>
      </w:tr>
      <w:tr w14:paraId="13610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55C1773">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4583CF4F">
            <w:pPr>
              <w:spacing w:after="0" w:line="240" w:lineRule="auto"/>
            </w:pPr>
            <w:r>
              <w:rPr>
                <w:rFonts w:ascii="Arial" w:hAnsi="Arial"/>
                <w:sz w:val="15"/>
              </w:rPr>
              <w:t>Cao</w:t>
            </w:r>
          </w:p>
        </w:tc>
      </w:tr>
      <w:tr w14:paraId="33284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3C1D2C5">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7278232A">
            <w:pPr>
              <w:spacing w:after="0" w:line="240" w:lineRule="auto"/>
            </w:pPr>
            <w:r>
              <w:rPr>
                <w:rFonts w:ascii="Arial" w:hAnsi="Arial"/>
                <w:sz w:val="15"/>
              </w:rPr>
              <w:t>Phân vùng tương đương</w:t>
            </w:r>
          </w:p>
        </w:tc>
      </w:tr>
      <w:tr w14:paraId="2C823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0E168EF">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2C2280B7">
            <w:pPr>
              <w:spacing w:line="240" w:lineRule="auto"/>
            </w:pPr>
            <w:r>
              <w:t>Email/tài khoản đã tồn tại bị từ chối; bản ghi nhân viên cũ không bị ghi đè.</w:t>
            </w:r>
          </w:p>
        </w:tc>
      </w:tr>
      <w:tr w14:paraId="1BBE9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101569A">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0D42D277">
            <w:pPr>
              <w:spacing w:line="240" w:lineRule="auto"/>
            </w:pPr>
            <w:r>
              <w:t>Đạt</w:t>
            </w:r>
          </w:p>
        </w:tc>
      </w:tr>
      <w:tr w14:paraId="49208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E7A61FC">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6D704E5A">
            <w:pPr>
              <w:spacing w:line="240" w:lineRule="auto"/>
            </w:pPr>
          </w:p>
        </w:tc>
      </w:tr>
      <w:tr w14:paraId="4C087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1B05685">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4B9EF678">
            <w:pPr>
              <w:spacing w:line="240" w:lineRule="auto"/>
            </w:pPr>
            <w:r>
              <w:t>Quan sát thông báo từ chối trên form thêm nhân viên.</w:t>
            </w:r>
          </w:p>
        </w:tc>
      </w:tr>
    </w:tbl>
    <w:p w14:paraId="2B383123">
      <w:pPr>
        <w:spacing w:before="0" w:after="60"/>
      </w:pPr>
    </w:p>
    <w:p w14:paraId="61D00A58">
      <w:pPr>
        <w:keepNext/>
      </w:pPr>
      <w:r>
        <w:rPr>
          <w:b/>
          <w:color w:val="1F4E79"/>
          <w:sz w:val="20"/>
        </w:rPr>
        <w:t>EMP-04 – Bỏ trống trường bắt buộc khi thêm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64582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88" w:type="dxa"/>
            <w:shd w:val="clear" w:color="auto" w:fill="EAF2F8"/>
            <w:tcMar>
              <w:top w:w="45" w:type="dxa"/>
              <w:left w:w="70" w:type="dxa"/>
              <w:bottom w:w="45" w:type="dxa"/>
              <w:right w:w="70" w:type="dxa"/>
            </w:tcMar>
            <w:vAlign w:val="top"/>
          </w:tcPr>
          <w:p w14:paraId="0851A6BF">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08E2B68C">
            <w:pPr>
              <w:spacing w:after="0" w:line="240" w:lineRule="auto"/>
            </w:pPr>
            <w:r>
              <w:rPr>
                <w:rFonts w:ascii="Arial" w:hAnsi="Arial"/>
                <w:sz w:val="15"/>
              </w:rPr>
              <w:t>Đang ở form thêm nhân viên</w:t>
            </w:r>
          </w:p>
        </w:tc>
      </w:tr>
      <w:tr w14:paraId="11F75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AA3D6A8">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2B8FEF04">
            <w:pPr>
              <w:spacing w:after="0" w:line="240" w:lineRule="auto"/>
            </w:pPr>
            <w:r>
              <w:rPr>
                <w:rFonts w:ascii="Arial" w:hAnsi="Arial"/>
                <w:sz w:val="15"/>
              </w:rPr>
              <w:t>Bỏ trống lần lượt từng trường bắt buộc</w:t>
            </w:r>
          </w:p>
        </w:tc>
      </w:tr>
      <w:tr w14:paraId="2E109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8436A7A">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1B3BCCF9">
            <w:pPr>
              <w:spacing w:after="0" w:line="240" w:lineRule="auto"/>
            </w:pPr>
            <w:r>
              <w:rPr>
                <w:rFonts w:ascii="Arial" w:hAnsi="Arial"/>
                <w:sz w:val="15"/>
              </w:rPr>
              <w:t>Gửi form khi một trường bắt buộc trống</w:t>
            </w:r>
          </w:p>
        </w:tc>
      </w:tr>
      <w:tr w14:paraId="66D98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E0095BB">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486E48B2">
            <w:pPr>
              <w:spacing w:after="0" w:line="240" w:lineRule="auto"/>
            </w:pPr>
            <w:r>
              <w:rPr>
                <w:rFonts w:ascii="Arial" w:hAnsi="Arial"/>
                <w:sz w:val="15"/>
              </w:rPr>
              <w:t>Không lưu dữ liệu thiếu; chỉ rõ trường lỗi hoặc hiển thị thông báo phù hợp.</w:t>
            </w:r>
          </w:p>
        </w:tc>
      </w:tr>
      <w:tr w14:paraId="23E3A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78220E3">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49F73DB6">
            <w:pPr>
              <w:spacing w:after="0" w:line="240" w:lineRule="auto"/>
            </w:pPr>
            <w:r>
              <w:rPr>
                <w:rFonts w:ascii="Arial" w:hAnsi="Arial"/>
                <w:sz w:val="15"/>
              </w:rPr>
              <w:t>Cao</w:t>
            </w:r>
          </w:p>
        </w:tc>
      </w:tr>
      <w:tr w14:paraId="3D31A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8B9072A">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33A0A689">
            <w:pPr>
              <w:spacing w:after="0" w:line="240" w:lineRule="auto"/>
            </w:pPr>
            <w:r>
              <w:rPr>
                <w:rFonts w:ascii="Arial" w:hAnsi="Arial"/>
                <w:sz w:val="15"/>
              </w:rPr>
              <w:t>Phân vùng tương đương</w:t>
            </w:r>
          </w:p>
        </w:tc>
      </w:tr>
      <w:tr w14:paraId="6C51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4DD074B">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19F4DD4C">
            <w:pPr>
              <w:spacing w:after="0" w:line="240" w:lineRule="auto"/>
            </w:pPr>
            <w:r>
              <w:rPr>
                <w:rFonts w:ascii="Arial" w:hAnsi="Arial"/>
                <w:sz w:val="15"/>
              </w:rPr>
              <w:t>Ba trường bắt buộc (tài khoản, mật khẩu, tên nhân viên) lần lượt để trống đều làm form không hợp lệ; không gửi/lưu dữ liệu.</w:t>
            </w:r>
          </w:p>
        </w:tc>
      </w:tr>
      <w:tr w14:paraId="421C7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21AA823">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456B2413">
            <w:pPr>
              <w:spacing w:after="0" w:line="240" w:lineRule="auto"/>
            </w:pPr>
            <w:r>
              <w:rPr>
                <w:rFonts w:ascii="Arial" w:hAnsi="Arial"/>
                <w:sz w:val="15"/>
              </w:rPr>
              <w:t>Đạt</w:t>
            </w:r>
          </w:p>
        </w:tc>
      </w:tr>
      <w:tr w14:paraId="1DA44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C33617C">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67CE83D7">
            <w:pPr>
              <w:spacing w:after="0" w:line="240" w:lineRule="auto"/>
            </w:pPr>
          </w:p>
        </w:tc>
      </w:tr>
      <w:tr w14:paraId="3FB72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F794FFF">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5D43FEA1">
            <w:pPr>
              <w:spacing w:after="0" w:line="240" w:lineRule="auto"/>
            </w:pPr>
            <w:r>
              <w:rPr>
                <w:rFonts w:ascii="Arial" w:hAnsi="Arial"/>
                <w:sz w:val="15"/>
              </w:rPr>
              <w:t>Đã kiểm tra riêng từng trường bằng form validity; không tạo tài khoản test.</w:t>
            </w:r>
          </w:p>
        </w:tc>
      </w:tr>
    </w:tbl>
    <w:p w14:paraId="7EFF2330">
      <w:pPr>
        <w:spacing w:before="0" w:after="60"/>
      </w:pPr>
    </w:p>
    <w:p w14:paraId="2C646599">
      <w:pPr>
        <w:keepNext/>
      </w:pPr>
      <w:r>
        <w:rPr>
          <w:b/>
          <w:color w:val="1F4E79"/>
          <w:sz w:val="20"/>
        </w:rPr>
        <w:t>EMP-05 – Kiểm tra định dạng email nhân viên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4D5E7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6DAE243">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27EB8E3B">
            <w:pPr>
              <w:spacing w:after="0" w:line="240" w:lineRule="auto"/>
            </w:pPr>
            <w:r>
              <w:rPr>
                <w:rFonts w:ascii="Arial" w:hAnsi="Arial"/>
                <w:sz w:val="15"/>
              </w:rPr>
              <w:t>Đang ở form thêm/sửa nhân viên</w:t>
            </w:r>
          </w:p>
        </w:tc>
      </w:tr>
      <w:tr w14:paraId="7C63C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995A25E">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06355CE3">
            <w:pPr>
              <w:spacing w:after="0" w:line="240" w:lineRule="auto"/>
            </w:pPr>
            <w:r>
              <w:rPr>
                <w:rFonts w:ascii="Arial" w:hAnsi="Arial"/>
                <w:sz w:val="15"/>
              </w:rPr>
              <w:t>abc; abc@; abc@example.com</w:t>
            </w:r>
          </w:p>
        </w:tc>
      </w:tr>
      <w:tr w14:paraId="7EAD7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54745B3">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5F86FB02">
            <w:pPr>
              <w:spacing w:after="0" w:line="240" w:lineRule="auto"/>
            </w:pPr>
            <w:r>
              <w:rPr>
                <w:rFonts w:ascii="Arial" w:hAnsi="Arial"/>
                <w:sz w:val="15"/>
              </w:rPr>
              <w:t>Thử lần lượt email sai định dạng và email hợp lệ</w:t>
            </w:r>
          </w:p>
        </w:tc>
      </w:tr>
      <w:tr w14:paraId="5AD93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611D473">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137C6BA1">
            <w:pPr>
              <w:spacing w:after="0" w:line="240" w:lineRule="auto"/>
            </w:pPr>
            <w:r>
              <w:rPr>
                <w:rFonts w:ascii="Arial" w:hAnsi="Arial"/>
                <w:sz w:val="15"/>
              </w:rPr>
              <w:t>Email sai định dạng bị từ chối nếu có quy tắc kiểm tra; email hợp lệ được chấp nhận.</w:t>
            </w:r>
          </w:p>
        </w:tc>
      </w:tr>
      <w:tr w14:paraId="06B36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3E08A92">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376264A1">
            <w:pPr>
              <w:spacing w:after="0" w:line="240" w:lineRule="auto"/>
            </w:pPr>
            <w:r>
              <w:rPr>
                <w:rFonts w:ascii="Arial" w:hAnsi="Arial"/>
                <w:sz w:val="15"/>
              </w:rPr>
              <w:t>Cao</w:t>
            </w:r>
          </w:p>
        </w:tc>
      </w:tr>
      <w:tr w14:paraId="3032A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237A156">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67CBD479">
            <w:pPr>
              <w:spacing w:after="0" w:line="240" w:lineRule="auto"/>
            </w:pPr>
            <w:r>
              <w:rPr>
                <w:rFonts w:ascii="Arial" w:hAnsi="Arial"/>
                <w:sz w:val="15"/>
              </w:rPr>
              <w:t>Phân vùng tương đương</w:t>
            </w:r>
          </w:p>
        </w:tc>
      </w:tr>
      <w:tr w14:paraId="01466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2F9B46E">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426B0CBB">
            <w:pPr>
              <w:spacing w:line="240" w:lineRule="auto"/>
            </w:pPr>
            <w:r>
              <w:t>Email ngoài quy tắc @gmail.com bị từ chối bằng thông báo trên giao diện.</w:t>
            </w:r>
          </w:p>
        </w:tc>
      </w:tr>
      <w:tr w14:paraId="03E73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2A2EE19">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4878B75C">
            <w:pPr>
              <w:spacing w:line="240" w:lineRule="auto"/>
            </w:pPr>
            <w:r>
              <w:t>Đạt</w:t>
            </w:r>
          </w:p>
        </w:tc>
      </w:tr>
      <w:tr w14:paraId="7B320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CB63950">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44DB73A2">
            <w:pPr>
              <w:spacing w:line="240" w:lineRule="auto"/>
            </w:pPr>
          </w:p>
        </w:tc>
      </w:tr>
      <w:tr w14:paraId="432E3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F11F115">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343F938A">
            <w:pPr>
              <w:spacing w:line="240" w:lineRule="auto"/>
            </w:pPr>
            <w:r>
              <w:t>Đầu vào không hợp lệ không được lưu.</w:t>
            </w:r>
          </w:p>
        </w:tc>
      </w:tr>
    </w:tbl>
    <w:p w14:paraId="3F590AB1">
      <w:pPr>
        <w:spacing w:before="0" w:after="60"/>
      </w:pPr>
    </w:p>
    <w:p w14:paraId="545A5E6D">
      <w:pPr>
        <w:keepNext/>
      </w:pPr>
      <w:r>
        <w:rPr>
          <w:b/>
          <w:color w:val="1F4E79"/>
          <w:sz w:val="20"/>
        </w:rPr>
        <w:t>EMP-06 – Sửa thông tin nhân viên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01883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88" w:type="dxa"/>
            <w:shd w:val="clear" w:color="auto" w:fill="EAF2F8"/>
            <w:tcMar>
              <w:top w:w="45" w:type="dxa"/>
              <w:left w:w="70" w:type="dxa"/>
              <w:bottom w:w="45" w:type="dxa"/>
              <w:right w:w="70" w:type="dxa"/>
            </w:tcMar>
            <w:vAlign w:val="top"/>
          </w:tcPr>
          <w:p w14:paraId="51C9A2D1">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35B9768B">
            <w:pPr>
              <w:spacing w:after="0" w:line="240" w:lineRule="auto"/>
            </w:pPr>
            <w:r>
              <w:rPr>
                <w:rFonts w:ascii="Arial" w:hAnsi="Arial"/>
                <w:sz w:val="15"/>
              </w:rPr>
              <w:t>Có nhân viên test chưa dùng làm tài khoản duy nhất</w:t>
            </w:r>
          </w:p>
        </w:tc>
      </w:tr>
      <w:tr w14:paraId="6734A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115F978">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4DA33E4C">
            <w:pPr>
              <w:spacing w:after="0" w:line="240" w:lineRule="auto"/>
            </w:pPr>
            <w:r>
              <w:rPr>
                <w:rFonts w:ascii="Arial" w:hAnsi="Arial"/>
                <w:sz w:val="15"/>
              </w:rPr>
              <w:t>Đổi tên hoặc số điện thoại</w:t>
            </w:r>
          </w:p>
        </w:tc>
      </w:tr>
      <w:tr w14:paraId="1A30F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DF6F8A8">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46B6B32D">
            <w:pPr>
              <w:spacing w:after="0" w:line="240" w:lineRule="auto"/>
            </w:pPr>
            <w:r>
              <w:rPr>
                <w:rFonts w:ascii="Arial" w:hAnsi="Arial"/>
                <w:sz w:val="15"/>
              </w:rPr>
              <w:t>Mở sửa nhân viên → thay đổi trường → lưu → tải lại danh sách</w:t>
            </w:r>
          </w:p>
        </w:tc>
      </w:tr>
      <w:tr w14:paraId="72EB8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FAB7B04">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63D0F8A6">
            <w:pPr>
              <w:spacing w:after="0" w:line="240" w:lineRule="auto"/>
            </w:pPr>
            <w:r>
              <w:rPr>
                <w:rFonts w:ascii="Arial" w:hAnsi="Arial"/>
                <w:sz w:val="15"/>
              </w:rPr>
              <w:t>Thông tin mới được lưu và hiển thị đúng; không thay đổi nhầm nhân viên khác.</w:t>
            </w:r>
          </w:p>
        </w:tc>
      </w:tr>
      <w:tr w14:paraId="27CE2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4737E03">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1B6CA7F4">
            <w:pPr>
              <w:spacing w:after="0" w:line="240" w:lineRule="auto"/>
            </w:pPr>
            <w:r>
              <w:rPr>
                <w:rFonts w:ascii="Arial" w:hAnsi="Arial"/>
                <w:sz w:val="15"/>
              </w:rPr>
              <w:t>Cao</w:t>
            </w:r>
          </w:p>
        </w:tc>
      </w:tr>
      <w:tr w14:paraId="0938C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F66D4F1">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547EF9A1">
            <w:pPr>
              <w:spacing w:after="0" w:line="240" w:lineRule="auto"/>
            </w:pPr>
            <w:r>
              <w:rPr>
                <w:rFonts w:ascii="Arial" w:hAnsi="Arial"/>
                <w:sz w:val="15"/>
              </w:rPr>
              <w:t>Phân vùng tương đương</w:t>
            </w:r>
          </w:p>
        </w:tc>
      </w:tr>
      <w:tr w14:paraId="63D4D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EC52A4D">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094E5057">
            <w:pPr>
              <w:spacing w:after="0" w:line="240" w:lineRule="auto"/>
            </w:pPr>
            <w:r>
              <w:rPr>
                <w:rFonts w:ascii="Arial" w:hAnsi="Arial" w:eastAsia="Arial"/>
                <w:sz w:val="18"/>
              </w:rPr>
              <w:t>Tạo tài khoản nhân viên test, sửa tên và số điện thoại; tải lại danh sách vẫn thấy dữ liệu đã sửa.</w:t>
            </w:r>
          </w:p>
        </w:tc>
      </w:tr>
      <w:tr w14:paraId="72BA5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FBC457A">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4D47EAB3">
            <w:pPr>
              <w:spacing w:after="0" w:line="240" w:lineRule="auto"/>
            </w:pPr>
            <w:r>
              <w:rPr>
                <w:rFonts w:ascii="Arial" w:hAnsi="Arial" w:eastAsia="Arial"/>
                <w:sz w:val="18"/>
              </w:rPr>
              <w:t>Đạt</w:t>
            </w:r>
          </w:p>
        </w:tc>
      </w:tr>
      <w:tr w14:paraId="270DE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DF75FCA">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41E4F2AD">
            <w:pPr>
              <w:spacing w:after="0" w:line="240" w:lineRule="auto"/>
            </w:pPr>
          </w:p>
        </w:tc>
      </w:tr>
      <w:tr w14:paraId="417BA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A7C66DA">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58B7DCC7">
            <w:pPr>
              <w:spacing w:after="0" w:line="240" w:lineRule="auto"/>
            </w:pPr>
            <w:r>
              <w:rPr>
                <w:rFonts w:ascii="Arial" w:hAnsi="Arial" w:eastAsia="Arial"/>
                <w:sz w:val="18"/>
              </w:rPr>
              <w:t>Tài khoản tạm đã được xóa sau khi chạy các ca phụ thuộc.</w:t>
            </w:r>
          </w:p>
        </w:tc>
      </w:tr>
    </w:tbl>
    <w:p w14:paraId="0509C757">
      <w:pPr>
        <w:spacing w:before="0" w:after="60"/>
      </w:pPr>
    </w:p>
    <w:p w14:paraId="420B7CF8">
      <w:pPr>
        <w:keepNext/>
      </w:pPr>
      <w:r>
        <w:rPr>
          <w:b/>
          <w:color w:val="1F4E79"/>
          <w:sz w:val="20"/>
        </w:rPr>
        <w:t>EMP-07 – Xóa nhân viên có thể xóa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1140B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47DD79E">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053DD18C">
            <w:pPr>
              <w:spacing w:after="0" w:line="240" w:lineRule="auto"/>
            </w:pPr>
            <w:r>
              <w:rPr>
                <w:rFonts w:ascii="Arial" w:hAnsi="Arial"/>
                <w:sz w:val="15"/>
              </w:rPr>
              <w:t>Có nhân viên test không còn ràng buộc nghiệp vụ</w:t>
            </w:r>
          </w:p>
        </w:tc>
      </w:tr>
      <w:tr w14:paraId="2E961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15E0AF6">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6480F343">
            <w:pPr>
              <w:spacing w:after="0" w:line="240" w:lineRule="auto"/>
            </w:pPr>
            <w:r>
              <w:rPr>
                <w:rFonts w:ascii="Arial" w:hAnsi="Arial"/>
                <w:sz w:val="15"/>
              </w:rPr>
              <w:t>Mã nhân viên test</w:t>
            </w:r>
          </w:p>
        </w:tc>
      </w:tr>
      <w:tr w14:paraId="3EC8C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416E614">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03472390">
            <w:pPr>
              <w:spacing w:after="0" w:line="240" w:lineRule="auto"/>
            </w:pPr>
            <w:r>
              <w:rPr>
                <w:rFonts w:ascii="Arial" w:hAnsi="Arial"/>
                <w:sz w:val="15"/>
              </w:rPr>
              <w:t>Bấm xóa nhân viên test → xác nhận nếu có</w:t>
            </w:r>
          </w:p>
        </w:tc>
      </w:tr>
      <w:tr w14:paraId="111A7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178C2F6">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6EC9C48A">
            <w:pPr>
              <w:spacing w:after="0" w:line="240" w:lineRule="auto"/>
            </w:pPr>
            <w:r>
              <w:rPr>
                <w:rFonts w:ascii="Arial" w:hAnsi="Arial"/>
                <w:sz w:val="15"/>
              </w:rPr>
              <w:t>Nhân viên bị xóa theo quy tắc; không còn trong danh sách sau khi tải lại.</w:t>
            </w:r>
          </w:p>
        </w:tc>
      </w:tr>
      <w:tr w14:paraId="6A8CF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F847244">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7D6A9A70">
            <w:pPr>
              <w:spacing w:after="0" w:line="240" w:lineRule="auto"/>
            </w:pPr>
            <w:r>
              <w:rPr>
                <w:rFonts w:ascii="Arial" w:hAnsi="Arial"/>
                <w:sz w:val="15"/>
              </w:rPr>
              <w:t>Cao</w:t>
            </w:r>
          </w:p>
        </w:tc>
      </w:tr>
      <w:tr w14:paraId="5B905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C248957">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4A1F7CBE">
            <w:pPr>
              <w:spacing w:after="0" w:line="240" w:lineRule="auto"/>
            </w:pPr>
            <w:r>
              <w:rPr>
                <w:rFonts w:ascii="Arial" w:hAnsi="Arial"/>
                <w:sz w:val="15"/>
              </w:rPr>
              <w:t>Phân vùng tương đương</w:t>
            </w:r>
          </w:p>
        </w:tc>
      </w:tr>
      <w:tr w14:paraId="40122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449A562">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29692F05">
            <w:pPr>
              <w:spacing w:line="240" w:lineRule="auto"/>
            </w:pPr>
            <w:r>
              <w:t>Xóa nhân viên thử nghiệm thành công; nhân viên không còn trong danh sách.</w:t>
            </w:r>
          </w:p>
        </w:tc>
      </w:tr>
      <w:tr w14:paraId="77EA0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F97E6E3">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265ED7EB">
            <w:pPr>
              <w:spacing w:line="240" w:lineRule="auto"/>
            </w:pPr>
            <w:r>
              <w:t>Đạt</w:t>
            </w:r>
          </w:p>
        </w:tc>
      </w:tr>
      <w:tr w14:paraId="17B67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ACB08D2">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72154376">
            <w:pPr>
              <w:spacing w:line="240" w:lineRule="auto"/>
            </w:pPr>
          </w:p>
        </w:tc>
      </w:tr>
      <w:tr w14:paraId="569AC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B14206D">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67BEAC75">
            <w:pPr>
              <w:spacing w:line="240" w:lineRule="auto"/>
            </w:pPr>
            <w:r>
              <w:t>Nhân viên test đã được dọn khỏi database testdien.</w:t>
            </w:r>
          </w:p>
        </w:tc>
      </w:tr>
    </w:tbl>
    <w:p w14:paraId="6DBAE252">
      <w:pPr>
        <w:spacing w:before="0" w:after="60"/>
      </w:pPr>
    </w:p>
    <w:p w14:paraId="331DD79E">
      <w:pPr>
        <w:keepNext/>
      </w:pPr>
      <w:r>
        <w:rPr>
          <w:b/>
          <w:color w:val="1F4E79"/>
          <w:sz w:val="20"/>
        </w:rPr>
        <w:t>EMP-08 – Hủy thao tác xóa nhân viên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47092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B9A5C53">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7734FDD1">
            <w:pPr>
              <w:spacing w:after="0" w:line="240" w:lineRule="auto"/>
            </w:pPr>
            <w:r>
              <w:rPr>
                <w:rFonts w:ascii="Arial" w:hAnsi="Arial"/>
                <w:sz w:val="15"/>
              </w:rPr>
              <w:t>Có nhân viên test</w:t>
            </w:r>
          </w:p>
        </w:tc>
      </w:tr>
      <w:tr w14:paraId="118F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E8982CD">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64FF664F">
            <w:pPr>
              <w:spacing w:after="0" w:line="240" w:lineRule="auto"/>
            </w:pPr>
            <w:r>
              <w:rPr>
                <w:rFonts w:ascii="Arial" w:hAnsi="Arial"/>
                <w:sz w:val="15"/>
              </w:rPr>
              <w:t>Mã nhân viên test</w:t>
            </w:r>
          </w:p>
        </w:tc>
      </w:tr>
      <w:tr w14:paraId="42539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16C3A21">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426DB168">
            <w:pPr>
              <w:spacing w:after="0" w:line="240" w:lineRule="auto"/>
            </w:pPr>
            <w:r>
              <w:rPr>
                <w:rFonts w:ascii="Arial" w:hAnsi="Arial"/>
                <w:sz w:val="15"/>
              </w:rPr>
              <w:t>Bấm xóa → hủy tại hộp thoại xác nhận nếu có</w:t>
            </w:r>
          </w:p>
        </w:tc>
      </w:tr>
      <w:tr w14:paraId="110B8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340480F">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5A8EFC2B">
            <w:pPr>
              <w:spacing w:after="0" w:line="240" w:lineRule="auto"/>
            </w:pPr>
            <w:r>
              <w:rPr>
                <w:rFonts w:ascii="Arial" w:hAnsi="Arial"/>
                <w:sz w:val="15"/>
              </w:rPr>
              <w:t>Dữ liệu nhân viên vẫn tồn tại.</w:t>
            </w:r>
          </w:p>
        </w:tc>
      </w:tr>
      <w:tr w14:paraId="1CFDF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55CB384">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0044F054">
            <w:pPr>
              <w:spacing w:after="0" w:line="240" w:lineRule="auto"/>
            </w:pPr>
            <w:r>
              <w:rPr>
                <w:rFonts w:ascii="Arial" w:hAnsi="Arial"/>
                <w:sz w:val="15"/>
              </w:rPr>
              <w:t>Cao</w:t>
            </w:r>
          </w:p>
        </w:tc>
      </w:tr>
      <w:tr w14:paraId="5B668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D98272F">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6092BDB6">
            <w:pPr>
              <w:spacing w:after="0" w:line="240" w:lineRule="auto"/>
            </w:pPr>
            <w:r>
              <w:rPr>
                <w:rFonts w:ascii="Arial" w:hAnsi="Arial"/>
                <w:sz w:val="15"/>
              </w:rPr>
              <w:t>Phân vùng tương đương</w:t>
            </w:r>
          </w:p>
        </w:tc>
      </w:tr>
      <w:tr w14:paraId="3FD35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003ACAB">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2A030A35">
            <w:pPr>
              <w:spacing w:line="240" w:lineRule="auto"/>
            </w:pPr>
            <w:r>
              <w:t>Hủy hộp thoại xác nhận xóa; nhân viên mục tiêu vẫn còn trong danh sách.</w:t>
            </w:r>
          </w:p>
        </w:tc>
      </w:tr>
      <w:tr w14:paraId="2E255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619C815">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7C5970E5">
            <w:pPr>
              <w:spacing w:line="240" w:lineRule="auto"/>
            </w:pPr>
            <w:r>
              <w:t>Đạt</w:t>
            </w:r>
          </w:p>
        </w:tc>
      </w:tr>
      <w:tr w14:paraId="602F8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AAB87DD">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141823A4">
            <w:pPr>
              <w:spacing w:line="240" w:lineRule="auto"/>
            </w:pPr>
          </w:p>
        </w:tc>
      </w:tr>
      <w:tr w14:paraId="364DB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9592A3E">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357ADB3A">
            <w:pPr>
              <w:spacing w:line="240" w:lineRule="auto"/>
            </w:pPr>
            <w:r>
              <w:t>Xác minh thao tác hủy không xóa bản ghi.</w:t>
            </w:r>
          </w:p>
        </w:tc>
      </w:tr>
    </w:tbl>
    <w:p w14:paraId="7CBE3EB6">
      <w:pPr>
        <w:spacing w:before="0" w:after="60"/>
      </w:pPr>
    </w:p>
    <w:p w14:paraId="0184A977">
      <w:pPr>
        <w:keepNext/>
      </w:pPr>
      <w:r>
        <w:rPr>
          <w:b/>
          <w:color w:val="1F4E79"/>
          <w:sz w:val="20"/>
        </w:rPr>
        <w:t>EMP-09 – Đổi mật khẩu với mật khẩu cũ đúng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2E202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013398B">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544AF205">
            <w:pPr>
              <w:spacing w:after="0" w:line="240" w:lineRule="auto"/>
            </w:pPr>
            <w:r>
              <w:rPr>
                <w:rFonts w:ascii="Arial" w:hAnsi="Arial"/>
                <w:sz w:val="15"/>
              </w:rPr>
              <w:t>Đã đăng nhập; có chức năng đổi mật khẩu</w:t>
            </w:r>
          </w:p>
        </w:tc>
      </w:tr>
      <w:tr w14:paraId="7E441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F8A691B">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10AB53E8">
            <w:pPr>
              <w:spacing w:after="0" w:line="240" w:lineRule="auto"/>
            </w:pPr>
            <w:r>
              <w:rPr>
                <w:rFonts w:ascii="Arial" w:hAnsi="Arial"/>
                <w:sz w:val="15"/>
              </w:rPr>
              <w:t>Mật khẩu cũ đúng; mật khẩu mới hợp lệ</w:t>
            </w:r>
          </w:p>
        </w:tc>
      </w:tr>
      <w:tr w14:paraId="22E93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A36C25F">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3DD064E3">
            <w:pPr>
              <w:spacing w:after="0" w:line="240" w:lineRule="auto"/>
            </w:pPr>
            <w:r>
              <w:rPr>
                <w:rFonts w:ascii="Arial" w:hAnsi="Arial"/>
                <w:sz w:val="15"/>
              </w:rPr>
              <w:t>Mở chức năng đổi mật khẩu → nhập mật khẩu cũ/mới/xác nhận → lưu → đăng nhập lại</w:t>
            </w:r>
          </w:p>
        </w:tc>
      </w:tr>
      <w:tr w14:paraId="7639C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080E8BF">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568A1892">
            <w:pPr>
              <w:spacing w:after="0" w:line="240" w:lineRule="auto"/>
            </w:pPr>
            <w:r>
              <w:rPr>
                <w:rFonts w:ascii="Arial" w:hAnsi="Arial"/>
                <w:sz w:val="15"/>
              </w:rPr>
              <w:t>Đổi mật khẩu thành công; mật khẩu mới dùng được theo yêu cầu.</w:t>
            </w:r>
          </w:p>
        </w:tc>
      </w:tr>
      <w:tr w14:paraId="01F38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BF6C7D0">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5D294321">
            <w:pPr>
              <w:spacing w:after="0" w:line="240" w:lineRule="auto"/>
            </w:pPr>
            <w:r>
              <w:rPr>
                <w:rFonts w:ascii="Arial" w:hAnsi="Arial"/>
                <w:sz w:val="15"/>
              </w:rPr>
              <w:t>Cao</w:t>
            </w:r>
          </w:p>
        </w:tc>
      </w:tr>
      <w:tr w14:paraId="3D11E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09A5B9F">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3BD6258A">
            <w:pPr>
              <w:spacing w:after="0" w:line="240" w:lineRule="auto"/>
            </w:pPr>
            <w:r>
              <w:rPr>
                <w:rFonts w:ascii="Arial" w:hAnsi="Arial"/>
                <w:sz w:val="15"/>
              </w:rPr>
              <w:t>Phân vùng tương đương</w:t>
            </w:r>
          </w:p>
        </w:tc>
      </w:tr>
      <w:tr w14:paraId="72B0F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391384B">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057DB69C">
            <w:pPr>
              <w:spacing w:after="0" w:line="240" w:lineRule="auto"/>
            </w:pPr>
            <w:r>
              <w:rPr>
                <w:rFonts w:ascii="Arial" w:hAnsi="Arial" w:eastAsia="Arial"/>
                <w:sz w:val="18"/>
              </w:rPr>
              <w:t>Đổi mật khẩu tài khoản test thành công; đăng xuất và đăng nhập lại bằng mật khẩu mới thành công.</w:t>
            </w:r>
          </w:p>
        </w:tc>
      </w:tr>
      <w:tr w14:paraId="79912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B307AAB">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2D3E5196">
            <w:pPr>
              <w:spacing w:after="0" w:line="240" w:lineRule="auto"/>
            </w:pPr>
            <w:r>
              <w:rPr>
                <w:rFonts w:ascii="Arial" w:hAnsi="Arial" w:eastAsia="Arial"/>
                <w:sz w:val="18"/>
              </w:rPr>
              <w:t>Đạt</w:t>
            </w:r>
          </w:p>
        </w:tc>
      </w:tr>
      <w:tr w14:paraId="65303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2AD610D">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1B254801">
            <w:pPr>
              <w:spacing w:after="0" w:line="240" w:lineRule="auto"/>
            </w:pPr>
          </w:p>
        </w:tc>
      </w:tr>
      <w:tr w14:paraId="19990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DC8DA46">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45B52BF1">
            <w:pPr>
              <w:spacing w:after="0" w:line="240" w:lineRule="auto"/>
            </w:pPr>
            <w:r>
              <w:rPr>
                <w:rFonts w:ascii="Arial" w:hAnsi="Arial" w:eastAsia="Arial"/>
                <w:sz w:val="18"/>
              </w:rPr>
              <w:t>Không ghi mật khẩu trong báo cáo; tài khoản tạm đã được dọn.</w:t>
            </w:r>
          </w:p>
        </w:tc>
      </w:tr>
    </w:tbl>
    <w:p w14:paraId="396AF2F1">
      <w:pPr>
        <w:spacing w:before="0" w:after="60"/>
      </w:pPr>
    </w:p>
    <w:p w14:paraId="17ABB3DE">
      <w:pPr>
        <w:keepNext/>
      </w:pPr>
      <w:r>
        <w:rPr>
          <w:b/>
          <w:color w:val="1F4E79"/>
          <w:sz w:val="20"/>
        </w:rPr>
        <w:t>EMP-10 – Đổi mật khẩu với mật khẩu cũ sai hoặc xác nhận không khớp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5657F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D26D7AD">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6A6075FF">
            <w:pPr>
              <w:spacing w:after="0" w:line="240" w:lineRule="auto"/>
            </w:pPr>
            <w:r>
              <w:rPr>
                <w:rFonts w:ascii="Arial" w:hAnsi="Arial"/>
                <w:sz w:val="15"/>
              </w:rPr>
              <w:t>Đã đăng nhập; có chức năng đổi mật khẩu</w:t>
            </w:r>
          </w:p>
        </w:tc>
      </w:tr>
      <w:tr w14:paraId="26A64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90ED167">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6CFD4C8F">
            <w:pPr>
              <w:spacing w:after="0" w:line="240" w:lineRule="auto"/>
            </w:pPr>
            <w:r>
              <w:rPr>
                <w:rFonts w:ascii="Arial" w:hAnsi="Arial"/>
                <w:sz w:val="15"/>
              </w:rPr>
              <w:t>Mật khẩu cũ sai hoặc mật khẩu mới khác xác nhận</w:t>
            </w:r>
          </w:p>
        </w:tc>
      </w:tr>
      <w:tr w14:paraId="59B12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0EC95A1">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54FAB6B2">
            <w:pPr>
              <w:spacing w:after="0" w:line="240" w:lineRule="auto"/>
            </w:pPr>
            <w:r>
              <w:rPr>
                <w:rFonts w:ascii="Arial" w:hAnsi="Arial"/>
                <w:sz w:val="15"/>
              </w:rPr>
              <w:t>Thử gửi form đổi mật khẩu với từng trường hợp</w:t>
            </w:r>
          </w:p>
        </w:tc>
      </w:tr>
      <w:tr w14:paraId="6CFAC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7AE8CFE">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40152C03">
            <w:pPr>
              <w:spacing w:after="0" w:line="240" w:lineRule="auto"/>
            </w:pPr>
            <w:r>
              <w:rPr>
                <w:rFonts w:ascii="Arial" w:hAnsi="Arial"/>
                <w:sz w:val="15"/>
              </w:rPr>
              <w:t>Không đổi mật khẩu; hiển thị thông báo phù hợp.</w:t>
            </w:r>
          </w:p>
        </w:tc>
      </w:tr>
      <w:tr w14:paraId="44474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FC4CE79">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1555B0A9">
            <w:pPr>
              <w:spacing w:after="0" w:line="240" w:lineRule="auto"/>
            </w:pPr>
            <w:r>
              <w:rPr>
                <w:rFonts w:ascii="Arial" w:hAnsi="Arial"/>
                <w:sz w:val="15"/>
              </w:rPr>
              <w:t>Cao</w:t>
            </w:r>
          </w:p>
        </w:tc>
      </w:tr>
      <w:tr w14:paraId="0E1E9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F4276EC">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5343B3FE">
            <w:pPr>
              <w:spacing w:after="0" w:line="240" w:lineRule="auto"/>
            </w:pPr>
            <w:r>
              <w:rPr>
                <w:rFonts w:ascii="Arial" w:hAnsi="Arial"/>
                <w:sz w:val="15"/>
              </w:rPr>
              <w:t>Phân vùng tương đương</w:t>
            </w:r>
          </w:p>
        </w:tc>
      </w:tr>
      <w:tr w14:paraId="75C14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92281D6">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672EC049">
            <w:pPr>
              <w:spacing w:after="0" w:line="240" w:lineRule="auto"/>
            </w:pPr>
            <w:r>
              <w:rPr>
                <w:rFonts w:ascii="Arial" w:hAnsi="Arial"/>
                <w:sz w:val="15"/>
              </w:rPr>
              <w:t>Mật khẩu cũ sai bị từ chối với alert “Thông tin mật khẩu cũ không chính xác”; phiên đăng nhập vẫn hoạt động và không đổi mật khẩu.</w:t>
            </w:r>
          </w:p>
        </w:tc>
      </w:tr>
      <w:tr w14:paraId="710A4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E0818FC">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34DF78F0">
            <w:pPr>
              <w:spacing w:after="0" w:line="240" w:lineRule="auto"/>
            </w:pPr>
            <w:r>
              <w:rPr>
                <w:rFonts w:ascii="Arial" w:hAnsi="Arial"/>
                <w:sz w:val="15"/>
              </w:rPr>
              <w:t>Đạt</w:t>
            </w:r>
          </w:p>
        </w:tc>
      </w:tr>
      <w:tr w14:paraId="5F5C6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7CA7A28">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1DC6839C">
            <w:pPr>
              <w:spacing w:after="0" w:line="240" w:lineRule="auto"/>
            </w:pPr>
          </w:p>
        </w:tc>
      </w:tr>
      <w:tr w14:paraId="09CDF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FB11927">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3409C83F">
            <w:pPr>
              <w:spacing w:after="0" w:line="240" w:lineRule="auto"/>
            </w:pPr>
            <w:r>
              <w:rPr>
                <w:rFonts w:ascii="Arial" w:hAnsi="Arial"/>
                <w:sz w:val="15"/>
              </w:rPr>
              <w:t>Thử mật khẩu cũ sai; giá trị mật khẩu mới chỉ là dữ liệu tạm, không được lưu.</w:t>
            </w:r>
          </w:p>
        </w:tc>
      </w:tr>
    </w:tbl>
    <w:p w14:paraId="1711AD10">
      <w:pPr>
        <w:spacing w:before="0" w:after="60"/>
      </w:pPr>
    </w:p>
    <w:p w14:paraId="128959BB">
      <w:pPr>
        <w:pStyle w:val="3"/>
      </w:pPr>
      <w:r>
        <w:t>Khách hàng</w:t>
      </w:r>
    </w:p>
    <w:p w14:paraId="105BFD5D">
      <w:pPr>
        <w:keepNext/>
      </w:pPr>
      <w:r>
        <w:rPr>
          <w:b/>
          <w:color w:val="1F4E79"/>
          <w:sz w:val="20"/>
        </w:rPr>
        <w:t>CUS-01 – Tìm khách hàng bằng mã tồn tại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42FB6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C4B327A">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5F495236">
            <w:pPr>
              <w:spacing w:after="0" w:line="240" w:lineRule="auto"/>
            </w:pPr>
            <w:r>
              <w:rPr>
                <w:rFonts w:ascii="Arial" w:hAnsi="Arial"/>
                <w:sz w:val="15"/>
              </w:rPr>
              <w:t>Đã đăng nhập; dữ liệu mẫu có mã 1</w:t>
            </w:r>
          </w:p>
        </w:tc>
      </w:tr>
      <w:tr w14:paraId="40296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AA767B3">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5CCD6D23">
            <w:pPr>
              <w:spacing w:after="0" w:line="240" w:lineRule="auto"/>
            </w:pPr>
            <w:r>
              <w:rPr>
                <w:rFonts w:ascii="Arial" w:hAnsi="Arial"/>
                <w:sz w:val="15"/>
              </w:rPr>
              <w:t>Mã khách hàng 1</w:t>
            </w:r>
          </w:p>
        </w:tc>
      </w:tr>
      <w:tr w14:paraId="1D8B0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20AFFC5">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52F5C99C">
            <w:pPr>
              <w:spacing w:after="0" w:line="240" w:lineRule="auto"/>
            </w:pPr>
            <w:r>
              <w:rPr>
                <w:rFonts w:ascii="Arial" w:hAnsi="Arial"/>
                <w:sz w:val="15"/>
              </w:rPr>
              <w:t>Mở quản lý khách hàng → tìm mã 1</w:t>
            </w:r>
          </w:p>
        </w:tc>
      </w:tr>
      <w:tr w14:paraId="573A0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126073B">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251A9439">
            <w:pPr>
              <w:spacing w:after="0" w:line="240" w:lineRule="auto"/>
            </w:pPr>
            <w:r>
              <w:rPr>
                <w:rFonts w:ascii="Arial" w:hAnsi="Arial"/>
                <w:sz w:val="15"/>
              </w:rPr>
              <w:t>Hiển thị đúng khách hàng có mã 1; các trường khớp dữ liệu.</w:t>
            </w:r>
          </w:p>
        </w:tc>
      </w:tr>
      <w:tr w14:paraId="74C2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84DDCE3">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457C3DE1">
            <w:pPr>
              <w:spacing w:after="0" w:line="240" w:lineRule="auto"/>
            </w:pPr>
            <w:r>
              <w:rPr>
                <w:rFonts w:ascii="Arial" w:hAnsi="Arial"/>
                <w:sz w:val="15"/>
              </w:rPr>
              <w:t>Cao</w:t>
            </w:r>
          </w:p>
        </w:tc>
      </w:tr>
      <w:tr w14:paraId="13033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9E56CA6">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31BF0971">
            <w:pPr>
              <w:spacing w:after="0" w:line="240" w:lineRule="auto"/>
            </w:pPr>
            <w:r>
              <w:rPr>
                <w:rFonts w:ascii="Arial" w:hAnsi="Arial"/>
                <w:sz w:val="15"/>
              </w:rPr>
              <w:t>Phân vùng tương đương</w:t>
            </w:r>
          </w:p>
        </w:tc>
      </w:tr>
      <w:tr w14:paraId="3AFC9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88741E6">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64EDC1BB">
            <w:pPr>
              <w:spacing w:after="0" w:line="240" w:lineRule="auto"/>
            </w:pPr>
            <w:r>
              <w:t>Tìm mã 1 trả về đúng “Khách hàng 1”.</w:t>
            </w:r>
          </w:p>
        </w:tc>
      </w:tr>
      <w:tr w14:paraId="4E16D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7141951">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3AE5B250">
            <w:pPr>
              <w:spacing w:after="0" w:line="240" w:lineRule="auto"/>
            </w:pPr>
            <w:r>
              <w:rPr>
                <w:rFonts w:ascii="Arial" w:hAnsi="Arial"/>
                <w:sz w:val="15"/>
              </w:rPr>
              <w:t>Đạt</w:t>
            </w:r>
          </w:p>
        </w:tc>
      </w:tr>
      <w:tr w14:paraId="27E17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3030A32">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042E8454">
            <w:pPr>
              <w:spacing w:after="0" w:line="240" w:lineRule="auto"/>
            </w:pPr>
          </w:p>
        </w:tc>
      </w:tr>
      <w:tr w14:paraId="2FAA1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CCF2961">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52AC8D9F">
            <w:pPr>
              <w:spacing w:after="0" w:line="240" w:lineRule="auto"/>
            </w:pPr>
            <w:r>
              <w:t>Quan sát danh sách kết quả trên giao diện.</w:t>
            </w:r>
          </w:p>
        </w:tc>
      </w:tr>
    </w:tbl>
    <w:p w14:paraId="21CFD5BD">
      <w:pPr>
        <w:spacing w:before="0" w:after="60"/>
      </w:pPr>
    </w:p>
    <w:p w14:paraId="7D1AE115">
      <w:pPr>
        <w:keepNext/>
      </w:pPr>
      <w:r>
        <w:rPr>
          <w:b/>
          <w:color w:val="1F4E79"/>
          <w:sz w:val="20"/>
        </w:rPr>
        <w:t>CUS-02 – Tìm mã khách hàng không tồn tại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6D490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11092AF">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10DED909">
            <w:pPr>
              <w:spacing w:after="0" w:line="240" w:lineRule="auto"/>
            </w:pPr>
            <w:r>
              <w:rPr>
                <w:rFonts w:ascii="Arial" w:hAnsi="Arial"/>
                <w:sz w:val="15"/>
              </w:rPr>
              <w:t>Đã đăng nhập</w:t>
            </w:r>
          </w:p>
        </w:tc>
      </w:tr>
      <w:tr w14:paraId="03B82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8FCC5E0">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56499B5D">
            <w:pPr>
              <w:spacing w:after="0" w:line="240" w:lineRule="auto"/>
            </w:pPr>
            <w:r>
              <w:rPr>
                <w:rFonts w:ascii="Arial" w:hAnsi="Arial"/>
                <w:sz w:val="15"/>
              </w:rPr>
              <w:t>KH_KHONG_CO</w:t>
            </w:r>
          </w:p>
        </w:tc>
      </w:tr>
      <w:tr w14:paraId="5ADF4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D1F3435">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4EE07C18">
            <w:pPr>
              <w:spacing w:after="0" w:line="240" w:lineRule="auto"/>
            </w:pPr>
            <w:r>
              <w:rPr>
                <w:rFonts w:ascii="Arial" w:hAnsi="Arial"/>
                <w:sz w:val="15"/>
              </w:rPr>
              <w:t>Tìm mã không có trong DB</w:t>
            </w:r>
          </w:p>
        </w:tc>
      </w:tr>
      <w:tr w14:paraId="18F99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5E9C2D0">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0A3D44F4">
            <w:pPr>
              <w:spacing w:after="0" w:line="240" w:lineRule="auto"/>
            </w:pPr>
            <w:r>
              <w:rPr>
                <w:rFonts w:ascii="Arial" w:hAnsi="Arial"/>
                <w:sz w:val="15"/>
              </w:rPr>
              <w:t>Kết quả rỗng hoặc thông báo không tìm thấy; không hiển thị nhầm khách hàng.</w:t>
            </w:r>
          </w:p>
        </w:tc>
      </w:tr>
      <w:tr w14:paraId="04FCD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9808BF1">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1FF394FC">
            <w:pPr>
              <w:spacing w:after="0" w:line="240" w:lineRule="auto"/>
            </w:pPr>
            <w:r>
              <w:rPr>
                <w:rFonts w:ascii="Arial" w:hAnsi="Arial"/>
                <w:sz w:val="15"/>
              </w:rPr>
              <w:t>Cao</w:t>
            </w:r>
          </w:p>
        </w:tc>
      </w:tr>
      <w:tr w14:paraId="3D213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8973680">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3E875084">
            <w:pPr>
              <w:spacing w:after="0" w:line="240" w:lineRule="auto"/>
            </w:pPr>
            <w:r>
              <w:rPr>
                <w:rFonts w:ascii="Arial" w:hAnsi="Arial"/>
                <w:sz w:val="15"/>
              </w:rPr>
              <w:t>Phân vùng tương đương</w:t>
            </w:r>
          </w:p>
        </w:tc>
      </w:tr>
      <w:tr w14:paraId="69D1A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EC626DE">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000743FF">
            <w:pPr>
              <w:spacing w:after="0" w:line="240" w:lineRule="auto"/>
            </w:pPr>
            <w:r>
              <w:t>Tìm mã KH_KHONG_CO hiển thị “Không tìm thấy khách hàng trong CSDL.”; không trả nhầm bản ghi.</w:t>
            </w:r>
          </w:p>
        </w:tc>
      </w:tr>
      <w:tr w14:paraId="581A7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2B41E07">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51F96485">
            <w:pPr>
              <w:spacing w:after="0" w:line="240" w:lineRule="auto"/>
            </w:pPr>
            <w:r>
              <w:rPr>
                <w:rFonts w:ascii="Arial" w:hAnsi="Arial"/>
                <w:sz w:val="15"/>
              </w:rPr>
              <w:t>Đạt</w:t>
            </w:r>
          </w:p>
        </w:tc>
      </w:tr>
      <w:tr w14:paraId="72B38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1E46205">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15E9575E">
            <w:pPr>
              <w:spacing w:after="0" w:line="240" w:lineRule="auto"/>
            </w:pPr>
          </w:p>
        </w:tc>
      </w:tr>
      <w:tr w14:paraId="0AA96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4C6C531">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3167C96C">
            <w:pPr>
              <w:spacing w:after="0" w:line="240" w:lineRule="auto"/>
            </w:pPr>
            <w:r>
              <w:t>Quan sát thông báo trên giao diện.</w:t>
            </w:r>
          </w:p>
        </w:tc>
      </w:tr>
    </w:tbl>
    <w:p w14:paraId="6DA6C276">
      <w:pPr>
        <w:spacing w:before="0" w:after="60"/>
      </w:pPr>
    </w:p>
    <w:p w14:paraId="32516979">
      <w:pPr>
        <w:keepNext/>
      </w:pPr>
      <w:r>
        <w:rPr>
          <w:b/>
          <w:color w:val="1F4E79"/>
          <w:sz w:val="20"/>
        </w:rPr>
        <w:t>CUS-03 – Thêm khách hàng hợp lệ với mã 13 ký tự</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1317E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88" w:type="dxa"/>
            <w:shd w:val="clear" w:color="auto" w:fill="EAF2F8"/>
            <w:tcMar>
              <w:top w:w="45" w:type="dxa"/>
              <w:left w:w="70" w:type="dxa"/>
              <w:bottom w:w="45" w:type="dxa"/>
              <w:right w:w="70" w:type="dxa"/>
            </w:tcMar>
            <w:vAlign w:val="top"/>
          </w:tcPr>
          <w:p w14:paraId="332250FB">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572D8448">
            <w:pPr>
              <w:spacing w:after="0" w:line="240" w:lineRule="auto"/>
            </w:pPr>
            <w:r>
              <w:rPr>
                <w:rFonts w:ascii="Arial" w:hAnsi="Arial"/>
                <w:sz w:val="15"/>
              </w:rPr>
              <w:t>Đã đăng nhập; dùng DB kiểm thử</w:t>
            </w:r>
          </w:p>
        </w:tc>
      </w:tr>
      <w:tr w14:paraId="4D32D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84549CC">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7FFAD8C8">
            <w:pPr>
              <w:spacing w:after="0" w:line="240" w:lineRule="auto"/>
            </w:pPr>
            <w:r>
              <w:rPr>
                <w:rFonts w:ascii="Arial" w:hAnsi="Arial"/>
                <w:sz w:val="15"/>
              </w:rPr>
              <w:t>Mã KH_TEST_00001 (13 ký tự); tên/địa chỉ; điện thoại hợp lệ; CCCD 12 chữ số</w:t>
            </w:r>
          </w:p>
        </w:tc>
      </w:tr>
      <w:tr w14:paraId="4B1E0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2227FD4">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7363EF0A">
            <w:pPr>
              <w:spacing w:after="0" w:line="240" w:lineRule="auto"/>
            </w:pPr>
            <w:r>
              <w:rPr>
                <w:rFonts w:ascii="Arial" w:hAnsi="Arial"/>
                <w:sz w:val="15"/>
              </w:rPr>
              <w:t>Mở thêm khách hàng → nhập đủ dữ liệu → lưu → tìm lại</w:t>
            </w:r>
          </w:p>
        </w:tc>
      </w:tr>
      <w:tr w14:paraId="7F6CA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E27CBCF">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33C61272">
            <w:pPr>
              <w:spacing w:after="0" w:line="240" w:lineRule="auto"/>
            </w:pPr>
            <w:r>
              <w:rPr>
                <w:rFonts w:ascii="Arial" w:hAnsi="Arial"/>
                <w:sz w:val="15"/>
              </w:rPr>
              <w:t>Khách hàng được thêm; dữ liệu hiển thị đúng sau khi tải lại.</w:t>
            </w:r>
          </w:p>
        </w:tc>
      </w:tr>
      <w:tr w14:paraId="46F30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680F83F">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3482367C">
            <w:pPr>
              <w:spacing w:after="0" w:line="240" w:lineRule="auto"/>
            </w:pPr>
            <w:r>
              <w:rPr>
                <w:rFonts w:ascii="Arial" w:hAnsi="Arial"/>
                <w:sz w:val="15"/>
              </w:rPr>
              <w:t>Cao</w:t>
            </w:r>
          </w:p>
        </w:tc>
      </w:tr>
      <w:tr w14:paraId="756F6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3C9B3F6">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27F15BBF">
            <w:pPr>
              <w:spacing w:after="0" w:line="240" w:lineRule="auto"/>
            </w:pPr>
            <w:r>
              <w:rPr>
                <w:rFonts w:ascii="Arial" w:hAnsi="Arial"/>
                <w:sz w:val="15"/>
              </w:rPr>
              <w:t>Phân vùng tương đương</w:t>
            </w:r>
          </w:p>
        </w:tc>
      </w:tr>
      <w:tr w14:paraId="359C5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5BF596F">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184A8B38">
            <w:pPr>
              <w:spacing w:after="0" w:line="240" w:lineRule="auto"/>
            </w:pPr>
            <w:r>
              <w:t>Thêm khách hàng hợp lệ thành công; hệ thống sinh mã 0000000000020 và bản ghi tra cứu được.</w:t>
            </w:r>
          </w:p>
        </w:tc>
      </w:tr>
      <w:tr w14:paraId="7398D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14BF8BE">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0426847A">
            <w:pPr>
              <w:spacing w:after="0" w:line="240" w:lineRule="auto"/>
            </w:pPr>
            <w:r>
              <w:rPr>
                <w:rFonts w:ascii="Arial" w:hAnsi="Arial"/>
                <w:sz w:val="15"/>
              </w:rPr>
              <w:t>Đạt</w:t>
            </w:r>
          </w:p>
        </w:tc>
      </w:tr>
      <w:tr w14:paraId="6EBC1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E7A6BE2">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2FFE0557">
            <w:pPr>
              <w:spacing w:after="0" w:line="240" w:lineRule="auto"/>
            </w:pPr>
          </w:p>
        </w:tc>
      </w:tr>
      <w:tr w14:paraId="52392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EA53B31">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5717DF06">
            <w:pPr>
              <w:spacing w:after="0" w:line="240" w:lineRule="auto"/>
            </w:pPr>
            <w:r>
              <w:t>Bản ghi test đã được xóa sau khi kiểm tra.</w:t>
            </w:r>
          </w:p>
        </w:tc>
      </w:tr>
    </w:tbl>
    <w:p w14:paraId="5F4787F3">
      <w:pPr>
        <w:spacing w:before="0" w:after="60"/>
      </w:pPr>
    </w:p>
    <w:p w14:paraId="39B05336">
      <w:pPr>
        <w:keepNext/>
      </w:pPr>
      <w:r>
        <w:rPr>
          <w:b/>
          <w:color w:val="1F4E79"/>
          <w:sz w:val="20"/>
        </w:rPr>
        <w:t>CUS-04 – Từ chối mã khách hàng sai độ dài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17D51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88" w:type="dxa"/>
            <w:shd w:val="clear" w:color="auto" w:fill="EAF2F8"/>
            <w:tcMar>
              <w:top w:w="45" w:type="dxa"/>
              <w:left w:w="70" w:type="dxa"/>
              <w:bottom w:w="45" w:type="dxa"/>
              <w:right w:w="70" w:type="dxa"/>
            </w:tcMar>
            <w:vAlign w:val="top"/>
          </w:tcPr>
          <w:p w14:paraId="2229883D">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33B6A316">
            <w:pPr>
              <w:spacing w:after="0" w:line="240" w:lineRule="auto"/>
            </w:pPr>
            <w:r>
              <w:rPr>
                <w:rFonts w:ascii="Arial" w:hAnsi="Arial"/>
                <w:sz w:val="15"/>
              </w:rPr>
              <w:t>Đã đăng nhập; form thêm khách hàng</w:t>
            </w:r>
          </w:p>
        </w:tc>
      </w:tr>
      <w:tr w14:paraId="41AA6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429DD29">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6C40466A">
            <w:pPr>
              <w:spacing w:after="0" w:line="240" w:lineRule="auto"/>
            </w:pPr>
            <w:r>
              <w:rPr>
                <w:rFonts w:ascii="Arial" w:hAnsi="Arial"/>
                <w:sz w:val="15"/>
              </w:rPr>
              <w:t>Mã 12 ký tự và mã 14 ký tự</w:t>
            </w:r>
          </w:p>
        </w:tc>
      </w:tr>
      <w:tr w14:paraId="41A5B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2F8E41E">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5C8CFDD9">
            <w:pPr>
              <w:spacing w:after="0" w:line="240" w:lineRule="auto"/>
            </w:pPr>
            <w:r>
              <w:rPr>
                <w:rFonts w:ascii="Arial" w:hAnsi="Arial"/>
                <w:sz w:val="15"/>
              </w:rPr>
              <w:t>Thử lưu với từng mã không đủ/ vượt 13 ký tự</w:t>
            </w:r>
          </w:p>
        </w:tc>
      </w:tr>
      <w:tr w14:paraId="2BC63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B4F9302">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20A062EB">
            <w:pPr>
              <w:spacing w:after="0" w:line="240" w:lineRule="auto"/>
            </w:pPr>
            <w:r>
              <w:rPr>
                <w:rFonts w:ascii="Arial" w:hAnsi="Arial"/>
                <w:sz w:val="15"/>
              </w:rPr>
              <w:t>Không lưu; hiển thị thông báo mã khách hàng phải đủ 13 số/ký tự theo quy tắc triển khai.</w:t>
            </w:r>
          </w:p>
        </w:tc>
      </w:tr>
      <w:tr w14:paraId="4BC52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0DA37FE">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2C9AFD62">
            <w:pPr>
              <w:spacing w:after="0" w:line="240" w:lineRule="auto"/>
            </w:pPr>
            <w:r>
              <w:rPr>
                <w:rFonts w:ascii="Arial" w:hAnsi="Arial"/>
                <w:sz w:val="15"/>
              </w:rPr>
              <w:t>Cao</w:t>
            </w:r>
          </w:p>
        </w:tc>
      </w:tr>
      <w:tr w14:paraId="703F9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DABE61C">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7921A619">
            <w:pPr>
              <w:spacing w:after="0" w:line="240" w:lineRule="auto"/>
            </w:pPr>
            <w:r>
              <w:rPr>
                <w:rFonts w:ascii="Arial" w:hAnsi="Arial"/>
                <w:sz w:val="15"/>
              </w:rPr>
              <w:t>Phân vùng tương đương</w:t>
            </w:r>
          </w:p>
        </w:tc>
      </w:tr>
      <w:tr w14:paraId="785D1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632EC25">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6F9760B2">
            <w:pPr>
              <w:spacing w:after="0" w:line="240" w:lineRule="auto"/>
            </w:pPr>
            <w:r>
              <w:rPr>
                <w:rFonts w:ascii="Arial" w:hAnsi="Arial" w:eastAsia="Arial"/>
                <w:sz w:val="18"/>
              </w:rPr>
              <w:t>Thêm khách hàng test thành công; mã tự sinh 0000000000020 (13 chữ số). Form không có trường nhập mã.</w:t>
            </w:r>
          </w:p>
        </w:tc>
      </w:tr>
      <w:tr w14:paraId="26F44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F99C928">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45CD2D50">
            <w:pPr>
              <w:spacing w:after="0" w:line="240" w:lineRule="auto"/>
            </w:pPr>
            <w:r>
              <w:rPr>
                <w:rFonts w:ascii="Arial" w:hAnsi="Arial" w:eastAsia="Arial"/>
                <w:sz w:val="18"/>
              </w:rPr>
              <w:t>Đạt</w:t>
            </w:r>
          </w:p>
        </w:tc>
      </w:tr>
      <w:tr w14:paraId="1477F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91A5CEA">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67D33B21">
            <w:pPr>
              <w:spacing w:after="0" w:line="240" w:lineRule="auto"/>
            </w:pPr>
          </w:p>
        </w:tc>
      </w:tr>
      <w:tr w14:paraId="20229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B772C53">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04298DE7">
            <w:pPr>
              <w:spacing w:after="0" w:line="240" w:lineRule="auto"/>
            </w:pPr>
            <w:r>
              <w:rPr>
                <w:rFonts w:ascii="Arial" w:hAnsi="Arial" w:eastAsia="Arial"/>
                <w:sz w:val="18"/>
              </w:rPr>
              <w:t>Đã tìm lại khách hàng trên danh sách; bản ghi test đã được xóa.</w:t>
            </w:r>
          </w:p>
        </w:tc>
      </w:tr>
    </w:tbl>
    <w:p w14:paraId="059F59DC">
      <w:pPr>
        <w:spacing w:before="0" w:after="60"/>
      </w:pPr>
    </w:p>
    <w:p w14:paraId="10B281BE">
      <w:pPr>
        <w:keepNext/>
      </w:pPr>
      <w:r>
        <w:rPr>
          <w:b/>
          <w:color w:val="1F4E79"/>
          <w:sz w:val="20"/>
        </w:rPr>
        <w:t>CUS-05 – Từ chối mã khách hàng đã tồn tại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2B1A9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2CD0E60">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2A1053EE">
            <w:pPr>
              <w:spacing w:after="0" w:line="240" w:lineRule="auto"/>
            </w:pPr>
            <w:r>
              <w:rPr>
                <w:rFonts w:ascii="Arial" w:hAnsi="Arial"/>
                <w:sz w:val="15"/>
              </w:rPr>
              <w:t>Có mã khách hàng trong DB</w:t>
            </w:r>
          </w:p>
        </w:tc>
      </w:tr>
      <w:tr w14:paraId="1C655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93D85DB">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516112BD">
            <w:pPr>
              <w:spacing w:after="0" w:line="240" w:lineRule="auto"/>
            </w:pPr>
            <w:r>
              <w:rPr>
                <w:rFonts w:ascii="Arial" w:hAnsi="Arial"/>
                <w:sz w:val="15"/>
              </w:rPr>
              <w:t>Mã khách hàng hiện hữu</w:t>
            </w:r>
          </w:p>
        </w:tc>
      </w:tr>
      <w:tr w14:paraId="0EDD8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8594056">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0A2D0412">
            <w:pPr>
              <w:spacing w:after="0" w:line="240" w:lineRule="auto"/>
            </w:pPr>
            <w:r>
              <w:rPr>
                <w:rFonts w:ascii="Arial" w:hAnsi="Arial"/>
                <w:sz w:val="15"/>
              </w:rPr>
              <w:t>Thêm khách hàng với mã trùng</w:t>
            </w:r>
          </w:p>
        </w:tc>
      </w:tr>
      <w:tr w14:paraId="434AD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5E91938">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319FDA72">
            <w:pPr>
              <w:spacing w:after="0" w:line="240" w:lineRule="auto"/>
            </w:pPr>
            <w:r>
              <w:rPr>
                <w:rFonts w:ascii="Arial" w:hAnsi="Arial"/>
                <w:sz w:val="15"/>
              </w:rPr>
              <w:t>Không tạo bản ghi trùng; hiển thị thông báo phù hợp.</w:t>
            </w:r>
          </w:p>
        </w:tc>
      </w:tr>
      <w:tr w14:paraId="47502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F6553F3">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4D572575">
            <w:pPr>
              <w:spacing w:after="0" w:line="240" w:lineRule="auto"/>
            </w:pPr>
            <w:r>
              <w:rPr>
                <w:rFonts w:ascii="Arial" w:hAnsi="Arial"/>
                <w:sz w:val="15"/>
              </w:rPr>
              <w:t>Cao</w:t>
            </w:r>
          </w:p>
        </w:tc>
      </w:tr>
      <w:tr w14:paraId="3AA04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E4BCF22">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16A9D302">
            <w:pPr>
              <w:spacing w:after="0" w:line="240" w:lineRule="auto"/>
            </w:pPr>
            <w:r>
              <w:rPr>
                <w:rFonts w:ascii="Arial" w:hAnsi="Arial"/>
                <w:sz w:val="15"/>
              </w:rPr>
              <w:t>Phân vùng tương đương</w:t>
            </w:r>
          </w:p>
        </w:tc>
      </w:tr>
      <w:tr w14:paraId="1CF18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7A47F1B">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2C5AC0CD">
            <w:pPr>
              <w:spacing w:after="0" w:line="240" w:lineRule="auto"/>
            </w:pPr>
            <w:r>
              <w:rPr>
                <w:rFonts w:ascii="Arial" w:hAnsi="Arial" w:eastAsia="Arial"/>
                <w:sz w:val="18"/>
              </w:rPr>
              <w:t>Không thể tạo mã khách hàng trùng qua giao diện: mã tự sinh và không có trường cho phép nhập mã hiện hữu.</w:t>
            </w:r>
          </w:p>
        </w:tc>
      </w:tr>
      <w:tr w14:paraId="51EF0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018FD0C">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2B778697">
            <w:pPr>
              <w:spacing w:after="0" w:line="240" w:lineRule="auto"/>
            </w:pPr>
            <w:r>
              <w:rPr>
                <w:rFonts w:ascii="Arial" w:hAnsi="Arial" w:eastAsia="Arial"/>
                <w:sz w:val="18"/>
              </w:rPr>
              <w:t>Blocked</w:t>
            </w:r>
          </w:p>
        </w:tc>
      </w:tr>
      <w:tr w14:paraId="2236E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531431E">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44260FE3">
            <w:pPr>
              <w:spacing w:after="0" w:line="240" w:lineRule="auto"/>
            </w:pPr>
          </w:p>
        </w:tc>
      </w:tr>
      <w:tr w14:paraId="39195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E9A79D4">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12006212">
            <w:pPr>
              <w:spacing w:after="0" w:line="240" w:lineRule="auto"/>
            </w:pPr>
            <w:r>
              <w:rPr>
                <w:rFonts w:ascii="Arial" w:hAnsi="Arial" w:eastAsia="Arial"/>
                <w:sz w:val="18"/>
              </w:rPr>
              <w:t>Blocked do giới hạn giao diện; không suy diễn kết quả phía máy chủ.</w:t>
            </w:r>
          </w:p>
        </w:tc>
      </w:tr>
    </w:tbl>
    <w:p w14:paraId="10F98A9D">
      <w:pPr>
        <w:spacing w:before="0" w:after="60"/>
      </w:pPr>
    </w:p>
    <w:p w14:paraId="7B2CE784">
      <w:pPr>
        <w:keepNext/>
      </w:pPr>
      <w:r>
        <w:rPr>
          <w:b/>
          <w:color w:val="1F4E79"/>
          <w:sz w:val="20"/>
        </w:rPr>
        <w:t>CUS-06 – Từ chối thiếu trường bắt buộc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4B404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F237E22">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60FCBD06">
            <w:pPr>
              <w:spacing w:after="0" w:line="240" w:lineRule="auto"/>
            </w:pPr>
            <w:r>
              <w:rPr>
                <w:rFonts w:ascii="Arial" w:hAnsi="Arial"/>
                <w:sz w:val="15"/>
              </w:rPr>
              <w:t>Đang ở form thêm khách hàng</w:t>
            </w:r>
          </w:p>
        </w:tc>
      </w:tr>
      <w:tr w14:paraId="57927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1F5D39E">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327B7EE6">
            <w:pPr>
              <w:spacing w:after="0" w:line="240" w:lineRule="auto"/>
            </w:pPr>
            <w:r>
              <w:rPr>
                <w:rFonts w:ascii="Arial" w:hAnsi="Arial"/>
                <w:sz w:val="15"/>
              </w:rPr>
              <w:t>Bỏ trống tên, địa chỉ, điện thoại hoặc CCCD từng lượt</w:t>
            </w:r>
          </w:p>
        </w:tc>
      </w:tr>
      <w:tr w14:paraId="31CF7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8BEA41B">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2E89AEAC">
            <w:pPr>
              <w:spacing w:after="0" w:line="240" w:lineRule="auto"/>
            </w:pPr>
            <w:r>
              <w:rPr>
                <w:rFonts w:ascii="Arial" w:hAnsi="Arial"/>
                <w:sz w:val="15"/>
              </w:rPr>
              <w:t>Gửi form khi thiếu một trường</w:t>
            </w:r>
          </w:p>
        </w:tc>
      </w:tr>
      <w:tr w14:paraId="2D634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E9DA1A1">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4CDF1E21">
            <w:pPr>
              <w:spacing w:after="0" w:line="240" w:lineRule="auto"/>
            </w:pPr>
            <w:r>
              <w:rPr>
                <w:rFonts w:ascii="Arial" w:hAnsi="Arial"/>
                <w:sz w:val="15"/>
              </w:rPr>
              <w:t>Không lưu; thông báo yêu cầu nhập đầy đủ thông tin.</w:t>
            </w:r>
          </w:p>
        </w:tc>
      </w:tr>
      <w:tr w14:paraId="3D19C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457A34E">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5DE1AFC4">
            <w:pPr>
              <w:spacing w:after="0" w:line="240" w:lineRule="auto"/>
            </w:pPr>
            <w:r>
              <w:rPr>
                <w:rFonts w:ascii="Arial" w:hAnsi="Arial"/>
                <w:sz w:val="15"/>
              </w:rPr>
              <w:t>Cao</w:t>
            </w:r>
          </w:p>
        </w:tc>
      </w:tr>
      <w:tr w14:paraId="19C9C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BD1B3D2">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52E877A7">
            <w:pPr>
              <w:spacing w:after="0" w:line="240" w:lineRule="auto"/>
            </w:pPr>
            <w:r>
              <w:rPr>
                <w:rFonts w:ascii="Arial" w:hAnsi="Arial"/>
                <w:sz w:val="15"/>
              </w:rPr>
              <w:t>Phân vùng tương đương</w:t>
            </w:r>
          </w:p>
        </w:tc>
      </w:tr>
      <w:tr w14:paraId="13F28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A7D9142">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561DFF17">
            <w:pPr>
              <w:spacing w:line="240" w:lineRule="auto"/>
            </w:pPr>
            <w:r>
              <w:t>Gửi form khách hàng để trống bị giao diện từ chối và hiển thị cảnh báo; không tạo bản ghi.</w:t>
            </w:r>
          </w:p>
        </w:tc>
      </w:tr>
      <w:tr w14:paraId="2B409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9413605">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60F5459F">
            <w:pPr>
              <w:spacing w:line="240" w:lineRule="auto"/>
            </w:pPr>
            <w:r>
              <w:t>Đạt</w:t>
            </w:r>
          </w:p>
        </w:tc>
      </w:tr>
      <w:tr w14:paraId="66BD3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569B85B">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55ED03D2">
            <w:pPr>
              <w:spacing w:line="240" w:lineRule="auto"/>
            </w:pPr>
          </w:p>
        </w:tc>
      </w:tr>
      <w:tr w14:paraId="37BF1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B1B776F">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16BB06D5">
            <w:pPr>
              <w:spacing w:line="240" w:lineRule="auto"/>
            </w:pPr>
            <w:r>
              <w:t>Đã thử form rỗng; chưa thử độc lập từng trường bắt buộc.</w:t>
            </w:r>
          </w:p>
        </w:tc>
      </w:tr>
    </w:tbl>
    <w:p w14:paraId="23A91212">
      <w:pPr>
        <w:spacing w:before="0" w:after="60"/>
      </w:pPr>
    </w:p>
    <w:p w14:paraId="24B99450">
      <w:pPr>
        <w:keepNext/>
      </w:pPr>
      <w:r>
        <w:rPr>
          <w:b/>
          <w:color w:val="1F4E79"/>
          <w:sz w:val="20"/>
        </w:rPr>
        <w:t>CUS-07 – Kiểm tra tên vượt giới hạn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05882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BA54BDF">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455798E7">
            <w:pPr>
              <w:spacing w:after="0" w:line="240" w:lineRule="auto"/>
            </w:pPr>
            <w:r>
              <w:rPr>
                <w:rFonts w:ascii="Arial" w:hAnsi="Arial"/>
                <w:sz w:val="15"/>
              </w:rPr>
              <w:t>Đang ở form thêm khách hàng</w:t>
            </w:r>
          </w:p>
        </w:tc>
      </w:tr>
      <w:tr w14:paraId="3C64F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E025CB6">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71C0FC60">
            <w:pPr>
              <w:spacing w:after="0" w:line="240" w:lineRule="auto"/>
            </w:pPr>
            <w:r>
              <w:rPr>
                <w:rFonts w:ascii="Arial" w:hAnsi="Arial"/>
                <w:sz w:val="15"/>
              </w:rPr>
              <w:t>Tên dài hơn 50 ký tự</w:t>
            </w:r>
          </w:p>
        </w:tc>
      </w:tr>
      <w:tr w14:paraId="44702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875FCEB">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57151BFD">
            <w:pPr>
              <w:spacing w:after="0" w:line="240" w:lineRule="auto"/>
            </w:pPr>
            <w:r>
              <w:rPr>
                <w:rFonts w:ascii="Arial" w:hAnsi="Arial"/>
                <w:sz w:val="15"/>
              </w:rPr>
              <w:t>Nhập tên dài hơn 50 ký tự → lưu</w:t>
            </w:r>
          </w:p>
        </w:tc>
      </w:tr>
      <w:tr w14:paraId="480F2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802C09E">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1768978F">
            <w:pPr>
              <w:spacing w:after="0" w:line="240" w:lineRule="auto"/>
            </w:pPr>
            <w:r>
              <w:rPr>
                <w:rFonts w:ascii="Arial" w:hAnsi="Arial"/>
                <w:sz w:val="15"/>
              </w:rPr>
              <w:t>Không lưu; thông báo giới hạn tên tối đa 50 ký tự.</w:t>
            </w:r>
          </w:p>
        </w:tc>
      </w:tr>
      <w:tr w14:paraId="3F0C0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06F0DF7">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04582A92">
            <w:pPr>
              <w:spacing w:after="0" w:line="240" w:lineRule="auto"/>
            </w:pPr>
            <w:r>
              <w:rPr>
                <w:rFonts w:ascii="Arial" w:hAnsi="Arial"/>
                <w:sz w:val="15"/>
              </w:rPr>
              <w:t>Cao</w:t>
            </w:r>
          </w:p>
        </w:tc>
      </w:tr>
      <w:tr w14:paraId="41F87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28B5384">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16302162">
            <w:pPr>
              <w:spacing w:after="0" w:line="240" w:lineRule="auto"/>
            </w:pPr>
            <w:r>
              <w:rPr>
                <w:rFonts w:ascii="Arial" w:hAnsi="Arial"/>
                <w:sz w:val="15"/>
              </w:rPr>
              <w:t>Phân vùng tương đương</w:t>
            </w:r>
          </w:p>
        </w:tc>
      </w:tr>
      <w:tr w14:paraId="68B02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D2C480B">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0B20E8B4">
            <w:pPr>
              <w:spacing w:line="240" w:lineRule="auto"/>
            </w:pPr>
            <w:r>
              <w:t>Tên dài hơn 50 ký tự bị từ chối với thông báo giới hạn độ dài.</w:t>
            </w:r>
          </w:p>
        </w:tc>
      </w:tr>
      <w:tr w14:paraId="49878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78A8ACA">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15B0E91C">
            <w:pPr>
              <w:spacing w:line="240" w:lineRule="auto"/>
            </w:pPr>
            <w:r>
              <w:t>Đạt</w:t>
            </w:r>
          </w:p>
        </w:tc>
      </w:tr>
      <w:tr w14:paraId="21C25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5E4F744">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311AB78B">
            <w:pPr>
              <w:spacing w:line="240" w:lineRule="auto"/>
            </w:pPr>
          </w:p>
        </w:tc>
      </w:tr>
      <w:tr w14:paraId="68250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1B0ECB4">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45A61BC2">
            <w:pPr>
              <w:spacing w:line="240" w:lineRule="auto"/>
            </w:pPr>
            <w:r>
              <w:t>Thử trên form khách hàng ở database kiểm thử.</w:t>
            </w:r>
          </w:p>
        </w:tc>
      </w:tr>
    </w:tbl>
    <w:p w14:paraId="26793113">
      <w:pPr>
        <w:spacing w:before="0" w:after="60"/>
      </w:pPr>
    </w:p>
    <w:p w14:paraId="562A1016">
      <w:pPr>
        <w:keepNext/>
      </w:pPr>
      <w:r>
        <w:rPr>
          <w:b/>
          <w:color w:val="1F4E79"/>
          <w:sz w:val="20"/>
        </w:rPr>
        <w:t>CUS-08 – Kiểm tra địa chỉ vượt giới hạn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6D9D4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CB6EA87">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73CFE691">
            <w:pPr>
              <w:spacing w:after="0" w:line="240" w:lineRule="auto"/>
            </w:pPr>
            <w:r>
              <w:rPr>
                <w:rFonts w:ascii="Arial" w:hAnsi="Arial"/>
                <w:sz w:val="15"/>
              </w:rPr>
              <w:t>Đang ở form thêm khách hàng</w:t>
            </w:r>
          </w:p>
        </w:tc>
      </w:tr>
      <w:tr w14:paraId="4CCAA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3639BFC">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0ABD8A87">
            <w:pPr>
              <w:spacing w:after="0" w:line="240" w:lineRule="auto"/>
            </w:pPr>
            <w:r>
              <w:rPr>
                <w:rFonts w:ascii="Arial" w:hAnsi="Arial"/>
                <w:sz w:val="15"/>
              </w:rPr>
              <w:t>Địa chỉ dài hơn 100 ký tự</w:t>
            </w:r>
          </w:p>
        </w:tc>
      </w:tr>
      <w:tr w14:paraId="57272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50CF066">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3EC2E669">
            <w:pPr>
              <w:spacing w:after="0" w:line="240" w:lineRule="auto"/>
            </w:pPr>
            <w:r>
              <w:rPr>
                <w:rFonts w:ascii="Arial" w:hAnsi="Arial"/>
                <w:sz w:val="15"/>
              </w:rPr>
              <w:t>Nhập địa chỉ dài hơn 100 ký tự → lưu</w:t>
            </w:r>
          </w:p>
        </w:tc>
      </w:tr>
      <w:tr w14:paraId="24CCF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C137524">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25B47AE9">
            <w:pPr>
              <w:spacing w:after="0" w:line="240" w:lineRule="auto"/>
            </w:pPr>
            <w:r>
              <w:rPr>
                <w:rFonts w:ascii="Arial" w:hAnsi="Arial"/>
                <w:sz w:val="15"/>
              </w:rPr>
              <w:t>Không lưu; thông báo giới hạn địa chỉ tối đa 100 ký tự.</w:t>
            </w:r>
          </w:p>
        </w:tc>
      </w:tr>
      <w:tr w14:paraId="299F8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E6B3E86">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0597A82B">
            <w:pPr>
              <w:spacing w:after="0" w:line="240" w:lineRule="auto"/>
            </w:pPr>
            <w:r>
              <w:rPr>
                <w:rFonts w:ascii="Arial" w:hAnsi="Arial"/>
                <w:sz w:val="15"/>
              </w:rPr>
              <w:t>Cao</w:t>
            </w:r>
          </w:p>
        </w:tc>
      </w:tr>
      <w:tr w14:paraId="1A1FC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3451C6D">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11F57D4E">
            <w:pPr>
              <w:spacing w:after="0" w:line="240" w:lineRule="auto"/>
            </w:pPr>
            <w:r>
              <w:rPr>
                <w:rFonts w:ascii="Arial" w:hAnsi="Arial"/>
                <w:sz w:val="15"/>
              </w:rPr>
              <w:t>Phân vùng tương đương</w:t>
            </w:r>
          </w:p>
        </w:tc>
      </w:tr>
      <w:tr w14:paraId="25489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C5D2430">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27B57FD0">
            <w:pPr>
              <w:spacing w:line="240" w:lineRule="auto"/>
            </w:pPr>
            <w:r>
              <w:t>Địa chỉ dài hơn 100 ký tự bị từ chối với thông báo giới hạn độ dài.</w:t>
            </w:r>
          </w:p>
        </w:tc>
      </w:tr>
      <w:tr w14:paraId="0D1E7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00E73AD">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350022BB">
            <w:pPr>
              <w:spacing w:line="240" w:lineRule="auto"/>
            </w:pPr>
            <w:r>
              <w:t>Đạt</w:t>
            </w:r>
          </w:p>
        </w:tc>
      </w:tr>
      <w:tr w14:paraId="3B387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99E1CA8">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614CF853">
            <w:pPr>
              <w:spacing w:line="240" w:lineRule="auto"/>
            </w:pPr>
          </w:p>
        </w:tc>
      </w:tr>
      <w:tr w14:paraId="682B4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F006285">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154BE9BE">
            <w:pPr>
              <w:spacing w:line="240" w:lineRule="auto"/>
            </w:pPr>
            <w:r>
              <w:t>Thử trên form khách hàng ở database kiểm thử.</w:t>
            </w:r>
          </w:p>
        </w:tc>
      </w:tr>
    </w:tbl>
    <w:p w14:paraId="70D74C33">
      <w:pPr>
        <w:spacing w:before="0" w:after="60"/>
      </w:pPr>
    </w:p>
    <w:p w14:paraId="313B8888">
      <w:pPr>
        <w:keepNext/>
      </w:pPr>
      <w:r>
        <w:rPr>
          <w:b/>
          <w:color w:val="1F4E79"/>
          <w:sz w:val="20"/>
        </w:rPr>
        <w:t>CUS-09 – Kiểm tra số điện thoại sai định dạng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2B9D0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B09D4BD">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3F588344">
            <w:pPr>
              <w:spacing w:after="0" w:line="240" w:lineRule="auto"/>
            </w:pPr>
            <w:r>
              <w:rPr>
                <w:rFonts w:ascii="Arial" w:hAnsi="Arial"/>
                <w:sz w:val="15"/>
              </w:rPr>
              <w:t>Đang ở form thêm/sửa khách hàng</w:t>
            </w:r>
          </w:p>
        </w:tc>
      </w:tr>
      <w:tr w14:paraId="358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056159C">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589B54BF">
            <w:pPr>
              <w:spacing w:after="0" w:line="240" w:lineRule="auto"/>
            </w:pPr>
            <w:r>
              <w:rPr>
                <w:rFonts w:ascii="Arial" w:hAnsi="Arial"/>
                <w:sz w:val="15"/>
              </w:rPr>
              <w:t>abc123; số quá ngắn; ký tự đặc biệt</w:t>
            </w:r>
          </w:p>
        </w:tc>
      </w:tr>
      <w:tr w14:paraId="2BF89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EBE7D41">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05D89522">
            <w:pPr>
              <w:spacing w:after="0" w:line="240" w:lineRule="auto"/>
            </w:pPr>
            <w:r>
              <w:rPr>
                <w:rFonts w:ascii="Arial" w:hAnsi="Arial"/>
                <w:sz w:val="15"/>
              </w:rPr>
              <w:t>Nhập điện thoại không hợp lệ → lưu</w:t>
            </w:r>
          </w:p>
        </w:tc>
      </w:tr>
      <w:tr w14:paraId="71B08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96FF88A">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67F39EC8">
            <w:pPr>
              <w:spacing w:after="0" w:line="240" w:lineRule="auto"/>
            </w:pPr>
            <w:r>
              <w:rPr>
                <w:rFonts w:ascii="Arial" w:hAnsi="Arial"/>
                <w:sz w:val="15"/>
              </w:rPr>
              <w:t>Không lưu/cập nhật; hiển thị thông báo số điện thoại không hợp lệ.</w:t>
            </w:r>
          </w:p>
        </w:tc>
      </w:tr>
      <w:tr w14:paraId="5437E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B2838D6">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2FA40E59">
            <w:pPr>
              <w:spacing w:after="0" w:line="240" w:lineRule="auto"/>
            </w:pPr>
            <w:r>
              <w:rPr>
                <w:rFonts w:ascii="Arial" w:hAnsi="Arial"/>
                <w:sz w:val="15"/>
              </w:rPr>
              <w:t>Cao</w:t>
            </w:r>
          </w:p>
        </w:tc>
      </w:tr>
      <w:tr w14:paraId="51CCE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9E2F709">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46ADA081">
            <w:pPr>
              <w:spacing w:after="0" w:line="240" w:lineRule="auto"/>
            </w:pPr>
            <w:r>
              <w:rPr>
                <w:rFonts w:ascii="Arial" w:hAnsi="Arial"/>
                <w:sz w:val="15"/>
              </w:rPr>
              <w:t>Phân vùng tương đương</w:t>
            </w:r>
          </w:p>
        </w:tc>
      </w:tr>
      <w:tr w14:paraId="22BA0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A12D684">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6E248062">
            <w:pPr>
              <w:spacing w:line="240" w:lineRule="auto"/>
            </w:pPr>
            <w:r>
              <w:t>Số điện thoại sai định dạng bị từ chối bằng thông báo trên giao diện.</w:t>
            </w:r>
          </w:p>
        </w:tc>
      </w:tr>
      <w:tr w14:paraId="270FC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2FC406B">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57D6139E">
            <w:pPr>
              <w:spacing w:line="240" w:lineRule="auto"/>
            </w:pPr>
            <w:r>
              <w:t>Đạt</w:t>
            </w:r>
          </w:p>
        </w:tc>
      </w:tr>
      <w:tr w14:paraId="2DAF7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5CD1665">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1B4AB136">
            <w:pPr>
              <w:spacing w:line="240" w:lineRule="auto"/>
            </w:pPr>
          </w:p>
        </w:tc>
      </w:tr>
      <w:tr w14:paraId="64595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DC8729A">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7CF43BD0">
            <w:pPr>
              <w:spacing w:line="240" w:lineRule="auto"/>
            </w:pPr>
            <w:r>
              <w:t>Không ghi nhận bản ghi sai được lưu.</w:t>
            </w:r>
          </w:p>
        </w:tc>
      </w:tr>
    </w:tbl>
    <w:p w14:paraId="4D153372">
      <w:pPr>
        <w:spacing w:before="0" w:after="60"/>
      </w:pPr>
    </w:p>
    <w:p w14:paraId="3CC849BB">
      <w:pPr>
        <w:keepNext/>
      </w:pPr>
      <w:r>
        <w:rPr>
          <w:b/>
          <w:color w:val="1F4E79"/>
          <w:sz w:val="20"/>
        </w:rPr>
        <w:t>CUS-10 – Kiểm tra CCCD không phải 12 chữ số</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6C951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A7E4659">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67D00DE1">
            <w:pPr>
              <w:spacing w:after="0" w:line="240" w:lineRule="auto"/>
            </w:pPr>
            <w:r>
              <w:rPr>
                <w:rFonts w:ascii="Arial" w:hAnsi="Arial"/>
                <w:sz w:val="15"/>
              </w:rPr>
              <w:t>Đang ở form thêm/sửa khách hàng</w:t>
            </w:r>
          </w:p>
        </w:tc>
      </w:tr>
      <w:tr w14:paraId="25801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421320F">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3D15422D">
            <w:pPr>
              <w:spacing w:after="0" w:line="240" w:lineRule="auto"/>
            </w:pPr>
            <w:r>
              <w:rPr>
                <w:rFonts w:ascii="Arial" w:hAnsi="Arial"/>
                <w:sz w:val="15"/>
              </w:rPr>
              <w:t>Chữ cái; 11 chữ số; 13 chữ số</w:t>
            </w:r>
          </w:p>
        </w:tc>
      </w:tr>
      <w:tr w14:paraId="09DA4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7682DFA">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147FF83D">
            <w:pPr>
              <w:spacing w:after="0" w:line="240" w:lineRule="auto"/>
            </w:pPr>
            <w:r>
              <w:rPr>
                <w:rFonts w:ascii="Arial" w:hAnsi="Arial"/>
                <w:sz w:val="15"/>
              </w:rPr>
              <w:t>Nhập CCCD sai → lưu</w:t>
            </w:r>
          </w:p>
        </w:tc>
      </w:tr>
      <w:tr w14:paraId="63D2C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69CC6CD">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4A267C6A">
            <w:pPr>
              <w:spacing w:after="0" w:line="240" w:lineRule="auto"/>
            </w:pPr>
            <w:r>
              <w:rPr>
                <w:rFonts w:ascii="Arial" w:hAnsi="Arial"/>
                <w:sz w:val="15"/>
              </w:rPr>
              <w:t>Không lưu/cập nhật; thông báo CCCD không hợp lệ.</w:t>
            </w:r>
          </w:p>
        </w:tc>
      </w:tr>
      <w:tr w14:paraId="1B8F9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BF7511B">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608AAD6D">
            <w:pPr>
              <w:spacing w:after="0" w:line="240" w:lineRule="auto"/>
            </w:pPr>
            <w:r>
              <w:rPr>
                <w:rFonts w:ascii="Arial" w:hAnsi="Arial"/>
                <w:sz w:val="15"/>
              </w:rPr>
              <w:t>Cao</w:t>
            </w:r>
          </w:p>
        </w:tc>
      </w:tr>
      <w:tr w14:paraId="28A0A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FE8B896">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5E60A2D4">
            <w:pPr>
              <w:spacing w:after="0" w:line="240" w:lineRule="auto"/>
            </w:pPr>
            <w:r>
              <w:rPr>
                <w:rFonts w:ascii="Arial" w:hAnsi="Arial"/>
                <w:sz w:val="15"/>
              </w:rPr>
              <w:t>Phân vùng tương đương</w:t>
            </w:r>
          </w:p>
        </w:tc>
      </w:tr>
      <w:tr w14:paraId="699FD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871024D">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2227446B">
            <w:pPr>
              <w:spacing w:line="240" w:lineRule="auto"/>
            </w:pPr>
            <w:r>
              <w:t>CCCD sai định dạng bị từ chối bằng thông báo trên giao diện.</w:t>
            </w:r>
          </w:p>
        </w:tc>
      </w:tr>
      <w:tr w14:paraId="379FB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86CFFD4">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4C7BC786">
            <w:pPr>
              <w:spacing w:line="240" w:lineRule="auto"/>
            </w:pPr>
            <w:r>
              <w:t>Đạt</w:t>
            </w:r>
          </w:p>
        </w:tc>
      </w:tr>
      <w:tr w14:paraId="2566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44D1A49">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5397F334">
            <w:pPr>
              <w:spacing w:line="240" w:lineRule="auto"/>
            </w:pPr>
          </w:p>
        </w:tc>
      </w:tr>
      <w:tr w14:paraId="68CD0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AD22E4D">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63A2DC76">
            <w:pPr>
              <w:spacing w:line="240" w:lineRule="auto"/>
            </w:pPr>
            <w:r>
              <w:t>Có kiểm tra thêm trường hợp sửa khách hàng với CCCD sai ở test case 32.</w:t>
            </w:r>
          </w:p>
        </w:tc>
      </w:tr>
    </w:tbl>
    <w:p w14:paraId="4F2890B1">
      <w:pPr>
        <w:spacing w:before="0" w:after="60"/>
      </w:pPr>
    </w:p>
    <w:p w14:paraId="1402842A">
      <w:pPr>
        <w:keepNext/>
      </w:pPr>
      <w:r>
        <w:rPr>
          <w:b/>
          <w:color w:val="1F4E79"/>
          <w:sz w:val="20"/>
        </w:rPr>
        <w:t>CUS-11 – Sửa khách hàng với dữ liệu hợp lệ</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0D494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82F79B7">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026C4600">
            <w:pPr>
              <w:spacing w:after="0" w:line="240" w:lineRule="auto"/>
            </w:pPr>
            <w:r>
              <w:rPr>
                <w:rFonts w:ascii="Arial" w:hAnsi="Arial"/>
                <w:sz w:val="15"/>
              </w:rPr>
              <w:t>Có khách hàng test</w:t>
            </w:r>
          </w:p>
        </w:tc>
      </w:tr>
      <w:tr w14:paraId="1DE31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E995E1F">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1A1E4EE8">
            <w:pPr>
              <w:spacing w:after="0" w:line="240" w:lineRule="auto"/>
            </w:pPr>
            <w:r>
              <w:rPr>
                <w:rFonts w:ascii="Arial" w:hAnsi="Arial"/>
                <w:sz w:val="15"/>
              </w:rPr>
              <w:t>Đổi tên/địa chỉ; điện thoại hợp lệ; CCCD 12 số</w:t>
            </w:r>
          </w:p>
        </w:tc>
      </w:tr>
      <w:tr w14:paraId="7B2C7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BD12BE6">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27D426F6">
            <w:pPr>
              <w:spacing w:after="0" w:line="240" w:lineRule="auto"/>
            </w:pPr>
            <w:r>
              <w:rPr>
                <w:rFonts w:ascii="Arial" w:hAnsi="Arial"/>
                <w:sz w:val="15"/>
              </w:rPr>
              <w:t>Mở sửa → đổi dữ liệu → lưu → tải lại</w:t>
            </w:r>
          </w:p>
        </w:tc>
      </w:tr>
      <w:tr w14:paraId="772E0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9A44D67">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4CECB014">
            <w:pPr>
              <w:spacing w:after="0" w:line="240" w:lineRule="auto"/>
            </w:pPr>
            <w:r>
              <w:rPr>
                <w:rFonts w:ascii="Arial" w:hAnsi="Arial"/>
                <w:sz w:val="15"/>
              </w:rPr>
              <w:t>Thông tin được cập nhật đúng; mã khách hàng giữ nguyên.</w:t>
            </w:r>
          </w:p>
        </w:tc>
      </w:tr>
      <w:tr w14:paraId="45F5B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6129001">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0F914BBD">
            <w:pPr>
              <w:spacing w:after="0" w:line="240" w:lineRule="auto"/>
            </w:pPr>
            <w:r>
              <w:rPr>
                <w:rFonts w:ascii="Arial" w:hAnsi="Arial"/>
                <w:sz w:val="15"/>
              </w:rPr>
              <w:t>Cao</w:t>
            </w:r>
          </w:p>
        </w:tc>
      </w:tr>
      <w:tr w14:paraId="10F75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EC8D2A7">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75ECA8BC">
            <w:pPr>
              <w:spacing w:after="0" w:line="240" w:lineRule="auto"/>
            </w:pPr>
            <w:r>
              <w:rPr>
                <w:rFonts w:ascii="Arial" w:hAnsi="Arial"/>
                <w:sz w:val="15"/>
              </w:rPr>
              <w:t>Phân vùng tương đương</w:t>
            </w:r>
          </w:p>
        </w:tc>
      </w:tr>
      <w:tr w14:paraId="1F15E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3D875C9">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572AB1C1">
            <w:pPr>
              <w:spacing w:after="0" w:line="240" w:lineRule="auto"/>
            </w:pPr>
            <w:r>
              <w:t>Sửa thông tin khách hàng test thành công; dữ liệu mới hiển thị sau khi lưu.</w:t>
            </w:r>
          </w:p>
        </w:tc>
      </w:tr>
      <w:tr w14:paraId="18746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AB703F8">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667540EE">
            <w:pPr>
              <w:spacing w:after="0" w:line="240" w:lineRule="auto"/>
            </w:pPr>
            <w:r>
              <w:rPr>
                <w:rFonts w:ascii="Arial" w:hAnsi="Arial"/>
                <w:sz w:val="15"/>
              </w:rPr>
              <w:t>Đạt</w:t>
            </w:r>
          </w:p>
        </w:tc>
      </w:tr>
      <w:tr w14:paraId="4A33B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58DE063">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5E763B9F">
            <w:pPr>
              <w:spacing w:after="0" w:line="240" w:lineRule="auto"/>
            </w:pPr>
          </w:p>
        </w:tc>
      </w:tr>
      <w:tr w14:paraId="593BB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D60DE49">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4C3FC71E">
            <w:pPr>
              <w:spacing w:after="0" w:line="240" w:lineRule="auto"/>
            </w:pPr>
            <w:r>
              <w:t>Thực hiện trên dữ liệu kiểm thử.</w:t>
            </w:r>
          </w:p>
        </w:tc>
      </w:tr>
    </w:tbl>
    <w:p w14:paraId="147394D9">
      <w:pPr>
        <w:spacing w:before="0" w:after="60"/>
      </w:pPr>
    </w:p>
    <w:p w14:paraId="6499F551">
      <w:pPr>
        <w:keepNext/>
      </w:pPr>
      <w:r>
        <w:rPr>
          <w:b/>
          <w:color w:val="1F4E79"/>
          <w:sz w:val="20"/>
        </w:rPr>
        <w:t>CUS-12 – Sửa khách hàng với dữ liệu không hợp lệ</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7171E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E9324AB">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143FA23A">
            <w:pPr>
              <w:spacing w:after="0" w:line="240" w:lineRule="auto"/>
            </w:pPr>
            <w:r>
              <w:rPr>
                <w:rFonts w:ascii="Arial" w:hAnsi="Arial"/>
                <w:sz w:val="15"/>
              </w:rPr>
              <w:t>Có khách hàng test</w:t>
            </w:r>
          </w:p>
        </w:tc>
      </w:tr>
      <w:tr w14:paraId="4D34B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1C46D81">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53666572">
            <w:pPr>
              <w:spacing w:after="0" w:line="240" w:lineRule="auto"/>
            </w:pPr>
            <w:r>
              <w:rPr>
                <w:rFonts w:ascii="Arial" w:hAnsi="Arial"/>
                <w:sz w:val="15"/>
              </w:rPr>
              <w:t>Tên rỗng hoặc điện thoại/CCCD sai</w:t>
            </w:r>
          </w:p>
        </w:tc>
      </w:tr>
      <w:tr w14:paraId="2E01C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EF1E7D1">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78C9B884">
            <w:pPr>
              <w:spacing w:after="0" w:line="240" w:lineRule="auto"/>
            </w:pPr>
            <w:r>
              <w:rPr>
                <w:rFonts w:ascii="Arial" w:hAnsi="Arial"/>
                <w:sz w:val="15"/>
              </w:rPr>
              <w:t>Sửa → nhập dữ liệu sai → lưu</w:t>
            </w:r>
          </w:p>
        </w:tc>
      </w:tr>
      <w:tr w14:paraId="12055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1C5B237">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2D42FC58">
            <w:pPr>
              <w:spacing w:after="0" w:line="240" w:lineRule="auto"/>
            </w:pPr>
            <w:r>
              <w:rPr>
                <w:rFonts w:ascii="Arial" w:hAnsi="Arial"/>
                <w:sz w:val="15"/>
              </w:rPr>
              <w:t>Không cập nhật; dữ liệu hợp lệ trước đó vẫn được giữ.</w:t>
            </w:r>
          </w:p>
        </w:tc>
      </w:tr>
      <w:tr w14:paraId="41709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1DB00B1">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4D9FE279">
            <w:pPr>
              <w:spacing w:after="0" w:line="240" w:lineRule="auto"/>
            </w:pPr>
            <w:r>
              <w:rPr>
                <w:rFonts w:ascii="Arial" w:hAnsi="Arial"/>
                <w:sz w:val="15"/>
              </w:rPr>
              <w:t>Cao</w:t>
            </w:r>
          </w:p>
        </w:tc>
      </w:tr>
      <w:tr w14:paraId="20AD8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9E26D57">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670FB4D7">
            <w:pPr>
              <w:spacing w:after="0" w:line="240" w:lineRule="auto"/>
            </w:pPr>
            <w:r>
              <w:rPr>
                <w:rFonts w:ascii="Arial" w:hAnsi="Arial"/>
                <w:sz w:val="15"/>
              </w:rPr>
              <w:t>Phân vùng tương đương</w:t>
            </w:r>
          </w:p>
        </w:tc>
      </w:tr>
      <w:tr w14:paraId="528A6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970A02E">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24BDF52F">
            <w:pPr>
              <w:spacing w:after="0" w:line="240" w:lineRule="auto"/>
            </w:pPr>
            <w:r>
              <w:t>Cập nhật với CCCD=123 bị từ chối bằng alert “CCCD không hợp lệ.”; dữ liệu khách hàng không bị thay đổi bởi giá trị sai.</w:t>
            </w:r>
          </w:p>
        </w:tc>
      </w:tr>
      <w:tr w14:paraId="187B3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DCD202C">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7039AD15">
            <w:pPr>
              <w:spacing w:after="0" w:line="240" w:lineRule="auto"/>
            </w:pPr>
            <w:r>
              <w:rPr>
                <w:rFonts w:ascii="Arial" w:hAnsi="Arial"/>
                <w:sz w:val="15"/>
              </w:rPr>
              <w:t>Đạt</w:t>
            </w:r>
          </w:p>
        </w:tc>
      </w:tr>
      <w:tr w14:paraId="49187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FF42396">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0CDA9453">
            <w:pPr>
              <w:spacing w:after="0" w:line="240" w:lineRule="auto"/>
            </w:pPr>
          </w:p>
        </w:tc>
      </w:tr>
      <w:tr w14:paraId="39EE1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F4855A7">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07CBA026">
            <w:pPr>
              <w:spacing w:after="0" w:line="240" w:lineRule="auto"/>
            </w:pPr>
            <w:r>
              <w:t>Đầu vào không hợp lệ được chặn như mong đợi.</w:t>
            </w:r>
          </w:p>
        </w:tc>
      </w:tr>
    </w:tbl>
    <w:p w14:paraId="3EA85F48">
      <w:pPr>
        <w:spacing w:before="0" w:after="60"/>
      </w:pPr>
    </w:p>
    <w:p w14:paraId="68DDD16F">
      <w:pPr>
        <w:keepNext/>
      </w:pPr>
      <w:r>
        <w:rPr>
          <w:b/>
          <w:color w:val="1F4E79"/>
          <w:sz w:val="20"/>
        </w:rPr>
        <w:t>CUS-13 – Xóa khách hàng không có điện kế liên kết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25F88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E7A1002">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54AE8D27">
            <w:pPr>
              <w:spacing w:after="0" w:line="240" w:lineRule="auto"/>
            </w:pPr>
            <w:r>
              <w:rPr>
                <w:rFonts w:ascii="Arial" w:hAnsi="Arial"/>
                <w:sz w:val="15"/>
              </w:rPr>
              <w:t>Có khách hàng test chưa liên kết</w:t>
            </w:r>
          </w:p>
        </w:tc>
      </w:tr>
      <w:tr w14:paraId="0D10B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55C944F">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3AE3A866">
            <w:pPr>
              <w:spacing w:after="0" w:line="240" w:lineRule="auto"/>
            </w:pPr>
            <w:r>
              <w:rPr>
                <w:rFonts w:ascii="Arial" w:hAnsi="Arial"/>
                <w:sz w:val="15"/>
              </w:rPr>
              <w:t>Mã KH test</w:t>
            </w:r>
          </w:p>
        </w:tc>
      </w:tr>
      <w:tr w14:paraId="75118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998A873">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607220A6">
            <w:pPr>
              <w:spacing w:after="0" w:line="240" w:lineRule="auto"/>
            </w:pPr>
            <w:r>
              <w:rPr>
                <w:rFonts w:ascii="Arial" w:hAnsi="Arial"/>
                <w:sz w:val="15"/>
              </w:rPr>
              <w:t>Xóa khách hàng test → tải lại/tìm kiếm</w:t>
            </w:r>
          </w:p>
        </w:tc>
      </w:tr>
      <w:tr w14:paraId="4781B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7D0612F">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360E0A18">
            <w:pPr>
              <w:spacing w:after="0" w:line="240" w:lineRule="auto"/>
            </w:pPr>
            <w:r>
              <w:rPr>
                <w:rFonts w:ascii="Arial" w:hAnsi="Arial"/>
                <w:sz w:val="15"/>
              </w:rPr>
              <w:t>Khách hàng bị xóa nếu nghiệp vụ cho phép; thông báo đúng với kết quả thực tế.</w:t>
            </w:r>
          </w:p>
        </w:tc>
      </w:tr>
      <w:tr w14:paraId="487C1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FD5E8AD">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73B8A12C">
            <w:pPr>
              <w:spacing w:after="0" w:line="240" w:lineRule="auto"/>
            </w:pPr>
            <w:r>
              <w:rPr>
                <w:rFonts w:ascii="Arial" w:hAnsi="Arial"/>
                <w:sz w:val="15"/>
              </w:rPr>
              <w:t>Cao</w:t>
            </w:r>
          </w:p>
        </w:tc>
      </w:tr>
      <w:tr w14:paraId="5F3E9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3E4322A">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7A31ACBF">
            <w:pPr>
              <w:spacing w:after="0" w:line="240" w:lineRule="auto"/>
            </w:pPr>
            <w:r>
              <w:rPr>
                <w:rFonts w:ascii="Arial" w:hAnsi="Arial"/>
                <w:sz w:val="15"/>
              </w:rPr>
              <w:t>Phân vùng tương đương</w:t>
            </w:r>
          </w:p>
        </w:tc>
      </w:tr>
      <w:tr w14:paraId="40685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EE34148">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612619E3">
            <w:pPr>
              <w:spacing w:after="0" w:line="240" w:lineRule="auto"/>
            </w:pPr>
            <w:r>
              <w:t>Xóa khách hàng test không có điện kế thành công; tìm lại không còn bản ghi.</w:t>
            </w:r>
          </w:p>
        </w:tc>
      </w:tr>
      <w:tr w14:paraId="0E067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FC28D98">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62923549">
            <w:pPr>
              <w:spacing w:after="0" w:line="240" w:lineRule="auto"/>
            </w:pPr>
            <w:r>
              <w:rPr>
                <w:rFonts w:ascii="Arial" w:hAnsi="Arial"/>
                <w:sz w:val="15"/>
              </w:rPr>
              <w:t>Đạt</w:t>
            </w:r>
          </w:p>
        </w:tc>
      </w:tr>
      <w:tr w14:paraId="71E30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84CFAD6">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46CFC6DF">
            <w:pPr>
              <w:spacing w:after="0" w:line="240" w:lineRule="auto"/>
            </w:pPr>
          </w:p>
        </w:tc>
      </w:tr>
      <w:tr w14:paraId="15A2F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2EA9E4C">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23BB8120">
            <w:pPr>
              <w:spacing w:after="0" w:line="240" w:lineRule="auto"/>
            </w:pPr>
            <w:r>
              <w:t>Bản ghi test đã được xóa.</w:t>
            </w:r>
          </w:p>
        </w:tc>
      </w:tr>
    </w:tbl>
    <w:p w14:paraId="706C6ADC">
      <w:pPr>
        <w:spacing w:before="0" w:after="60"/>
      </w:pPr>
    </w:p>
    <w:p w14:paraId="1740E7F1">
      <w:pPr>
        <w:keepNext/>
      </w:pPr>
      <w:r>
        <w:rPr>
          <w:b/>
          <w:color w:val="1F4E79"/>
          <w:sz w:val="20"/>
        </w:rPr>
        <w:t>CUS-14 – Xóa khách hàng đang có điện kế/hóa đơn liên kết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5B901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4FCFF2A">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3B42F961">
            <w:pPr>
              <w:spacing w:after="0" w:line="240" w:lineRule="auto"/>
            </w:pPr>
            <w:r>
              <w:rPr>
                <w:rFonts w:ascii="Arial" w:hAnsi="Arial"/>
                <w:sz w:val="15"/>
              </w:rPr>
              <w:t>Dùng DB kiểm thử; chọn khách hàng có liên kết</w:t>
            </w:r>
          </w:p>
        </w:tc>
      </w:tr>
      <w:tr w14:paraId="45E19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60FC54E">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78A5CDEA">
            <w:pPr>
              <w:spacing w:after="0" w:line="240" w:lineRule="auto"/>
            </w:pPr>
            <w:r>
              <w:rPr>
                <w:rFonts w:ascii="Arial" w:hAnsi="Arial"/>
                <w:sz w:val="15"/>
              </w:rPr>
              <w:t>Mã khách hàng đang được tham chiếu</w:t>
            </w:r>
          </w:p>
        </w:tc>
      </w:tr>
      <w:tr w14:paraId="305B1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4C500C3">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1190AA8F">
            <w:pPr>
              <w:spacing w:after="0" w:line="240" w:lineRule="auto"/>
            </w:pPr>
            <w:r>
              <w:rPr>
                <w:rFonts w:ascii="Arial" w:hAnsi="Arial"/>
                <w:sz w:val="15"/>
              </w:rPr>
              <w:t>Thử xóa khách hàng liên kết</w:t>
            </w:r>
          </w:p>
        </w:tc>
      </w:tr>
      <w:tr w14:paraId="02B0D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B1D5500">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2969BE6E">
            <w:pPr>
              <w:spacing w:after="0" w:line="240" w:lineRule="auto"/>
            </w:pPr>
            <w:r>
              <w:rPr>
                <w:rFonts w:ascii="Arial" w:hAnsi="Arial"/>
                <w:sz w:val="15"/>
              </w:rPr>
              <w:t>Không làm hỏng dữ liệu liên quan; hệ thống xử lý ràng buộc bằng thông báo hoặc quy tắc xóa phù hợp.</w:t>
            </w:r>
          </w:p>
        </w:tc>
      </w:tr>
      <w:tr w14:paraId="194FC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20D39AF">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2DD5B911">
            <w:pPr>
              <w:spacing w:after="0" w:line="240" w:lineRule="auto"/>
            </w:pPr>
            <w:r>
              <w:rPr>
                <w:rFonts w:ascii="Arial" w:hAnsi="Arial"/>
                <w:sz w:val="15"/>
              </w:rPr>
              <w:t>Cao</w:t>
            </w:r>
          </w:p>
        </w:tc>
      </w:tr>
      <w:tr w14:paraId="408D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44B63BB">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457B7177">
            <w:pPr>
              <w:spacing w:after="0" w:line="240" w:lineRule="auto"/>
            </w:pPr>
            <w:r>
              <w:rPr>
                <w:rFonts w:ascii="Arial" w:hAnsi="Arial"/>
                <w:sz w:val="15"/>
              </w:rPr>
              <w:t>Phân vùng tương đương</w:t>
            </w:r>
          </w:p>
        </w:tc>
      </w:tr>
      <w:tr w14:paraId="56098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B9404C9">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0E60687A">
            <w:pPr>
              <w:spacing w:after="0" w:line="240" w:lineRule="auto"/>
            </w:pPr>
            <w:r>
              <w:t>Khách hàng có điện kế/hóa đơn không cho xóa; giao diện báo không thể xóa và không cung cấp nút xóa.</w:t>
            </w:r>
          </w:p>
        </w:tc>
      </w:tr>
      <w:tr w14:paraId="06B3B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7FED5D9">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69A62AED">
            <w:pPr>
              <w:spacing w:after="0" w:line="240" w:lineRule="auto"/>
            </w:pPr>
            <w:r>
              <w:rPr>
                <w:rFonts w:ascii="Arial" w:hAnsi="Arial"/>
                <w:sz w:val="15"/>
              </w:rPr>
              <w:t>Đạt</w:t>
            </w:r>
          </w:p>
        </w:tc>
      </w:tr>
      <w:tr w14:paraId="1B952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84E5470">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73966527">
            <w:pPr>
              <w:spacing w:after="0" w:line="240" w:lineRule="auto"/>
            </w:pPr>
          </w:p>
        </w:tc>
      </w:tr>
      <w:tr w14:paraId="3613A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C9DCB65">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77615E71">
            <w:pPr>
              <w:spacing w:after="0" w:line="240" w:lineRule="auto"/>
            </w:pPr>
            <w:r>
              <w:t>Dữ liệu liên kết vẫn được giữ.</w:t>
            </w:r>
          </w:p>
        </w:tc>
      </w:tr>
    </w:tbl>
    <w:p w14:paraId="5B6A9D61">
      <w:pPr>
        <w:spacing w:before="0" w:after="60"/>
      </w:pPr>
    </w:p>
    <w:p w14:paraId="634C1825">
      <w:pPr>
        <w:keepNext/>
      </w:pPr>
      <w:r>
        <w:rPr>
          <w:b/>
          <w:color w:val="1F4E79"/>
          <w:sz w:val="20"/>
        </w:rPr>
        <w:t>CUS-15 – Tìm theo tên có dấu / một phần tên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635ED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D4448B9">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451A8121">
            <w:pPr>
              <w:spacing w:after="0" w:line="240" w:lineRule="auto"/>
            </w:pPr>
            <w:r>
              <w:rPr>
                <w:rFonts w:ascii="Arial" w:hAnsi="Arial"/>
                <w:sz w:val="15"/>
              </w:rPr>
              <w:t>Đã đăng nhập; có dữ liệu tiếng Việt</w:t>
            </w:r>
          </w:p>
        </w:tc>
      </w:tr>
      <w:tr w14:paraId="0397F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8088EF0">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40CEC5A2">
            <w:pPr>
              <w:spacing w:after="0" w:line="240" w:lineRule="auto"/>
            </w:pPr>
            <w:r>
              <w:rPr>
                <w:rFonts w:ascii="Arial" w:hAnsi="Arial"/>
                <w:sz w:val="15"/>
              </w:rPr>
              <w:t>Nguyễn hoặc tên khách hàng mẫu</w:t>
            </w:r>
          </w:p>
        </w:tc>
      </w:tr>
      <w:tr w14:paraId="72546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3BD766F">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77F22555">
            <w:pPr>
              <w:spacing w:after="0" w:line="240" w:lineRule="auto"/>
            </w:pPr>
            <w:r>
              <w:rPr>
                <w:rFonts w:ascii="Arial" w:hAnsi="Arial"/>
                <w:sz w:val="15"/>
              </w:rPr>
              <w:t>Chọn tìm theo tên → nhập từ khóa một phần</w:t>
            </w:r>
          </w:p>
        </w:tc>
      </w:tr>
      <w:tr w14:paraId="0A359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2E2325D">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50D83DD7">
            <w:pPr>
              <w:spacing w:after="0" w:line="240" w:lineRule="auto"/>
            </w:pPr>
            <w:r>
              <w:rPr>
                <w:rFonts w:ascii="Arial" w:hAnsi="Arial"/>
                <w:sz w:val="15"/>
              </w:rPr>
              <w:t>Kết quả phù hợp cách tìm kiếm đã thiết kế; không lỗi mã hóa tiếng Việt.</w:t>
            </w:r>
          </w:p>
        </w:tc>
      </w:tr>
      <w:tr w14:paraId="07A52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C4FF913">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0215A574">
            <w:pPr>
              <w:spacing w:after="0" w:line="240" w:lineRule="auto"/>
            </w:pPr>
            <w:r>
              <w:rPr>
                <w:rFonts w:ascii="Arial" w:hAnsi="Arial"/>
                <w:sz w:val="15"/>
              </w:rPr>
              <w:t>Cao</w:t>
            </w:r>
          </w:p>
        </w:tc>
      </w:tr>
      <w:tr w14:paraId="53F3E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E36A72B">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727539C8">
            <w:pPr>
              <w:spacing w:after="0" w:line="240" w:lineRule="auto"/>
            </w:pPr>
            <w:r>
              <w:rPr>
                <w:rFonts w:ascii="Arial" w:hAnsi="Arial"/>
                <w:sz w:val="15"/>
              </w:rPr>
              <w:t>Phân vùng tương đương</w:t>
            </w:r>
          </w:p>
        </w:tc>
      </w:tr>
      <w:tr w14:paraId="72FB4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78AE863">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377E713A">
            <w:pPr>
              <w:spacing w:after="0" w:line="240" w:lineRule="auto"/>
            </w:pPr>
            <w:r>
              <w:t>Tìm theo tên có dấu “Nguyễn” trả về các kết quả phù hợp, gồm Nguyễn Văn C và Nguyễn Văn L.</w:t>
            </w:r>
          </w:p>
        </w:tc>
      </w:tr>
      <w:tr w14:paraId="4B8F6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7716FF6">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1DBBB574">
            <w:pPr>
              <w:spacing w:after="0" w:line="240" w:lineRule="auto"/>
            </w:pPr>
            <w:r>
              <w:rPr>
                <w:rFonts w:ascii="Arial" w:hAnsi="Arial"/>
                <w:sz w:val="15"/>
              </w:rPr>
              <w:t>Đạt</w:t>
            </w:r>
          </w:p>
        </w:tc>
      </w:tr>
      <w:tr w14:paraId="726AE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2FC2C3F">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4B5D0CF7">
            <w:pPr>
              <w:spacing w:after="0" w:line="240" w:lineRule="auto"/>
            </w:pPr>
          </w:p>
        </w:tc>
      </w:tr>
      <w:tr w14:paraId="4591F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A4C3460">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7245C7E6">
            <w:pPr>
              <w:spacing w:after="0" w:line="240" w:lineRule="auto"/>
            </w:pPr>
            <w:r>
              <w:t>Kiểm tra hiển thị và tìm kiếm tiếng Việt.</w:t>
            </w:r>
          </w:p>
        </w:tc>
      </w:tr>
    </w:tbl>
    <w:p w14:paraId="305B084A">
      <w:pPr>
        <w:spacing w:before="0" w:after="60"/>
      </w:pPr>
    </w:p>
    <w:p w14:paraId="0260E7E4">
      <w:pPr>
        <w:pStyle w:val="3"/>
      </w:pPr>
      <w:r>
        <w:t>Điện kế</w:t>
      </w:r>
    </w:p>
    <w:p w14:paraId="52C218FF">
      <w:pPr>
        <w:keepNext/>
      </w:pPr>
      <w:r>
        <w:rPr>
          <w:b/>
          <w:color w:val="1F4E79"/>
          <w:sz w:val="20"/>
        </w:rPr>
        <w:t>MTR-01 – Mở danh sách điện kế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33768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88" w:type="dxa"/>
            <w:shd w:val="clear" w:color="auto" w:fill="EAF2F8"/>
            <w:tcMar>
              <w:top w:w="45" w:type="dxa"/>
              <w:left w:w="70" w:type="dxa"/>
              <w:bottom w:w="45" w:type="dxa"/>
              <w:right w:w="70" w:type="dxa"/>
            </w:tcMar>
            <w:vAlign w:val="top"/>
          </w:tcPr>
          <w:p w14:paraId="6761D161">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60059E2A">
            <w:pPr>
              <w:spacing w:after="0" w:line="240" w:lineRule="auto"/>
            </w:pPr>
            <w:r>
              <w:rPr>
                <w:rFonts w:ascii="Arial" w:hAnsi="Arial"/>
                <w:sz w:val="15"/>
              </w:rPr>
              <w:t>Đã đăng nhập</w:t>
            </w:r>
          </w:p>
        </w:tc>
      </w:tr>
      <w:tr w14:paraId="77253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71FB843">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250C4CA9">
            <w:pPr>
              <w:spacing w:after="0" w:line="240" w:lineRule="auto"/>
            </w:pPr>
            <w:r>
              <w:rPr>
                <w:rFonts w:ascii="Arial" w:hAnsi="Arial"/>
                <w:sz w:val="15"/>
              </w:rPr>
              <w:t>Không áp dụng</w:t>
            </w:r>
          </w:p>
        </w:tc>
      </w:tr>
      <w:tr w14:paraId="0CF59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E08C403">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46BAC340">
            <w:pPr>
              <w:spacing w:after="0" w:line="240" w:lineRule="auto"/>
            </w:pPr>
            <w:r>
              <w:rPr>
                <w:rFonts w:ascii="Arial" w:hAnsi="Arial"/>
                <w:sz w:val="15"/>
              </w:rPr>
              <w:t>Mở Quản lý điện kế</w:t>
            </w:r>
          </w:p>
        </w:tc>
      </w:tr>
      <w:tr w14:paraId="3181F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BDDCE79">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6EAE88AA">
            <w:pPr>
              <w:spacing w:after="0" w:line="240" w:lineRule="auto"/>
            </w:pPr>
            <w:r>
              <w:rPr>
                <w:rFonts w:ascii="Arial" w:hAnsi="Arial"/>
                <w:sz w:val="15"/>
              </w:rPr>
              <w:t>Danh sách điện kế hiển thị; thông tin mã, khách hàng, ngày, trạng thái nhất quán.</w:t>
            </w:r>
          </w:p>
        </w:tc>
      </w:tr>
      <w:tr w14:paraId="79AA6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40487D9">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17BC7CB9">
            <w:pPr>
              <w:spacing w:after="0" w:line="240" w:lineRule="auto"/>
            </w:pPr>
            <w:r>
              <w:rPr>
                <w:rFonts w:ascii="Arial" w:hAnsi="Arial"/>
                <w:sz w:val="15"/>
              </w:rPr>
              <w:t>Cao</w:t>
            </w:r>
          </w:p>
        </w:tc>
      </w:tr>
      <w:tr w14:paraId="122F4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F653832">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730DF023">
            <w:pPr>
              <w:spacing w:after="0" w:line="240" w:lineRule="auto"/>
            </w:pPr>
            <w:r>
              <w:rPr>
                <w:rFonts w:ascii="Arial" w:hAnsi="Arial"/>
                <w:sz w:val="15"/>
              </w:rPr>
              <w:t>Phân vùng tương đương</w:t>
            </w:r>
          </w:p>
        </w:tc>
      </w:tr>
      <w:tr w14:paraId="10C31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F59DA42">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0B771C3F">
            <w:pPr>
              <w:spacing w:after="0" w:line="240" w:lineRule="auto"/>
            </w:pPr>
            <w:r>
              <w:t>Danh sách điện kế hiển thị. Khi bấm “Xem”, chi tiết vẫn hiện nhưng phát sinh lỗi JavaScript TypeError: Cannot set properties of null (setting 'checked').</w:t>
            </w:r>
          </w:p>
        </w:tc>
      </w:tr>
      <w:tr w14:paraId="1658F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C5646A1">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2510C523">
            <w:pPr>
              <w:spacing w:after="0" w:line="240" w:lineRule="auto"/>
            </w:pPr>
            <w:r>
              <w:rPr>
                <w:rFonts w:ascii="Arial" w:hAnsi="Arial"/>
                <w:sz w:val="15"/>
              </w:rPr>
              <w:t>Không đạt</w:t>
            </w:r>
          </w:p>
        </w:tc>
      </w:tr>
      <w:tr w14:paraId="02244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C4472E9">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3BFB9CBA">
            <w:pPr>
              <w:spacing w:after="0" w:line="240" w:lineRule="auto"/>
            </w:pPr>
            <w:r>
              <w:t>Trung bình</w:t>
            </w:r>
          </w:p>
        </w:tc>
      </w:tr>
      <w:tr w14:paraId="39027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0D5AA3B">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64DA4300">
            <w:pPr>
              <w:spacing w:after="0" w:line="240" w:lineRule="auto"/>
            </w:pPr>
            <w:r>
              <w:t>Lỗi tại assets/js/dienkekh.js dòng 37; cần sửa trước khi xác nhận chức năng xem chi tiết.</w:t>
            </w:r>
          </w:p>
        </w:tc>
      </w:tr>
    </w:tbl>
    <w:p w14:paraId="1C39289A">
      <w:pPr>
        <w:spacing w:before="0" w:after="60"/>
      </w:pPr>
    </w:p>
    <w:p w14:paraId="2B7D30F5">
      <w:pPr>
        <w:keepNext/>
      </w:pPr>
      <w:r>
        <w:rPr>
          <w:b/>
          <w:color w:val="1F4E79"/>
          <w:sz w:val="20"/>
        </w:rPr>
        <w:t>MTR-02 – Thêm điện kế hợp lệ gắn khách hàng tồn tại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35B2D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804E737">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70AA46BC">
            <w:pPr>
              <w:spacing w:after="0" w:line="240" w:lineRule="auto"/>
            </w:pPr>
            <w:r>
              <w:rPr>
                <w:rFonts w:ascii="Arial" w:hAnsi="Arial"/>
                <w:sz w:val="15"/>
              </w:rPr>
              <w:t>Có khách hàng test; DB kiểm thử</w:t>
            </w:r>
          </w:p>
        </w:tc>
      </w:tr>
      <w:tr w14:paraId="669BB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07A222D">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3E551625">
            <w:pPr>
              <w:spacing w:after="0" w:line="240" w:lineRule="auto"/>
            </w:pPr>
            <w:r>
              <w:rPr>
                <w:rFonts w:ascii="Arial" w:hAnsi="Arial"/>
                <w:sz w:val="15"/>
              </w:rPr>
              <w:t>Mã DK_TEST_01; khách hàng test; ngày sản xuất/ngày lắp hợp lệ; mô tả; trạng thái</w:t>
            </w:r>
          </w:p>
        </w:tc>
      </w:tr>
      <w:tr w14:paraId="1653C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A644033">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6548C1E8">
            <w:pPr>
              <w:spacing w:after="0" w:line="240" w:lineRule="auto"/>
            </w:pPr>
            <w:r>
              <w:rPr>
                <w:rFonts w:ascii="Arial" w:hAnsi="Arial"/>
                <w:sz w:val="15"/>
              </w:rPr>
              <w:t>Mở Thêm điện kế → nhập dữ liệu → lưu → tra cứu</w:t>
            </w:r>
          </w:p>
        </w:tc>
      </w:tr>
      <w:tr w14:paraId="7B867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F35EACB">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0B05C05F">
            <w:pPr>
              <w:spacing w:after="0" w:line="240" w:lineRule="auto"/>
            </w:pPr>
            <w:r>
              <w:rPr>
                <w:rFonts w:ascii="Arial" w:hAnsi="Arial"/>
                <w:sz w:val="15"/>
              </w:rPr>
              <w:t>Điện kế được lưu và liên kết đúng khách hàng.</w:t>
            </w:r>
          </w:p>
        </w:tc>
      </w:tr>
      <w:tr w14:paraId="7E62B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F881AB7">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48A21610">
            <w:pPr>
              <w:spacing w:after="0" w:line="240" w:lineRule="auto"/>
            </w:pPr>
            <w:r>
              <w:rPr>
                <w:rFonts w:ascii="Arial" w:hAnsi="Arial"/>
                <w:sz w:val="15"/>
              </w:rPr>
              <w:t>Cao</w:t>
            </w:r>
          </w:p>
        </w:tc>
      </w:tr>
      <w:tr w14:paraId="1A6BD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830A198">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1FEFE426">
            <w:pPr>
              <w:spacing w:after="0" w:line="240" w:lineRule="auto"/>
            </w:pPr>
            <w:r>
              <w:rPr>
                <w:rFonts w:ascii="Arial" w:hAnsi="Arial"/>
                <w:sz w:val="15"/>
              </w:rPr>
              <w:t>Phân vùng tương đương</w:t>
            </w:r>
          </w:p>
        </w:tc>
      </w:tr>
      <w:tr w14:paraId="51803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D4FDD36">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5BC52610">
            <w:pPr>
              <w:spacing w:line="240" w:lineRule="auto"/>
            </w:pPr>
            <w:r>
              <w:t>Thêm điện kế test mã 00000030 cho khách hàng 10 thành công; điện kế xuất hiện đúng trong danh sách.</w:t>
            </w:r>
          </w:p>
        </w:tc>
      </w:tr>
      <w:tr w14:paraId="210B8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F0853CE">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147B16E5">
            <w:pPr>
              <w:spacing w:line="240" w:lineRule="auto"/>
            </w:pPr>
            <w:r>
              <w:t>Đạt</w:t>
            </w:r>
          </w:p>
        </w:tc>
      </w:tr>
      <w:tr w14:paraId="331E0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8EEF8FB">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781AD5FE">
            <w:pPr>
              <w:spacing w:line="240" w:lineRule="auto"/>
            </w:pPr>
          </w:p>
        </w:tc>
      </w:tr>
      <w:tr w14:paraId="502BC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D0EC2AF">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42E375E8">
            <w:pPr>
              <w:spacing w:line="240" w:lineRule="auto"/>
            </w:pPr>
            <w:r>
              <w:t>Đã sửa mô tả để xác nhận cập nhật và sau đó xóa điện kế test để dọn dữ liệu.</w:t>
            </w:r>
          </w:p>
        </w:tc>
      </w:tr>
    </w:tbl>
    <w:p w14:paraId="7231A5E2">
      <w:pPr>
        <w:spacing w:before="0" w:after="60"/>
      </w:pPr>
    </w:p>
    <w:p w14:paraId="6F7A1065">
      <w:pPr>
        <w:keepNext/>
      </w:pPr>
      <w:r>
        <w:rPr>
          <w:b/>
          <w:color w:val="1F4E79"/>
          <w:sz w:val="20"/>
        </w:rPr>
        <w:t>MTR-03 – Thêm điện kế với khách hàng không tồn tại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56307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E6CFD5B">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63E240B3">
            <w:pPr>
              <w:spacing w:after="0" w:line="240" w:lineRule="auto"/>
            </w:pPr>
            <w:r>
              <w:rPr>
                <w:rFonts w:ascii="Arial" w:hAnsi="Arial"/>
                <w:sz w:val="15"/>
              </w:rPr>
              <w:t>DB kiểm thử</w:t>
            </w:r>
          </w:p>
        </w:tc>
      </w:tr>
      <w:tr w14:paraId="4D70D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FE2355C">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5A6B4B88">
            <w:pPr>
              <w:spacing w:after="0" w:line="240" w:lineRule="auto"/>
            </w:pPr>
            <w:r>
              <w:rPr>
                <w:rFonts w:ascii="Arial" w:hAnsi="Arial"/>
                <w:sz w:val="15"/>
              </w:rPr>
              <w:t>Mã DK_TEST_02; mã khách hàng không tồn tại</w:t>
            </w:r>
          </w:p>
        </w:tc>
      </w:tr>
      <w:tr w14:paraId="45CFF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4014870">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41ADC3EF">
            <w:pPr>
              <w:spacing w:after="0" w:line="240" w:lineRule="auto"/>
            </w:pPr>
            <w:r>
              <w:rPr>
                <w:rFonts w:ascii="Arial" w:hAnsi="Arial"/>
                <w:sz w:val="15"/>
              </w:rPr>
              <w:t>Thêm điện kế với mã khách hàng không có trong DB</w:t>
            </w:r>
          </w:p>
        </w:tc>
      </w:tr>
      <w:tr w14:paraId="4B810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40128B8">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1266F67C">
            <w:pPr>
              <w:spacing w:after="0" w:line="240" w:lineRule="auto"/>
            </w:pPr>
            <w:r>
              <w:rPr>
                <w:rFonts w:ascii="Arial" w:hAnsi="Arial"/>
                <w:sz w:val="15"/>
              </w:rPr>
              <w:t>Không tạo liên kết mồ côi; thông báo lỗi phù hợp.</w:t>
            </w:r>
          </w:p>
        </w:tc>
      </w:tr>
      <w:tr w14:paraId="2A793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9E514A1">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4EF36677">
            <w:pPr>
              <w:spacing w:after="0" w:line="240" w:lineRule="auto"/>
            </w:pPr>
            <w:r>
              <w:rPr>
                <w:rFonts w:ascii="Arial" w:hAnsi="Arial"/>
                <w:sz w:val="15"/>
              </w:rPr>
              <w:t>Cao</w:t>
            </w:r>
          </w:p>
        </w:tc>
      </w:tr>
      <w:tr w14:paraId="6063D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A498978">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7E1180DA">
            <w:pPr>
              <w:spacing w:after="0" w:line="240" w:lineRule="auto"/>
            </w:pPr>
            <w:r>
              <w:rPr>
                <w:rFonts w:ascii="Arial" w:hAnsi="Arial"/>
                <w:sz w:val="15"/>
              </w:rPr>
              <w:t>Phân vùng tương đương</w:t>
            </w:r>
          </w:p>
        </w:tc>
      </w:tr>
      <w:tr w14:paraId="46568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031A791">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475EA515">
            <w:pPr>
              <w:spacing w:line="240" w:lineRule="auto"/>
            </w:pPr>
            <w:r>
              <w:t>Thêm điện kế với mã khách hàng không tồn tại làm ứng dụng phát sinh PDO fatal error (foreign-key error 1452), kèm stack trace và đường dẫn máy chủ thay vì thông báo thân thiện.</w:t>
            </w:r>
          </w:p>
        </w:tc>
      </w:tr>
      <w:tr w14:paraId="74AB1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424EB5F">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5BF5EAAE">
            <w:pPr>
              <w:spacing w:line="240" w:lineRule="auto"/>
            </w:pPr>
            <w:r>
              <w:t>Không đạt</w:t>
            </w:r>
          </w:p>
        </w:tc>
      </w:tr>
      <w:tr w14:paraId="5E6BC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986660C">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708D6742">
            <w:pPr>
              <w:spacing w:line="240" w:lineRule="auto"/>
            </w:pPr>
            <w:r>
              <w:t>Cao</w:t>
            </w:r>
          </w:p>
        </w:tc>
      </w:tr>
      <w:tr w14:paraId="1290F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9957F0E">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4952DD35">
            <w:pPr>
              <w:spacing w:line="240" w:lineRule="auto"/>
            </w:pPr>
            <w:r>
              <w:t>Database từ chối quan hệ không hợp lệ; lỗi kỹ thuật bị lộ trực tiếp trên giao diện. Không có bằng chứng điện kế mồ côi được tạo.</w:t>
            </w:r>
          </w:p>
        </w:tc>
      </w:tr>
    </w:tbl>
    <w:p w14:paraId="7093D6FD">
      <w:pPr>
        <w:spacing w:before="0" w:after="60"/>
      </w:pPr>
    </w:p>
    <w:p w14:paraId="01C8D3BD">
      <w:pPr>
        <w:keepNext/>
      </w:pPr>
      <w:r>
        <w:rPr>
          <w:b/>
          <w:color w:val="1F4E79"/>
          <w:sz w:val="20"/>
        </w:rPr>
        <w:t>MTR-04 – Thêm điện kế trùng mã</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12FF4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30F920F">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52FBE9B2">
            <w:pPr>
              <w:spacing w:after="0" w:line="240" w:lineRule="auto"/>
            </w:pPr>
            <w:r>
              <w:rPr>
                <w:rFonts w:ascii="Arial" w:hAnsi="Arial"/>
                <w:sz w:val="15"/>
              </w:rPr>
              <w:t>Có mã điện kế tồn tại</w:t>
            </w:r>
          </w:p>
        </w:tc>
      </w:tr>
      <w:tr w14:paraId="44BE8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794A0AD">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097747A1">
            <w:pPr>
              <w:spacing w:after="0" w:line="240" w:lineRule="auto"/>
            </w:pPr>
            <w:r>
              <w:rPr>
                <w:rFonts w:ascii="Arial" w:hAnsi="Arial"/>
                <w:sz w:val="15"/>
              </w:rPr>
              <w:t>Mã điện kế hiện hữu</w:t>
            </w:r>
          </w:p>
        </w:tc>
      </w:tr>
      <w:tr w14:paraId="1A631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2DDF998">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65D2B45C">
            <w:pPr>
              <w:spacing w:after="0" w:line="240" w:lineRule="auto"/>
            </w:pPr>
            <w:r>
              <w:rPr>
                <w:rFonts w:ascii="Arial" w:hAnsi="Arial"/>
                <w:sz w:val="15"/>
              </w:rPr>
              <w:t>Thử thêm điện kế với mã trùng</w:t>
            </w:r>
          </w:p>
        </w:tc>
      </w:tr>
      <w:tr w14:paraId="75B2F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3C84B68">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4C67081E">
            <w:pPr>
              <w:spacing w:after="0" w:line="240" w:lineRule="auto"/>
            </w:pPr>
            <w:r>
              <w:rPr>
                <w:rFonts w:ascii="Arial" w:hAnsi="Arial"/>
                <w:sz w:val="15"/>
              </w:rPr>
              <w:t>Hệ thống từ chối; không ghi đè điện kế hiện hữu.</w:t>
            </w:r>
          </w:p>
        </w:tc>
      </w:tr>
      <w:tr w14:paraId="4C6C8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DE1E5E6">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64622ECF">
            <w:pPr>
              <w:spacing w:after="0" w:line="240" w:lineRule="auto"/>
            </w:pPr>
            <w:r>
              <w:rPr>
                <w:rFonts w:ascii="Arial" w:hAnsi="Arial"/>
                <w:sz w:val="15"/>
              </w:rPr>
              <w:t>Cao</w:t>
            </w:r>
          </w:p>
        </w:tc>
      </w:tr>
      <w:tr w14:paraId="03265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5B48761">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61444E39">
            <w:pPr>
              <w:spacing w:after="0" w:line="240" w:lineRule="auto"/>
            </w:pPr>
            <w:r>
              <w:rPr>
                <w:rFonts w:ascii="Arial" w:hAnsi="Arial"/>
                <w:sz w:val="15"/>
              </w:rPr>
              <w:t>Phân vùng tương đương</w:t>
            </w:r>
          </w:p>
        </w:tc>
      </w:tr>
      <w:tr w14:paraId="6F002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46AB193">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3E54128C">
            <w:pPr>
              <w:spacing w:line="240" w:lineRule="auto"/>
            </w:pPr>
            <w:r>
              <w:t>Thêm điện kế với mã đã tồn tại 00000014 phát sinh PDO duplicate-key error 1062 và stack trace; không có thông báo xử lý nghiệp vụ phù hợp.</w:t>
            </w:r>
          </w:p>
        </w:tc>
      </w:tr>
      <w:tr w14:paraId="1DD03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4F28572">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61D03D6A">
            <w:pPr>
              <w:spacing w:line="240" w:lineRule="auto"/>
            </w:pPr>
            <w:r>
              <w:t>Không đạt</w:t>
            </w:r>
          </w:p>
        </w:tc>
      </w:tr>
      <w:tr w14:paraId="73A79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1F9F14D">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51353136">
            <w:pPr>
              <w:spacing w:line="240" w:lineRule="auto"/>
            </w:pPr>
            <w:r>
              <w:t>Cao</w:t>
            </w:r>
          </w:p>
        </w:tc>
      </w:tr>
      <w:tr w14:paraId="25DE1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F6D3317">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2368EB70">
            <w:pPr>
              <w:spacing w:line="240" w:lineRule="auto"/>
            </w:pPr>
            <w:r>
              <w:t>Database từ chối khóa trùng; không thấy dữ liệu điện kế 00000014 bị ghi đè.</w:t>
            </w:r>
          </w:p>
        </w:tc>
      </w:tr>
    </w:tbl>
    <w:p w14:paraId="7EF49E9B">
      <w:pPr>
        <w:spacing w:before="0" w:after="60"/>
      </w:pPr>
    </w:p>
    <w:p w14:paraId="082070AF">
      <w:pPr>
        <w:keepNext/>
      </w:pPr>
      <w:r>
        <w:rPr>
          <w:b/>
          <w:color w:val="1F4E79"/>
          <w:sz w:val="20"/>
        </w:rPr>
        <w:t>MTR-05 – Kiểm tra ngày lắp và ngày sản xuất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32C21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AA69067">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002C9453">
            <w:pPr>
              <w:spacing w:after="0" w:line="240" w:lineRule="auto"/>
            </w:pPr>
            <w:r>
              <w:rPr>
                <w:rFonts w:ascii="Arial" w:hAnsi="Arial"/>
                <w:sz w:val="15"/>
              </w:rPr>
              <w:t>Đang ở form thêm/sửa điện kế</w:t>
            </w:r>
          </w:p>
        </w:tc>
      </w:tr>
      <w:tr w14:paraId="7E753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46E93B9">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19A73A3D">
            <w:pPr>
              <w:spacing w:after="0" w:line="240" w:lineRule="auto"/>
            </w:pPr>
            <w:r>
              <w:rPr>
                <w:rFonts w:ascii="Arial" w:hAnsi="Arial"/>
                <w:sz w:val="15"/>
              </w:rPr>
              <w:t>Ngày lắp trước ngày sản xuất hoặc ngày không hợp lệ</w:t>
            </w:r>
          </w:p>
        </w:tc>
      </w:tr>
      <w:tr w14:paraId="18D78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98777AD">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4C917FC2">
            <w:pPr>
              <w:spacing w:after="0" w:line="240" w:lineRule="auto"/>
            </w:pPr>
            <w:r>
              <w:rPr>
                <w:rFonts w:ascii="Arial" w:hAnsi="Arial"/>
                <w:sz w:val="15"/>
              </w:rPr>
              <w:t>Nhập ngày không hợp lý → lưu</w:t>
            </w:r>
          </w:p>
        </w:tc>
      </w:tr>
      <w:tr w14:paraId="734D1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47CA70E">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1AA6DC56">
            <w:pPr>
              <w:spacing w:after="0" w:line="240" w:lineRule="auto"/>
            </w:pPr>
            <w:r>
              <w:rPr>
                <w:rFonts w:ascii="Arial" w:hAnsi="Arial"/>
                <w:sz w:val="15"/>
              </w:rPr>
              <w:t>Hệ thống từ chối hoặc cảnh báo theo quy tắc nghiệp vụ; không lưu dữ liệu sai mà không thông báo.</w:t>
            </w:r>
          </w:p>
        </w:tc>
      </w:tr>
      <w:tr w14:paraId="76FA2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856A8EB">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76F82C29">
            <w:pPr>
              <w:spacing w:after="0" w:line="240" w:lineRule="auto"/>
            </w:pPr>
            <w:r>
              <w:rPr>
                <w:rFonts w:ascii="Arial" w:hAnsi="Arial"/>
                <w:sz w:val="15"/>
              </w:rPr>
              <w:t>Cao</w:t>
            </w:r>
          </w:p>
        </w:tc>
      </w:tr>
      <w:tr w14:paraId="7EA95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3FA4E7D">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2F197D8F">
            <w:pPr>
              <w:spacing w:after="0" w:line="240" w:lineRule="auto"/>
            </w:pPr>
            <w:r>
              <w:rPr>
                <w:rFonts w:ascii="Arial" w:hAnsi="Arial"/>
                <w:sz w:val="15"/>
              </w:rPr>
              <w:t>Phân vùng tương đương</w:t>
            </w:r>
          </w:p>
        </w:tc>
      </w:tr>
      <w:tr w14:paraId="37049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073A8FF">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13401754">
            <w:pPr>
              <w:spacing w:line="240" w:lineRule="auto"/>
            </w:pPr>
            <w:r>
              <w:t>Ngày lắp trước ngày sản xuất bị từ chối; không lưu dữ liệu ngày không hợp lệ.</w:t>
            </w:r>
          </w:p>
        </w:tc>
      </w:tr>
      <w:tr w14:paraId="719B1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ED5C50F">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69A4B0C9">
            <w:pPr>
              <w:spacing w:line="240" w:lineRule="auto"/>
            </w:pPr>
            <w:r>
              <w:t>Đạt</w:t>
            </w:r>
          </w:p>
        </w:tc>
      </w:tr>
      <w:tr w14:paraId="25454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EF193FE">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4BD473E8">
            <w:pPr>
              <w:spacing w:line="240" w:lineRule="auto"/>
            </w:pPr>
          </w:p>
        </w:tc>
      </w:tr>
      <w:tr w14:paraId="189C2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77180C8">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2861E73F">
            <w:pPr>
              <w:spacing w:line="240" w:lineRule="auto"/>
            </w:pPr>
            <w:r>
              <w:t>Quan sát thông báo validation trên form điện kế.</w:t>
            </w:r>
          </w:p>
        </w:tc>
      </w:tr>
    </w:tbl>
    <w:p w14:paraId="224FDCF1">
      <w:pPr>
        <w:spacing w:before="0" w:after="60"/>
      </w:pPr>
    </w:p>
    <w:p w14:paraId="18C17C65">
      <w:pPr>
        <w:keepNext/>
      </w:pPr>
      <w:r>
        <w:rPr>
          <w:b/>
          <w:color w:val="1F4E79"/>
          <w:sz w:val="20"/>
        </w:rPr>
        <w:t>MTR-06 – Tìm điện kế tồn tại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14129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88" w:type="dxa"/>
            <w:shd w:val="clear" w:color="auto" w:fill="EAF2F8"/>
            <w:tcMar>
              <w:top w:w="45" w:type="dxa"/>
              <w:left w:w="70" w:type="dxa"/>
              <w:bottom w:w="45" w:type="dxa"/>
              <w:right w:w="70" w:type="dxa"/>
            </w:tcMar>
            <w:vAlign w:val="top"/>
          </w:tcPr>
          <w:p w14:paraId="3390CD65">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258F2F76">
            <w:pPr>
              <w:spacing w:after="0" w:line="240" w:lineRule="auto"/>
            </w:pPr>
            <w:r>
              <w:rPr>
                <w:rFonts w:ascii="Arial" w:hAnsi="Arial"/>
                <w:sz w:val="15"/>
              </w:rPr>
              <w:t>Đã đăng nhập; dùng mã mẫu 00000012</w:t>
            </w:r>
          </w:p>
        </w:tc>
      </w:tr>
      <w:tr w14:paraId="612F5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230AF9C">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1F980437">
            <w:pPr>
              <w:spacing w:after="0" w:line="240" w:lineRule="auto"/>
            </w:pPr>
            <w:r>
              <w:rPr>
                <w:rFonts w:ascii="Arial" w:hAnsi="Arial"/>
                <w:sz w:val="15"/>
              </w:rPr>
              <w:t>Mã điện kế 00000012</w:t>
            </w:r>
          </w:p>
        </w:tc>
      </w:tr>
      <w:tr w14:paraId="4EDC3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F67AE84">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2A07AA88">
            <w:pPr>
              <w:spacing w:after="0" w:line="240" w:lineRule="auto"/>
            </w:pPr>
            <w:r>
              <w:rPr>
                <w:rFonts w:ascii="Arial" w:hAnsi="Arial"/>
                <w:sz w:val="15"/>
              </w:rPr>
              <w:t>Mở tra cứu điện kế → nhập mã → tìm</w:t>
            </w:r>
          </w:p>
        </w:tc>
      </w:tr>
      <w:tr w14:paraId="24670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E0E9C54">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58F1B701">
            <w:pPr>
              <w:spacing w:after="0" w:line="240" w:lineRule="auto"/>
            </w:pPr>
            <w:r>
              <w:rPr>
                <w:rFonts w:ascii="Arial" w:hAnsi="Arial"/>
                <w:sz w:val="15"/>
              </w:rPr>
              <w:t>Hiển thị đúng điện kế và khách hàng liên quan.</w:t>
            </w:r>
          </w:p>
        </w:tc>
      </w:tr>
      <w:tr w14:paraId="6A517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AABA0C1">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4A02CFFE">
            <w:pPr>
              <w:spacing w:after="0" w:line="240" w:lineRule="auto"/>
            </w:pPr>
            <w:r>
              <w:rPr>
                <w:rFonts w:ascii="Arial" w:hAnsi="Arial"/>
                <w:sz w:val="15"/>
              </w:rPr>
              <w:t>Cao</w:t>
            </w:r>
          </w:p>
        </w:tc>
      </w:tr>
      <w:tr w14:paraId="0296A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3B5AAF3">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1335865B">
            <w:pPr>
              <w:spacing w:after="0" w:line="240" w:lineRule="auto"/>
            </w:pPr>
            <w:r>
              <w:rPr>
                <w:rFonts w:ascii="Arial" w:hAnsi="Arial"/>
                <w:sz w:val="15"/>
              </w:rPr>
              <w:t>Phân vùng tương đương</w:t>
            </w:r>
          </w:p>
        </w:tc>
      </w:tr>
      <w:tr w14:paraId="2B105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CAA7304">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4DF18271">
            <w:pPr>
              <w:spacing w:line="240" w:lineRule="auto"/>
            </w:pPr>
            <w:r>
              <w:t>Tra cứu điện kế 00000014 trả về đúng điện kế thuộc khách hàng 10.</w:t>
            </w:r>
          </w:p>
        </w:tc>
      </w:tr>
      <w:tr w14:paraId="6638C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4226D32">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6C628E32">
            <w:pPr>
              <w:spacing w:line="240" w:lineRule="auto"/>
            </w:pPr>
            <w:r>
              <w:t>Đạt</w:t>
            </w:r>
          </w:p>
        </w:tc>
      </w:tr>
      <w:tr w14:paraId="74DFB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68130C7">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591F1AF5">
            <w:pPr>
              <w:spacing w:line="240" w:lineRule="auto"/>
            </w:pPr>
          </w:p>
        </w:tc>
      </w:tr>
      <w:tr w14:paraId="134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5421CD2">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0FFF982D">
            <w:pPr>
              <w:spacing w:line="240" w:lineRule="auto"/>
            </w:pPr>
            <w:r>
              <w:t>Đối chiếu mã điện kế và thông tin khách hàng trên giao diện.</w:t>
            </w:r>
          </w:p>
        </w:tc>
      </w:tr>
    </w:tbl>
    <w:p w14:paraId="2086FAA5">
      <w:pPr>
        <w:spacing w:before="0" w:after="60"/>
      </w:pPr>
    </w:p>
    <w:p w14:paraId="162F087D">
      <w:pPr>
        <w:keepNext/>
      </w:pPr>
      <w:r>
        <w:rPr>
          <w:b/>
          <w:color w:val="1F4E79"/>
          <w:sz w:val="20"/>
        </w:rPr>
        <w:t>MTR-07 – Tìm điện kế không tồn tại / để trống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03AD7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4B4A73F">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3CE81648">
            <w:pPr>
              <w:spacing w:after="0" w:line="240" w:lineRule="auto"/>
            </w:pPr>
            <w:r>
              <w:rPr>
                <w:rFonts w:ascii="Arial" w:hAnsi="Arial"/>
                <w:sz w:val="15"/>
              </w:rPr>
              <w:t>Đang ở trang tra cứu</w:t>
            </w:r>
          </w:p>
        </w:tc>
      </w:tr>
      <w:tr w14:paraId="683D3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D5C4D82">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4F90EF1B">
            <w:pPr>
              <w:spacing w:after="0" w:line="240" w:lineRule="auto"/>
            </w:pPr>
            <w:r>
              <w:rPr>
                <w:rFonts w:ascii="Arial" w:hAnsi="Arial"/>
                <w:sz w:val="15"/>
              </w:rPr>
              <w:t>DK_KHONG_CO hoặc rỗng</w:t>
            </w:r>
          </w:p>
        </w:tc>
      </w:tr>
      <w:tr w14:paraId="3AC36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4000832">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09A237B7">
            <w:pPr>
              <w:spacing w:after="0" w:line="240" w:lineRule="auto"/>
            </w:pPr>
            <w:r>
              <w:rPr>
                <w:rFonts w:ascii="Arial" w:hAnsi="Arial"/>
                <w:sz w:val="15"/>
              </w:rPr>
              <w:t>Tìm với mã không tồn tại rồi thử để trống</w:t>
            </w:r>
          </w:p>
        </w:tc>
      </w:tr>
      <w:tr w14:paraId="1044B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8268128">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410379BE">
            <w:pPr>
              <w:spacing w:after="0" w:line="240" w:lineRule="auto"/>
            </w:pPr>
            <w:r>
              <w:rPr>
                <w:rFonts w:ascii="Arial" w:hAnsi="Arial"/>
                <w:sz w:val="15"/>
              </w:rPr>
              <w:t>Không trả nhầm dữ liệu; hiển thị kết quả rỗng hoặc nhắc nhập mã.</w:t>
            </w:r>
          </w:p>
        </w:tc>
      </w:tr>
      <w:tr w14:paraId="67B79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7FAC3BC">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08AEDC99">
            <w:pPr>
              <w:spacing w:after="0" w:line="240" w:lineRule="auto"/>
            </w:pPr>
            <w:r>
              <w:rPr>
                <w:rFonts w:ascii="Arial" w:hAnsi="Arial"/>
                <w:sz w:val="15"/>
              </w:rPr>
              <w:t>Cao</w:t>
            </w:r>
          </w:p>
        </w:tc>
      </w:tr>
      <w:tr w14:paraId="65A5B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C3F1AED">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759A6822">
            <w:pPr>
              <w:spacing w:after="0" w:line="240" w:lineRule="auto"/>
            </w:pPr>
            <w:r>
              <w:rPr>
                <w:rFonts w:ascii="Arial" w:hAnsi="Arial"/>
                <w:sz w:val="15"/>
              </w:rPr>
              <w:t>Phân vùng tương đương</w:t>
            </w:r>
          </w:p>
        </w:tc>
      </w:tr>
      <w:tr w14:paraId="70F6A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2163DEA">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643D1563">
            <w:pPr>
              <w:spacing w:line="240" w:lineRule="auto"/>
            </w:pPr>
            <w:r>
              <w:t>Mã DK_KHONG_CO không trả về điện kế; tìm rỗng hiển thị yêu cầu nhập mã/kết quả phù hợp, không trả nhầm bản ghi.</w:t>
            </w:r>
          </w:p>
        </w:tc>
      </w:tr>
      <w:tr w14:paraId="6AFA8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99E743C">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259561B2">
            <w:pPr>
              <w:spacing w:line="240" w:lineRule="auto"/>
            </w:pPr>
            <w:r>
              <w:t>Đạt</w:t>
            </w:r>
          </w:p>
        </w:tc>
      </w:tr>
      <w:tr w14:paraId="0FB0C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33B5EC4">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1B271991">
            <w:pPr>
              <w:spacing w:line="240" w:lineRule="auto"/>
            </w:pPr>
          </w:p>
        </w:tc>
      </w:tr>
      <w:tr w14:paraId="76398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F0B6EDF">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4AE2D376">
            <w:pPr>
              <w:spacing w:line="240" w:lineRule="auto"/>
            </w:pPr>
            <w:r>
              <w:t>Quan sát trực tiếp form tra cứu điện kế.</w:t>
            </w:r>
          </w:p>
        </w:tc>
      </w:tr>
    </w:tbl>
    <w:p w14:paraId="68FFCDBE">
      <w:pPr>
        <w:spacing w:before="0" w:after="60"/>
      </w:pPr>
    </w:p>
    <w:p w14:paraId="52521582">
      <w:pPr>
        <w:keepNext/>
      </w:pPr>
      <w:r>
        <w:rPr>
          <w:b/>
          <w:color w:val="1F4E79"/>
          <w:sz w:val="20"/>
        </w:rPr>
        <w:t>MTR-08 – Sửa thông tin điện kế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60A70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D580C53">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5AFAF48C">
            <w:pPr>
              <w:spacing w:after="0" w:line="240" w:lineRule="auto"/>
            </w:pPr>
            <w:r>
              <w:rPr>
                <w:rFonts w:ascii="Arial" w:hAnsi="Arial"/>
                <w:sz w:val="15"/>
              </w:rPr>
              <w:t>Có điện kế test</w:t>
            </w:r>
          </w:p>
        </w:tc>
      </w:tr>
      <w:tr w14:paraId="2A984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2A7816F">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231BDF39">
            <w:pPr>
              <w:spacing w:after="0" w:line="240" w:lineRule="auto"/>
            </w:pPr>
            <w:r>
              <w:rPr>
                <w:rFonts w:ascii="Arial" w:hAnsi="Arial"/>
                <w:sz w:val="15"/>
              </w:rPr>
              <w:t>Đổi mô tả/trạng thái/ngày hợp lệ</w:t>
            </w:r>
          </w:p>
        </w:tc>
      </w:tr>
      <w:tr w14:paraId="52532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322433A">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69874BE9">
            <w:pPr>
              <w:spacing w:after="0" w:line="240" w:lineRule="auto"/>
            </w:pPr>
            <w:r>
              <w:rPr>
                <w:rFonts w:ascii="Arial" w:hAnsi="Arial"/>
                <w:sz w:val="15"/>
              </w:rPr>
              <w:t>Mở sửa điện kế → thay đổi → lưu → tải lại</w:t>
            </w:r>
          </w:p>
        </w:tc>
      </w:tr>
      <w:tr w14:paraId="761D7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3EABAB6">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721AFCC4">
            <w:pPr>
              <w:spacing w:after="0" w:line="240" w:lineRule="auto"/>
            </w:pPr>
            <w:r>
              <w:rPr>
                <w:rFonts w:ascii="Arial" w:hAnsi="Arial"/>
                <w:sz w:val="15"/>
              </w:rPr>
              <w:t>Thông tin mới được lưu đúng; không thay đổi nhầm điện kế.</w:t>
            </w:r>
          </w:p>
        </w:tc>
      </w:tr>
      <w:tr w14:paraId="53BD9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5A51152">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216F49B6">
            <w:pPr>
              <w:spacing w:after="0" w:line="240" w:lineRule="auto"/>
            </w:pPr>
            <w:r>
              <w:rPr>
                <w:rFonts w:ascii="Arial" w:hAnsi="Arial"/>
                <w:sz w:val="15"/>
              </w:rPr>
              <w:t>Cao</w:t>
            </w:r>
          </w:p>
        </w:tc>
      </w:tr>
      <w:tr w14:paraId="1C77B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CC441A0">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42A3D3D9">
            <w:pPr>
              <w:spacing w:after="0" w:line="240" w:lineRule="auto"/>
            </w:pPr>
            <w:r>
              <w:rPr>
                <w:rFonts w:ascii="Arial" w:hAnsi="Arial"/>
                <w:sz w:val="15"/>
              </w:rPr>
              <w:t>Phân vùng tương đương</w:t>
            </w:r>
          </w:p>
        </w:tc>
      </w:tr>
      <w:tr w14:paraId="38C68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AAD5BCF">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23D8ED0E">
            <w:pPr>
              <w:spacing w:line="240" w:lineRule="auto"/>
            </w:pPr>
            <w:r>
              <w:t>Đổi mô tả điện kế test 00000030 thành “QA meter updated for test”; giao diện báo sửa thành công và hiển thị mô tả mới.</w:t>
            </w:r>
          </w:p>
        </w:tc>
      </w:tr>
      <w:tr w14:paraId="44FE5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2BBE1EA">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48F830E5">
            <w:pPr>
              <w:spacing w:line="240" w:lineRule="auto"/>
            </w:pPr>
            <w:r>
              <w:t>Đạt</w:t>
            </w:r>
          </w:p>
        </w:tc>
      </w:tr>
      <w:tr w14:paraId="7DDC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5F15A33">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1B44FC3E">
            <w:pPr>
              <w:spacing w:line="240" w:lineRule="auto"/>
            </w:pPr>
          </w:p>
        </w:tc>
      </w:tr>
      <w:tr w14:paraId="1B3F7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46A376B">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790569CF">
            <w:pPr>
              <w:spacing w:line="240" w:lineRule="auto"/>
            </w:pPr>
            <w:r>
              <w:t>Điện kế test được xóa sau khi hoàn tất ca sửa.</w:t>
            </w:r>
          </w:p>
        </w:tc>
      </w:tr>
    </w:tbl>
    <w:p w14:paraId="1737B8AE">
      <w:pPr>
        <w:spacing w:before="0" w:after="60"/>
      </w:pPr>
    </w:p>
    <w:p w14:paraId="308DFB25">
      <w:pPr>
        <w:keepNext/>
      </w:pPr>
      <w:r>
        <w:rPr>
          <w:b/>
          <w:color w:val="1F4E79"/>
          <w:sz w:val="20"/>
        </w:rPr>
        <w:t>MTR-09 – Xóa điện kế không có hóa đơn liên kết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39232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DF15108">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2AE43DA7">
            <w:pPr>
              <w:spacing w:after="0" w:line="240" w:lineRule="auto"/>
            </w:pPr>
            <w:r>
              <w:rPr>
                <w:rFonts w:ascii="Arial" w:hAnsi="Arial"/>
                <w:sz w:val="15"/>
              </w:rPr>
              <w:t>Có điện kế test chưa phát sinh hóa đơn</w:t>
            </w:r>
          </w:p>
        </w:tc>
      </w:tr>
      <w:tr w14:paraId="1EB9E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CB2ADF7">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38E59139">
            <w:pPr>
              <w:spacing w:after="0" w:line="240" w:lineRule="auto"/>
            </w:pPr>
            <w:r>
              <w:rPr>
                <w:rFonts w:ascii="Arial" w:hAnsi="Arial"/>
                <w:sz w:val="15"/>
              </w:rPr>
              <w:t>Mã điện kế test</w:t>
            </w:r>
          </w:p>
        </w:tc>
      </w:tr>
      <w:tr w14:paraId="41E79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F851D81">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405B67E2">
            <w:pPr>
              <w:spacing w:after="0" w:line="240" w:lineRule="auto"/>
            </w:pPr>
            <w:r>
              <w:rPr>
                <w:rFonts w:ascii="Arial" w:hAnsi="Arial"/>
                <w:sz w:val="15"/>
              </w:rPr>
              <w:t>Xóa điện kế → xác nhận → tìm lại</w:t>
            </w:r>
          </w:p>
        </w:tc>
      </w:tr>
      <w:tr w14:paraId="33B2E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BAC81EC">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38EBD1CB">
            <w:pPr>
              <w:spacing w:after="0" w:line="240" w:lineRule="auto"/>
            </w:pPr>
            <w:r>
              <w:rPr>
                <w:rFonts w:ascii="Arial" w:hAnsi="Arial"/>
                <w:sz w:val="15"/>
              </w:rPr>
              <w:t>Điện kế bị xóa nếu cho phép; danh sách cập nhật.</w:t>
            </w:r>
          </w:p>
        </w:tc>
      </w:tr>
      <w:tr w14:paraId="64D17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A633FC7">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73A20F86">
            <w:pPr>
              <w:spacing w:after="0" w:line="240" w:lineRule="auto"/>
            </w:pPr>
            <w:r>
              <w:rPr>
                <w:rFonts w:ascii="Arial" w:hAnsi="Arial"/>
                <w:sz w:val="15"/>
              </w:rPr>
              <w:t>Cao</w:t>
            </w:r>
          </w:p>
        </w:tc>
      </w:tr>
      <w:tr w14:paraId="07409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C37132B">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532ACF8C">
            <w:pPr>
              <w:spacing w:after="0" w:line="240" w:lineRule="auto"/>
            </w:pPr>
            <w:r>
              <w:rPr>
                <w:rFonts w:ascii="Arial" w:hAnsi="Arial"/>
                <w:sz w:val="15"/>
              </w:rPr>
              <w:t>Phân vùng tương đương</w:t>
            </w:r>
          </w:p>
        </w:tc>
      </w:tr>
      <w:tr w14:paraId="291DA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41093DB">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231C6505">
            <w:pPr>
              <w:spacing w:line="240" w:lineRule="auto"/>
            </w:pPr>
            <w:r>
              <w:t>Xóa điện kế test 00000030 được xác nhận thành công; bản ghi không còn sau khi tải lại.</w:t>
            </w:r>
          </w:p>
        </w:tc>
      </w:tr>
      <w:tr w14:paraId="3675D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84F3A39">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3D12EB82">
            <w:pPr>
              <w:spacing w:line="240" w:lineRule="auto"/>
            </w:pPr>
            <w:r>
              <w:t>Đạt</w:t>
            </w:r>
          </w:p>
        </w:tc>
      </w:tr>
      <w:tr w14:paraId="31200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F9F1EC3">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66BDBC79">
            <w:pPr>
              <w:spacing w:line="240" w:lineRule="auto"/>
            </w:pPr>
          </w:p>
        </w:tc>
      </w:tr>
      <w:tr w14:paraId="28035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6141805">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01396816">
            <w:pPr>
              <w:spacing w:line="240" w:lineRule="auto"/>
            </w:pPr>
            <w:r>
              <w:t>Đã dọn bản ghi test khỏi database testdien.</w:t>
            </w:r>
          </w:p>
        </w:tc>
      </w:tr>
    </w:tbl>
    <w:p w14:paraId="3AA85402">
      <w:pPr>
        <w:spacing w:before="0" w:after="60"/>
      </w:pPr>
    </w:p>
    <w:p w14:paraId="672D22A0">
      <w:pPr>
        <w:keepNext/>
      </w:pPr>
      <w:r>
        <w:rPr>
          <w:b/>
          <w:color w:val="1F4E79"/>
          <w:sz w:val="20"/>
        </w:rPr>
        <w:t>MTR-10 – Xóa điện kế đã phát sinh hóa đơn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22532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414C885">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7D9C3DF4">
            <w:pPr>
              <w:spacing w:after="0" w:line="240" w:lineRule="auto"/>
            </w:pPr>
            <w:r>
              <w:rPr>
                <w:rFonts w:ascii="Arial" w:hAnsi="Arial"/>
                <w:sz w:val="15"/>
              </w:rPr>
              <w:t>DB kiểm thử; chọn điện kế có hóa đơn</w:t>
            </w:r>
          </w:p>
        </w:tc>
      </w:tr>
      <w:tr w14:paraId="78665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18D33D2">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4ECC8C06">
            <w:pPr>
              <w:spacing w:after="0" w:line="240" w:lineRule="auto"/>
            </w:pPr>
            <w:r>
              <w:rPr>
                <w:rFonts w:ascii="Arial" w:hAnsi="Arial"/>
                <w:sz w:val="15"/>
              </w:rPr>
              <w:t>Mã điện kế đang có chi tiết hóa đơn</w:t>
            </w:r>
          </w:p>
        </w:tc>
      </w:tr>
      <w:tr w14:paraId="27E7A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10ED9DB">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70849732">
            <w:pPr>
              <w:spacing w:after="0" w:line="240" w:lineRule="auto"/>
            </w:pPr>
            <w:r>
              <w:rPr>
                <w:rFonts w:ascii="Arial" w:hAnsi="Arial"/>
                <w:sz w:val="15"/>
              </w:rPr>
              <w:t>Thử xóa điện kế đã được dùng</w:t>
            </w:r>
          </w:p>
        </w:tc>
      </w:tr>
      <w:tr w14:paraId="7BC0A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29ED8F5">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382BA953">
            <w:pPr>
              <w:spacing w:after="0" w:line="240" w:lineRule="auto"/>
            </w:pPr>
            <w:r>
              <w:rPr>
                <w:rFonts w:ascii="Arial" w:hAnsi="Arial"/>
                <w:sz w:val="15"/>
              </w:rPr>
              <w:t>Không làm mất tính toàn vẹn lịch sử hóa đơn; báo lỗi hoặc từ chối theo ràng buộc.</w:t>
            </w:r>
          </w:p>
        </w:tc>
      </w:tr>
      <w:tr w14:paraId="5B863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35C60CF">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2B120EB0">
            <w:pPr>
              <w:spacing w:after="0" w:line="240" w:lineRule="auto"/>
            </w:pPr>
            <w:r>
              <w:rPr>
                <w:rFonts w:ascii="Arial" w:hAnsi="Arial"/>
                <w:sz w:val="15"/>
              </w:rPr>
              <w:t>Cao</w:t>
            </w:r>
          </w:p>
        </w:tc>
      </w:tr>
      <w:tr w14:paraId="12367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367D289">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3DE759E0">
            <w:pPr>
              <w:spacing w:after="0" w:line="240" w:lineRule="auto"/>
            </w:pPr>
            <w:r>
              <w:rPr>
                <w:rFonts w:ascii="Arial" w:hAnsi="Arial"/>
                <w:sz w:val="15"/>
              </w:rPr>
              <w:t>Phân vùng tương đương</w:t>
            </w:r>
          </w:p>
        </w:tc>
      </w:tr>
      <w:tr w14:paraId="06FD5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8E86EDA">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0B3853D3">
            <w:pPr>
              <w:spacing w:line="240" w:lineRule="auto"/>
            </w:pPr>
            <w:r>
              <w:t>Không thể xóa điện kế 00000014 đã có hóa đơn; giao diện nêu lý do và giữ nguyên dữ liệu liên kết.</w:t>
            </w:r>
          </w:p>
        </w:tc>
      </w:tr>
      <w:tr w14:paraId="128CC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F33D06D">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2D4A552E">
            <w:pPr>
              <w:spacing w:line="240" w:lineRule="auto"/>
            </w:pPr>
            <w:r>
              <w:t>Đạt</w:t>
            </w:r>
          </w:p>
        </w:tc>
      </w:tr>
      <w:tr w14:paraId="28554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9AABE5F">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09C552D8">
            <w:pPr>
              <w:spacing w:line="240" w:lineRule="auto"/>
            </w:pPr>
          </w:p>
        </w:tc>
      </w:tr>
      <w:tr w14:paraId="3F109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E8B7356">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13C7FD85">
            <w:pPr>
              <w:spacing w:line="240" w:lineRule="auto"/>
            </w:pPr>
            <w:r>
              <w:t>Quan sát thông báo “Không thể xóa điện kế này do đã tồn tại hóa đơn.”</w:t>
            </w:r>
          </w:p>
        </w:tc>
      </w:tr>
    </w:tbl>
    <w:p w14:paraId="7542F4C7">
      <w:pPr>
        <w:spacing w:before="0" w:after="60"/>
      </w:pPr>
    </w:p>
    <w:p w14:paraId="7FB52679">
      <w:pPr>
        <w:pStyle w:val="3"/>
      </w:pPr>
      <w:r>
        <w:t>Bảng giá điện</w:t>
      </w:r>
    </w:p>
    <w:p w14:paraId="48C32D67">
      <w:pPr>
        <w:keepNext/>
      </w:pPr>
      <w:r>
        <w:rPr>
          <w:b/>
          <w:color w:val="1F4E79"/>
          <w:sz w:val="20"/>
        </w:rPr>
        <w:t>RATE-01 – Xem các bậc giá đã lưu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684CF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9245E14">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1BBD3D80">
            <w:pPr>
              <w:spacing w:after="0" w:line="240" w:lineRule="auto"/>
            </w:pPr>
            <w:r>
              <w:rPr>
                <w:rFonts w:ascii="Arial" w:hAnsi="Arial"/>
                <w:sz w:val="15"/>
              </w:rPr>
              <w:t>Đã đăng nhập; DB mẫu đã import</w:t>
            </w:r>
          </w:p>
        </w:tc>
      </w:tr>
      <w:tr w14:paraId="6DF7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019F65B">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4AA41E9D">
            <w:pPr>
              <w:spacing w:after="0" w:line="240" w:lineRule="auto"/>
            </w:pPr>
            <w:r>
              <w:rPr>
                <w:rFonts w:ascii="Arial" w:hAnsi="Arial"/>
                <w:sz w:val="15"/>
              </w:rPr>
              <w:t>Ngày áp dụng có trong bảng giadien</w:t>
            </w:r>
          </w:p>
        </w:tc>
      </w:tr>
      <w:tr w14:paraId="4B031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C9E9760">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5EA3FEEF">
            <w:pPr>
              <w:spacing w:after="0" w:line="240" w:lineRule="auto"/>
            </w:pPr>
            <w:r>
              <w:rPr>
                <w:rFonts w:ascii="Arial" w:hAnsi="Arial"/>
                <w:sz w:val="15"/>
              </w:rPr>
              <w:t>Mở Quản lý giá điện → chọn ngày áp dụng</w:t>
            </w:r>
          </w:p>
        </w:tc>
      </w:tr>
      <w:tr w14:paraId="0B2BE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7318020">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656423DB">
            <w:pPr>
              <w:spacing w:after="0" w:line="240" w:lineRule="auto"/>
            </w:pPr>
            <w:r>
              <w:rPr>
                <w:rFonts w:ascii="Arial" w:hAnsi="Arial"/>
                <w:sz w:val="15"/>
              </w:rPr>
              <w:t>Hiển thị đúng các bậc giá, khoảng kWh và đơn giá của ngày đó.</w:t>
            </w:r>
          </w:p>
        </w:tc>
      </w:tr>
      <w:tr w14:paraId="33D39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4861EBB">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1CE44136">
            <w:pPr>
              <w:spacing w:after="0" w:line="240" w:lineRule="auto"/>
            </w:pPr>
            <w:r>
              <w:rPr>
                <w:rFonts w:ascii="Arial" w:hAnsi="Arial"/>
                <w:sz w:val="15"/>
              </w:rPr>
              <w:t>Cao</w:t>
            </w:r>
          </w:p>
        </w:tc>
      </w:tr>
      <w:tr w14:paraId="6C47E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C28E0C5">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12609A75">
            <w:pPr>
              <w:spacing w:after="0" w:line="240" w:lineRule="auto"/>
            </w:pPr>
            <w:r>
              <w:rPr>
                <w:rFonts w:ascii="Arial" w:hAnsi="Arial"/>
                <w:sz w:val="15"/>
              </w:rPr>
              <w:t>Phân vùng tương đương</w:t>
            </w:r>
          </w:p>
        </w:tc>
      </w:tr>
      <w:tr w14:paraId="5B26C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A989DDB">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0D25CE4D">
            <w:pPr>
              <w:spacing w:after="0" w:line="240" w:lineRule="auto"/>
            </w:pPr>
            <w:r>
              <w:t>Bảng giá ngày 2024-05-03 15:54:58 hiển thị đủ các bậc và đơn giá.</w:t>
            </w:r>
          </w:p>
        </w:tc>
      </w:tr>
      <w:tr w14:paraId="2F0F3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1B75475">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2050E0CE">
            <w:pPr>
              <w:spacing w:after="0" w:line="240" w:lineRule="auto"/>
            </w:pPr>
            <w:r>
              <w:rPr>
                <w:rFonts w:ascii="Arial" w:hAnsi="Arial"/>
                <w:sz w:val="15"/>
              </w:rPr>
              <w:t>Đạt</w:t>
            </w:r>
          </w:p>
        </w:tc>
      </w:tr>
      <w:tr w14:paraId="7C222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6861177">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18CDFC5F">
            <w:pPr>
              <w:spacing w:after="0" w:line="240" w:lineRule="auto"/>
            </w:pPr>
          </w:p>
        </w:tc>
      </w:tr>
      <w:tr w14:paraId="3DBD6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576102A">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141502C9">
            <w:pPr>
              <w:spacing w:after="0" w:line="240" w:lineRule="auto"/>
            </w:pPr>
            <w:r>
              <w:t>Giá trị được quan sát trực tiếp trên giao diện.</w:t>
            </w:r>
          </w:p>
        </w:tc>
      </w:tr>
    </w:tbl>
    <w:p w14:paraId="6BDD7D25">
      <w:pPr>
        <w:spacing w:before="0" w:after="60"/>
      </w:pPr>
    </w:p>
    <w:p w14:paraId="2D6A6504">
      <w:pPr>
        <w:keepNext/>
      </w:pPr>
      <w:r>
        <w:rPr>
          <w:b/>
          <w:color w:val="1F4E79"/>
          <w:sz w:val="20"/>
        </w:rPr>
        <w:t>RATE-02 – Thêm bộ giá điện hợp lệ gồm nhiều bậc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2E7B2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41F38A9">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08F7BE4C">
            <w:pPr>
              <w:spacing w:after="0" w:line="240" w:lineRule="auto"/>
            </w:pPr>
            <w:r>
              <w:rPr>
                <w:rFonts w:ascii="Arial" w:hAnsi="Arial"/>
                <w:sz w:val="15"/>
              </w:rPr>
              <w:t>Đã đăng nhập; DB kiểm thử</w:t>
            </w:r>
          </w:p>
        </w:tc>
      </w:tr>
      <w:tr w14:paraId="6EBB8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0C35A15">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3839B07A">
            <w:pPr>
              <w:spacing w:after="0" w:line="240" w:lineRule="auto"/>
            </w:pPr>
            <w:r>
              <w:rPr>
                <w:rFonts w:ascii="Arial" w:hAnsi="Arial"/>
                <w:sz w:val="15"/>
              </w:rPr>
              <w:t>Các bậc không chồng lấn; bậc cuối chọn 'Trở lên'; đơn giá &gt; 0; ngày áp dụng không ở tương lai</w:t>
            </w:r>
          </w:p>
        </w:tc>
      </w:tr>
      <w:tr w14:paraId="3640D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4EB0688">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5CAC4509">
            <w:pPr>
              <w:spacing w:after="0" w:line="240" w:lineRule="auto"/>
            </w:pPr>
            <w:r>
              <w:rPr>
                <w:rFonts w:ascii="Arial" w:hAnsi="Arial"/>
                <w:sz w:val="15"/>
              </w:rPr>
              <w:t>Mở thêm bảng giá → nhập đầy đủ từng bậc → lưu</w:t>
            </w:r>
          </w:p>
        </w:tc>
      </w:tr>
      <w:tr w14:paraId="5A6CB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7AB3B6A">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5B2D23FE">
            <w:pPr>
              <w:spacing w:after="0" w:line="240" w:lineRule="auto"/>
            </w:pPr>
            <w:r>
              <w:rPr>
                <w:rFonts w:ascii="Arial" w:hAnsi="Arial"/>
                <w:sz w:val="15"/>
              </w:rPr>
              <w:t>Lưu thành công toàn bộ bậc; cùng ngày áp dụng được lưu đồng bộ.</w:t>
            </w:r>
          </w:p>
        </w:tc>
      </w:tr>
      <w:tr w14:paraId="14B8E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B372ED9">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0646C865">
            <w:pPr>
              <w:spacing w:after="0" w:line="240" w:lineRule="auto"/>
            </w:pPr>
            <w:r>
              <w:rPr>
                <w:rFonts w:ascii="Arial" w:hAnsi="Arial"/>
                <w:sz w:val="15"/>
              </w:rPr>
              <w:t>Cao</w:t>
            </w:r>
          </w:p>
        </w:tc>
      </w:tr>
      <w:tr w14:paraId="5E4F8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CD60B2E">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00813138">
            <w:pPr>
              <w:spacing w:after="0" w:line="240" w:lineRule="auto"/>
            </w:pPr>
            <w:r>
              <w:rPr>
                <w:rFonts w:ascii="Arial" w:hAnsi="Arial"/>
                <w:sz w:val="15"/>
              </w:rPr>
              <w:t>Phân vùng tương đương</w:t>
            </w:r>
          </w:p>
        </w:tc>
      </w:tr>
      <w:tr w14:paraId="7CD07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DC70862">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0FEA212A">
            <w:pPr>
              <w:spacing w:after="0" w:line="240" w:lineRule="auto"/>
            </w:pPr>
            <w:r>
              <w:rPr>
                <w:rFonts w:ascii="Arial" w:hAnsi="Arial" w:eastAsia="Arial"/>
                <w:sz w:val="18"/>
              </w:rPr>
              <w:t>Tạo bảng giá hợp lệ 6 bậc; các bậc và đơn giá hiển thị đúng trên trang tính tiền.</w:t>
            </w:r>
          </w:p>
        </w:tc>
      </w:tr>
      <w:tr w14:paraId="1CBD1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C8A2B2B">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2BC9C907">
            <w:pPr>
              <w:spacing w:after="0" w:line="240" w:lineRule="auto"/>
            </w:pPr>
            <w:r>
              <w:rPr>
                <w:rFonts w:ascii="Arial" w:hAnsi="Arial" w:eastAsia="Arial"/>
                <w:sz w:val="18"/>
              </w:rPr>
              <w:t>Đạt</w:t>
            </w:r>
          </w:p>
        </w:tc>
      </w:tr>
      <w:tr w14:paraId="08A57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E4F4EAD">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19A44222">
            <w:pPr>
              <w:spacing w:after="0" w:line="240" w:lineRule="auto"/>
            </w:pPr>
          </w:p>
        </w:tc>
      </w:tr>
      <w:tr w14:paraId="20B73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B400E0E">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0D31F259">
            <w:pPr>
              <w:spacing w:after="0" w:line="240" w:lineRule="auto"/>
            </w:pPr>
            <w:r>
              <w:rPr>
                <w:rFonts w:ascii="Arial" w:hAnsi="Arial" w:eastAsia="Arial"/>
                <w:sz w:val="18"/>
              </w:rPr>
              <w:t>Bảng giá tạm tạo lúc 2026-10-13 13:37:35; đã dọn sau kiểm thử.</w:t>
            </w:r>
          </w:p>
        </w:tc>
      </w:tr>
    </w:tbl>
    <w:p w14:paraId="34807CE0">
      <w:pPr>
        <w:spacing w:before="0" w:after="60"/>
      </w:pPr>
    </w:p>
    <w:p w14:paraId="7470CC2A">
      <w:pPr>
        <w:keepNext/>
      </w:pPr>
      <w:r>
        <w:rPr>
          <w:b/>
          <w:color w:val="1F4E79"/>
          <w:sz w:val="20"/>
        </w:rPr>
        <w:t>RATE-03 – Từ chối đơn giá bằng 0 hoặc âm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518BA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D81D531">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5E12CD00">
            <w:pPr>
              <w:spacing w:after="0" w:line="240" w:lineRule="auto"/>
            </w:pPr>
            <w:r>
              <w:rPr>
                <w:rFonts w:ascii="Arial" w:hAnsi="Arial"/>
                <w:sz w:val="15"/>
              </w:rPr>
              <w:t>Đang ở form thêm giá điện</w:t>
            </w:r>
          </w:p>
        </w:tc>
      </w:tr>
      <w:tr w14:paraId="75FAE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EAC5275">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2B7CD908">
            <w:pPr>
              <w:spacing w:after="0" w:line="240" w:lineRule="auto"/>
            </w:pPr>
            <w:r>
              <w:rPr>
                <w:rFonts w:ascii="Arial" w:hAnsi="Arial"/>
                <w:sz w:val="15"/>
              </w:rPr>
              <w:t>0; -1</w:t>
            </w:r>
          </w:p>
        </w:tc>
      </w:tr>
      <w:tr w14:paraId="2798D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721F07A">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37A60B26">
            <w:pPr>
              <w:spacing w:after="0" w:line="240" w:lineRule="auto"/>
            </w:pPr>
            <w:r>
              <w:rPr>
                <w:rFonts w:ascii="Arial" w:hAnsi="Arial"/>
                <w:sz w:val="15"/>
              </w:rPr>
              <w:t>Nhập đơn giá 0/âm ở một bậc → lưu</w:t>
            </w:r>
          </w:p>
        </w:tc>
      </w:tr>
      <w:tr w14:paraId="3481B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E8D8BEA">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05E91FB9">
            <w:pPr>
              <w:spacing w:after="0" w:line="240" w:lineRule="auto"/>
            </w:pPr>
            <w:r>
              <w:rPr>
                <w:rFonts w:ascii="Arial" w:hAnsi="Arial"/>
                <w:sz w:val="15"/>
              </w:rPr>
              <w:t>Không lưu bộ giá không hợp lệ; thông báo đơn giá phải lớn hơn 0.</w:t>
            </w:r>
          </w:p>
        </w:tc>
      </w:tr>
      <w:tr w14:paraId="71BA8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5371944">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4C60400C">
            <w:pPr>
              <w:spacing w:after="0" w:line="240" w:lineRule="auto"/>
            </w:pPr>
            <w:r>
              <w:rPr>
                <w:rFonts w:ascii="Arial" w:hAnsi="Arial"/>
                <w:sz w:val="15"/>
              </w:rPr>
              <w:t>Cao</w:t>
            </w:r>
          </w:p>
        </w:tc>
      </w:tr>
      <w:tr w14:paraId="6ECDC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82D7DCF">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4DD9AAFC">
            <w:pPr>
              <w:spacing w:after="0" w:line="240" w:lineRule="auto"/>
            </w:pPr>
            <w:r>
              <w:rPr>
                <w:rFonts w:ascii="Arial" w:hAnsi="Arial"/>
                <w:sz w:val="15"/>
              </w:rPr>
              <w:t>Phân vùng tương đương</w:t>
            </w:r>
          </w:p>
        </w:tc>
      </w:tr>
      <w:tr w14:paraId="6E5DF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475DE30">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3E5EF577">
            <w:pPr>
              <w:spacing w:after="0" w:line="240" w:lineRule="auto"/>
            </w:pPr>
            <w:r>
              <w:rPr>
                <w:rFonts w:ascii="Arial" w:hAnsi="Arial"/>
                <w:sz w:val="15"/>
              </w:rPr>
              <w:t>Đơn giá 0 bị từ chối ở lượt kiểm tra trước, nhưng đơn giá -1 ở lượt này bị chuẩn hóa/lưu thành 0.001 và ứng dụng báo “Thêm thành công”. Vi phạm yêu cầu không nhận đơn giá âm.</w:t>
            </w:r>
          </w:p>
        </w:tc>
      </w:tr>
      <w:tr w14:paraId="5C311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2A2FB25">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466CEB0D">
            <w:pPr>
              <w:spacing w:after="0" w:line="240" w:lineRule="auto"/>
            </w:pPr>
            <w:r>
              <w:rPr>
                <w:rFonts w:ascii="Arial" w:hAnsi="Arial"/>
                <w:sz w:val="15"/>
              </w:rPr>
              <w:t>Không đạt</w:t>
            </w:r>
          </w:p>
        </w:tc>
      </w:tr>
      <w:tr w14:paraId="064E5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49EF9DE">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4100F49E">
            <w:pPr>
              <w:spacing w:after="0" w:line="240" w:lineRule="auto"/>
            </w:pPr>
          </w:p>
        </w:tc>
      </w:tr>
      <w:tr w14:paraId="61A78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D2A5B5A">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3727A1F0">
            <w:pPr>
              <w:spacing w:after="0" w:line="240" w:lineRule="auto"/>
            </w:pPr>
            <w:r>
              <w:rPr>
                <w:rFonts w:ascii="Arial" w:hAnsi="Arial"/>
                <w:sz w:val="15"/>
              </w:rPr>
              <w:t>Hai dòng test mabac 138–139 đã được xóa sau khi đối chiếu đúng nội dung, timestamp, không có tham chiếu trong tinhdien, và xác minh không còn.</w:t>
            </w:r>
          </w:p>
        </w:tc>
      </w:tr>
    </w:tbl>
    <w:p w14:paraId="3D54A09B">
      <w:pPr>
        <w:spacing w:before="0" w:after="60"/>
      </w:pPr>
    </w:p>
    <w:p w14:paraId="3951211F">
      <w:pPr>
        <w:keepNext/>
      </w:pPr>
      <w:r>
        <w:rPr>
          <w:b/>
          <w:color w:val="1F4E79"/>
          <w:sz w:val="20"/>
        </w:rPr>
        <w:t>RATE-04 – Từ chối khoảng kWh bắt đầu lớn hơn hoặc bằng kết thúc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19C72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88" w:type="dxa"/>
            <w:shd w:val="clear" w:color="auto" w:fill="EAF2F8"/>
            <w:tcMar>
              <w:top w:w="45" w:type="dxa"/>
              <w:left w:w="70" w:type="dxa"/>
              <w:bottom w:w="45" w:type="dxa"/>
              <w:right w:w="70" w:type="dxa"/>
            </w:tcMar>
            <w:vAlign w:val="top"/>
          </w:tcPr>
          <w:p w14:paraId="62883DF0">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4782FA69">
            <w:pPr>
              <w:spacing w:after="0" w:line="240" w:lineRule="auto"/>
            </w:pPr>
            <w:r>
              <w:rPr>
                <w:rFonts w:ascii="Arial" w:hAnsi="Arial"/>
                <w:sz w:val="15"/>
              </w:rPr>
              <w:t>Đang ở form thêm giá điện</w:t>
            </w:r>
          </w:p>
        </w:tc>
      </w:tr>
      <w:tr w14:paraId="39BF9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D13EA1A">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31283333">
            <w:pPr>
              <w:spacing w:after="0" w:line="240" w:lineRule="auto"/>
            </w:pPr>
            <w:r>
              <w:rPr>
                <w:rFonts w:ascii="Arial" w:hAnsi="Arial"/>
                <w:sz w:val="15"/>
              </w:rPr>
              <w:t>Từ 200 đến 200; từ 250 đến 200</w:t>
            </w:r>
          </w:p>
        </w:tc>
      </w:tr>
      <w:tr w14:paraId="24AC9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8843B0C">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084E0122">
            <w:pPr>
              <w:spacing w:after="0" w:line="240" w:lineRule="auto"/>
            </w:pPr>
            <w:r>
              <w:rPr>
                <w:rFonts w:ascii="Arial" w:hAnsi="Arial"/>
                <w:sz w:val="15"/>
              </w:rPr>
              <w:t>Nhập khoảng không hợp lệ → lưu</w:t>
            </w:r>
          </w:p>
        </w:tc>
      </w:tr>
      <w:tr w14:paraId="34DE5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46C3CB4">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252F0FE4">
            <w:pPr>
              <w:spacing w:after="0" w:line="240" w:lineRule="auto"/>
            </w:pPr>
            <w:r>
              <w:rPr>
                <w:rFonts w:ascii="Arial" w:hAnsi="Arial"/>
                <w:sz w:val="15"/>
              </w:rPr>
              <w:t>Không lưu; báo lỗi khoảng bắt đầu phải nhỏ hơn khoảng kết thúc.</w:t>
            </w:r>
          </w:p>
        </w:tc>
      </w:tr>
      <w:tr w14:paraId="3DD73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AAF580F">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2974C34B">
            <w:pPr>
              <w:spacing w:after="0" w:line="240" w:lineRule="auto"/>
            </w:pPr>
            <w:r>
              <w:rPr>
                <w:rFonts w:ascii="Arial" w:hAnsi="Arial"/>
                <w:sz w:val="15"/>
              </w:rPr>
              <w:t>Cao</w:t>
            </w:r>
          </w:p>
        </w:tc>
      </w:tr>
      <w:tr w14:paraId="4C356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AC9891D">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035CC222">
            <w:pPr>
              <w:spacing w:after="0" w:line="240" w:lineRule="auto"/>
            </w:pPr>
            <w:r>
              <w:rPr>
                <w:rFonts w:ascii="Arial" w:hAnsi="Arial"/>
                <w:sz w:val="15"/>
              </w:rPr>
              <w:t>Phân vùng tương đương</w:t>
            </w:r>
          </w:p>
        </w:tc>
      </w:tr>
      <w:tr w14:paraId="191E5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E7DFD59">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263C5D60">
            <w:pPr>
              <w:spacing w:after="0" w:line="240" w:lineRule="auto"/>
            </w:pPr>
            <w:r>
              <w:rPr>
                <w:rFonts w:ascii="Arial" w:hAnsi="Arial" w:eastAsia="Arial"/>
                <w:sz w:val="18"/>
              </w:rPr>
              <w:t>Khoảng bằng nhau 200–200 và khoảng giảm 250–200 đều bị từ chối với thông báo điểm đầu phải nhỏ hơn điểm cuối.</w:t>
            </w:r>
          </w:p>
        </w:tc>
      </w:tr>
      <w:tr w14:paraId="6A21D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3DC2C0A">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2EE82223">
            <w:pPr>
              <w:spacing w:after="0" w:line="240" w:lineRule="auto"/>
            </w:pPr>
            <w:r>
              <w:rPr>
                <w:rFonts w:ascii="Arial" w:hAnsi="Arial" w:eastAsia="Arial"/>
                <w:sz w:val="18"/>
              </w:rPr>
              <w:t>Đạt</w:t>
            </w:r>
          </w:p>
        </w:tc>
      </w:tr>
      <w:tr w14:paraId="52C17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FBC8810">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6ECF2F36">
            <w:pPr>
              <w:spacing w:after="0" w:line="240" w:lineRule="auto"/>
            </w:pPr>
          </w:p>
        </w:tc>
      </w:tr>
      <w:tr w14:paraId="174FA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0C3B4A6">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2ED55B50">
            <w:pPr>
              <w:spacing w:after="0" w:line="240" w:lineRule="auto"/>
            </w:pPr>
            <w:r>
              <w:rPr>
                <w:rFonts w:ascii="Arial" w:hAnsi="Arial" w:eastAsia="Arial"/>
                <w:sz w:val="18"/>
              </w:rPr>
              <w:t>Không phát sinh bảng giá sai từ hai lần kiểm tra.</w:t>
            </w:r>
          </w:p>
        </w:tc>
      </w:tr>
    </w:tbl>
    <w:p w14:paraId="32CA0CFE">
      <w:pPr>
        <w:spacing w:before="0" w:after="60"/>
      </w:pPr>
    </w:p>
    <w:p w14:paraId="03BC6739">
      <w:pPr>
        <w:keepNext/>
      </w:pPr>
      <w:r>
        <w:rPr>
          <w:b/>
          <w:color w:val="1F4E79"/>
          <w:sz w:val="20"/>
        </w:rPr>
        <w:t>RATE-05 – Từ chối dữ liệu số không hợp lệ</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37527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D58D166">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5509ECAA">
            <w:pPr>
              <w:spacing w:after="0" w:line="240" w:lineRule="auto"/>
            </w:pPr>
            <w:r>
              <w:rPr>
                <w:rFonts w:ascii="Arial" w:hAnsi="Arial"/>
                <w:sz w:val="15"/>
              </w:rPr>
              <w:t>Đang ở form thêm giá điện</w:t>
            </w:r>
          </w:p>
        </w:tc>
      </w:tr>
      <w:tr w14:paraId="1E1C7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9987CF6">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2369F67F">
            <w:pPr>
              <w:spacing w:after="0" w:line="240" w:lineRule="auto"/>
            </w:pPr>
            <w:r>
              <w:rPr>
                <w:rFonts w:ascii="Arial" w:hAnsi="Arial"/>
                <w:sz w:val="15"/>
              </w:rPr>
              <w:t>Từ kWh='abc'; đơn giá='x'</w:t>
            </w:r>
          </w:p>
        </w:tc>
      </w:tr>
      <w:tr w14:paraId="39451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F716235">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353D3D23">
            <w:pPr>
              <w:spacing w:after="0" w:line="240" w:lineRule="auto"/>
            </w:pPr>
            <w:r>
              <w:rPr>
                <w:rFonts w:ascii="Arial" w:hAnsi="Arial"/>
                <w:sz w:val="15"/>
              </w:rPr>
              <w:t>Nhập chữ vào trường số → lưu</w:t>
            </w:r>
          </w:p>
        </w:tc>
      </w:tr>
      <w:tr w14:paraId="1E9EB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EFDED82">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5D8A5075">
            <w:pPr>
              <w:spacing w:after="0" w:line="240" w:lineRule="auto"/>
            </w:pPr>
            <w:r>
              <w:rPr>
                <w:rFonts w:ascii="Arial" w:hAnsi="Arial"/>
                <w:sz w:val="15"/>
              </w:rPr>
              <w:t>Dữ liệu bị từ chối; không phát sinh lỗi PHP/SQL thô.</w:t>
            </w:r>
          </w:p>
        </w:tc>
      </w:tr>
      <w:tr w14:paraId="71D42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A5CD1FD">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0F2BA13B">
            <w:pPr>
              <w:spacing w:after="0" w:line="240" w:lineRule="auto"/>
            </w:pPr>
            <w:r>
              <w:rPr>
                <w:rFonts w:ascii="Arial" w:hAnsi="Arial"/>
                <w:sz w:val="15"/>
              </w:rPr>
              <w:t>Cao</w:t>
            </w:r>
          </w:p>
        </w:tc>
      </w:tr>
      <w:tr w14:paraId="4DE04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D6C86B6">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63EDC669">
            <w:pPr>
              <w:spacing w:after="0" w:line="240" w:lineRule="auto"/>
            </w:pPr>
            <w:r>
              <w:rPr>
                <w:rFonts w:ascii="Arial" w:hAnsi="Arial"/>
                <w:sz w:val="15"/>
              </w:rPr>
              <w:t>Phân vùng tương đương</w:t>
            </w:r>
          </w:p>
        </w:tc>
      </w:tr>
      <w:tr w14:paraId="6DDE1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9408000">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2E9E2404">
            <w:pPr>
              <w:spacing w:after="0" w:line="240" w:lineRule="auto"/>
            </w:pPr>
            <w:r>
              <w:rPr>
                <w:rFonts w:ascii="Arial" w:hAnsi="Arial" w:eastAsia="Arial"/>
                <w:sz w:val="18"/>
              </w:rPr>
              <w:t>Ký tự chữ không nhập được vào trường đơn giá kiểu số; trường số chỉ nhận dữ liệu số qua bàn phím.</w:t>
            </w:r>
          </w:p>
        </w:tc>
      </w:tr>
      <w:tr w14:paraId="5AE8F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371D4AE">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2026D8C4">
            <w:pPr>
              <w:spacing w:after="0" w:line="240" w:lineRule="auto"/>
            </w:pPr>
            <w:r>
              <w:rPr>
                <w:rFonts w:ascii="Arial" w:hAnsi="Arial" w:eastAsia="Arial"/>
                <w:sz w:val="18"/>
              </w:rPr>
              <w:t>Đạt</w:t>
            </w:r>
          </w:p>
        </w:tc>
      </w:tr>
      <w:tr w14:paraId="731F2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D634E5A">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56342040">
            <w:pPr>
              <w:spacing w:after="0" w:line="240" w:lineRule="auto"/>
            </w:pPr>
          </w:p>
        </w:tc>
      </w:tr>
      <w:tr w14:paraId="080DD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B89A335">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25B63E08">
            <w:pPr>
              <w:spacing w:after="0" w:line="240" w:lineRule="auto"/>
            </w:pPr>
            <w:r>
              <w:rPr>
                <w:rFonts w:ascii="Arial" w:hAnsi="Arial" w:eastAsia="Arial"/>
                <w:sz w:val="18"/>
              </w:rPr>
              <w:t>Không lưu dòng giá không hợp lệ.</w:t>
            </w:r>
          </w:p>
        </w:tc>
      </w:tr>
    </w:tbl>
    <w:p w14:paraId="2007E15A">
      <w:pPr>
        <w:spacing w:before="0" w:after="60"/>
      </w:pPr>
    </w:p>
    <w:p w14:paraId="0111B4A1">
      <w:pPr>
        <w:keepNext/>
      </w:pPr>
      <w:r>
        <w:rPr>
          <w:b/>
          <w:color w:val="1F4E79"/>
          <w:sz w:val="20"/>
        </w:rPr>
        <w:t>RATE-06 – Từ chối trường bắt buộc bị bỏ trống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6E2F4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CCEF9F4">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1A98545D">
            <w:pPr>
              <w:spacing w:after="0" w:line="240" w:lineRule="auto"/>
            </w:pPr>
            <w:r>
              <w:rPr>
                <w:rFonts w:ascii="Arial" w:hAnsi="Arial"/>
                <w:sz w:val="15"/>
              </w:rPr>
              <w:t>Đang ở form thêm giá điện</w:t>
            </w:r>
          </w:p>
        </w:tc>
      </w:tr>
      <w:tr w14:paraId="70F56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7C20175">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5687986D">
            <w:pPr>
              <w:spacing w:after="0" w:line="240" w:lineRule="auto"/>
            </w:pPr>
            <w:r>
              <w:rPr>
                <w:rFonts w:ascii="Arial" w:hAnsi="Arial"/>
                <w:sz w:val="15"/>
              </w:rPr>
              <w:t>Thiếu tên bậc, từ kWh, đến kWh hoặc đơn giá</w:t>
            </w:r>
          </w:p>
        </w:tc>
      </w:tr>
      <w:tr w14:paraId="1B706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6333D4C">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53D6F3A8">
            <w:pPr>
              <w:spacing w:after="0" w:line="240" w:lineRule="auto"/>
            </w:pPr>
            <w:r>
              <w:rPr>
                <w:rFonts w:ascii="Arial" w:hAnsi="Arial"/>
                <w:sz w:val="15"/>
              </w:rPr>
              <w:t>Bỏ trống từng trường → lưu</w:t>
            </w:r>
          </w:p>
        </w:tc>
      </w:tr>
      <w:tr w14:paraId="6818C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7D28F5C">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59EFC357">
            <w:pPr>
              <w:spacing w:after="0" w:line="240" w:lineRule="auto"/>
            </w:pPr>
            <w:r>
              <w:rPr>
                <w:rFonts w:ascii="Arial" w:hAnsi="Arial"/>
                <w:sz w:val="15"/>
              </w:rPr>
              <w:t>Không lưu; thông báo trường bắt buộc.</w:t>
            </w:r>
          </w:p>
        </w:tc>
      </w:tr>
      <w:tr w14:paraId="13011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120E25F">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0F463993">
            <w:pPr>
              <w:spacing w:after="0" w:line="240" w:lineRule="auto"/>
            </w:pPr>
            <w:r>
              <w:rPr>
                <w:rFonts w:ascii="Arial" w:hAnsi="Arial"/>
                <w:sz w:val="15"/>
              </w:rPr>
              <w:t>Cao</w:t>
            </w:r>
          </w:p>
        </w:tc>
      </w:tr>
      <w:tr w14:paraId="2ADAA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61B4C7D">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2E537FC6">
            <w:pPr>
              <w:spacing w:after="0" w:line="240" w:lineRule="auto"/>
            </w:pPr>
            <w:r>
              <w:rPr>
                <w:rFonts w:ascii="Arial" w:hAnsi="Arial"/>
                <w:sz w:val="15"/>
              </w:rPr>
              <w:t>Phân vùng tương đương</w:t>
            </w:r>
          </w:p>
        </w:tc>
      </w:tr>
      <w:tr w14:paraId="67BE2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B85520A">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4FDD0D53">
            <w:pPr>
              <w:spacing w:after="0" w:line="240" w:lineRule="auto"/>
            </w:pPr>
            <w:r>
              <w:rPr>
                <w:rFonts w:ascii="Arial" w:hAnsi="Arial" w:eastAsia="Arial"/>
                <w:sz w:val="18"/>
              </w:rPr>
              <w:t>Gửi form bảng giá để trống bị trình duyệt chặn do trường bắt buộc; không lưu dữ liệu.</w:t>
            </w:r>
          </w:p>
        </w:tc>
      </w:tr>
      <w:tr w14:paraId="04CDC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D73ED16">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17B18FBC">
            <w:pPr>
              <w:spacing w:after="0" w:line="240" w:lineRule="auto"/>
            </w:pPr>
            <w:r>
              <w:rPr>
                <w:rFonts w:ascii="Arial" w:hAnsi="Arial" w:eastAsia="Arial"/>
                <w:sz w:val="18"/>
              </w:rPr>
              <w:t>Đạt</w:t>
            </w:r>
          </w:p>
        </w:tc>
      </w:tr>
      <w:tr w14:paraId="550D9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CAEF17B">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15786428">
            <w:pPr>
              <w:spacing w:after="0" w:line="240" w:lineRule="auto"/>
            </w:pPr>
          </w:p>
        </w:tc>
      </w:tr>
      <w:tr w14:paraId="44449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2EF103D">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655FED12">
            <w:pPr>
              <w:spacing w:after="0" w:line="240" w:lineRule="auto"/>
            </w:pPr>
            <w:r>
              <w:rPr>
                <w:rFonts w:ascii="Arial" w:hAnsi="Arial" w:eastAsia="Arial"/>
                <w:sz w:val="18"/>
              </w:rPr>
              <w:t>Quan sát validation của form trên trình duyệt.</w:t>
            </w:r>
          </w:p>
        </w:tc>
      </w:tr>
    </w:tbl>
    <w:p w14:paraId="412C3EB8">
      <w:pPr>
        <w:spacing w:before="0" w:after="60"/>
      </w:pPr>
    </w:p>
    <w:p w14:paraId="515C26A9">
      <w:pPr>
        <w:keepNext/>
      </w:pPr>
      <w:r>
        <w:rPr>
          <w:b/>
          <w:color w:val="1F4E79"/>
          <w:sz w:val="20"/>
        </w:rPr>
        <w:t>RATE-07 – Từ chối ngày áp dụng trong tương lai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25FB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7046FEF">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191E350E">
            <w:pPr>
              <w:spacing w:after="0" w:line="240" w:lineRule="auto"/>
            </w:pPr>
            <w:r>
              <w:rPr>
                <w:rFonts w:ascii="Arial" w:hAnsi="Arial"/>
                <w:sz w:val="15"/>
              </w:rPr>
              <w:t>Đang ở form thêm giá điện</w:t>
            </w:r>
          </w:p>
        </w:tc>
      </w:tr>
      <w:tr w14:paraId="73B4A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05AFB49">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3D130281">
            <w:pPr>
              <w:spacing w:after="0" w:line="240" w:lineRule="auto"/>
            </w:pPr>
            <w:r>
              <w:rPr>
                <w:rFonts w:ascii="Arial" w:hAnsi="Arial"/>
                <w:sz w:val="15"/>
              </w:rPr>
              <w:t>Ngày ngày mai</w:t>
            </w:r>
          </w:p>
        </w:tc>
      </w:tr>
      <w:tr w14:paraId="5ABB2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A7BB6EE">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65B7DF7E">
            <w:pPr>
              <w:spacing w:after="0" w:line="240" w:lineRule="auto"/>
            </w:pPr>
            <w:r>
              <w:rPr>
                <w:rFonts w:ascii="Arial" w:hAnsi="Arial"/>
                <w:sz w:val="15"/>
              </w:rPr>
              <w:t>Nhập ngày áp dụng tương lai → lưu</w:t>
            </w:r>
          </w:p>
        </w:tc>
      </w:tr>
      <w:tr w14:paraId="19784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F7B38C8">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077D3394">
            <w:pPr>
              <w:spacing w:after="0" w:line="240" w:lineRule="auto"/>
            </w:pPr>
            <w:r>
              <w:rPr>
                <w:rFonts w:ascii="Arial" w:hAnsi="Arial"/>
                <w:sz w:val="15"/>
              </w:rPr>
              <w:t>Không lưu; thông báo ngày áp dụng phải không lớn hơn ngày hiện tại.</w:t>
            </w:r>
          </w:p>
        </w:tc>
      </w:tr>
      <w:tr w14:paraId="00359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9D29916">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280760FF">
            <w:pPr>
              <w:spacing w:after="0" w:line="240" w:lineRule="auto"/>
            </w:pPr>
            <w:r>
              <w:rPr>
                <w:rFonts w:ascii="Arial" w:hAnsi="Arial"/>
                <w:sz w:val="15"/>
              </w:rPr>
              <w:t>Cao</w:t>
            </w:r>
          </w:p>
        </w:tc>
      </w:tr>
      <w:tr w14:paraId="7D871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CC60728">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5D818188">
            <w:pPr>
              <w:spacing w:after="0" w:line="240" w:lineRule="auto"/>
            </w:pPr>
            <w:r>
              <w:rPr>
                <w:rFonts w:ascii="Arial" w:hAnsi="Arial"/>
                <w:sz w:val="15"/>
              </w:rPr>
              <w:t>Phân vùng tương đương</w:t>
            </w:r>
          </w:p>
        </w:tc>
      </w:tr>
      <w:tr w14:paraId="3F63C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BFF03E5">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76821725">
            <w:pPr>
              <w:spacing w:after="0" w:line="240" w:lineRule="auto"/>
            </w:pPr>
            <w:r>
              <w:rPr>
                <w:rFonts w:ascii="Arial" w:hAnsi="Arial" w:eastAsia="Arial"/>
                <w:sz w:val="18"/>
              </w:rPr>
              <w:t>Form không có trường ngày áp dụng; máy chủ tự gán thời điểm hiện tại nên không nhập được ngày tương lai qua giao diện.</w:t>
            </w:r>
          </w:p>
        </w:tc>
      </w:tr>
      <w:tr w14:paraId="5801E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74AAD9F">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73DCDC99">
            <w:pPr>
              <w:spacing w:after="0" w:line="240" w:lineRule="auto"/>
            </w:pPr>
            <w:r>
              <w:rPr>
                <w:rFonts w:ascii="Arial" w:hAnsi="Arial" w:eastAsia="Arial"/>
                <w:sz w:val="18"/>
              </w:rPr>
              <w:t>Blocked</w:t>
            </w:r>
          </w:p>
        </w:tc>
      </w:tr>
      <w:tr w14:paraId="16011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66DC0F5">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4FA84416">
            <w:pPr>
              <w:spacing w:after="0" w:line="240" w:lineRule="auto"/>
            </w:pPr>
          </w:p>
        </w:tc>
      </w:tr>
      <w:tr w14:paraId="6DDA4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A2768BD">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1501C3D0">
            <w:pPr>
              <w:spacing w:after="0" w:line="240" w:lineRule="auto"/>
            </w:pPr>
            <w:r>
              <w:rPr>
                <w:rFonts w:ascii="Arial" w:hAnsi="Arial" w:eastAsia="Arial"/>
                <w:sz w:val="18"/>
              </w:rPr>
              <w:t>Blocked vì không có điểm nhập liệu trên UI; ngày tạo do ứng dụng tự sinh.</w:t>
            </w:r>
          </w:p>
        </w:tc>
      </w:tr>
    </w:tbl>
    <w:p w14:paraId="65118ECA">
      <w:pPr>
        <w:spacing w:before="0" w:after="60"/>
      </w:pPr>
    </w:p>
    <w:p w14:paraId="560DA1CB">
      <w:pPr>
        <w:keepNext/>
      </w:pPr>
      <w:r>
        <w:rPr>
          <w:b/>
          <w:color w:val="1F4E79"/>
          <w:sz w:val="20"/>
        </w:rPr>
        <w:t>RATE-08 – Kiểm tra khoảng bậc bị chồng lấn hoặc có khoảng trống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37940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E90353A">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6FB49002">
            <w:pPr>
              <w:spacing w:after="0" w:line="240" w:lineRule="auto"/>
            </w:pPr>
            <w:r>
              <w:rPr>
                <w:rFonts w:ascii="Arial" w:hAnsi="Arial"/>
                <w:sz w:val="15"/>
              </w:rPr>
              <w:t>Đang ở form</w:t>
            </w:r>
            <w:r>
              <w:rPr>
                <w:rFonts w:hint="default"/>
                <w:sz w:val="15"/>
                <w:lang w:val="vi-VN"/>
              </w:rPr>
              <w:t xml:space="preserve"> </w:t>
            </w:r>
            <w:r>
              <w:rPr>
                <w:rFonts w:ascii="Arial" w:hAnsi="Arial"/>
                <w:sz w:val="15"/>
              </w:rPr>
              <w:t xml:space="preserve"> thêm bộ giá</w:t>
            </w:r>
          </w:p>
        </w:tc>
      </w:tr>
      <w:tr w14:paraId="25762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8F11779">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3DFB9674">
            <w:pPr>
              <w:spacing w:after="0" w:line="240" w:lineRule="auto"/>
            </w:pPr>
            <w:r>
              <w:rPr>
                <w:rFonts w:ascii="Arial" w:hAnsi="Arial"/>
                <w:sz w:val="15"/>
              </w:rPr>
              <w:t>Bậc 1: 0–100; bậc 2: 90–200 hoặc 101–200</w:t>
            </w:r>
          </w:p>
        </w:tc>
      </w:tr>
      <w:tr w14:paraId="0A41A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8D98161">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388A2723">
            <w:pPr>
              <w:spacing w:after="0" w:line="240" w:lineRule="auto"/>
            </w:pPr>
            <w:r>
              <w:rPr>
                <w:rFonts w:ascii="Arial" w:hAnsi="Arial"/>
                <w:sz w:val="15"/>
              </w:rPr>
              <w:t>Nhập bộ bậc chồng lấn/khoảng trống → lưu</w:t>
            </w:r>
          </w:p>
        </w:tc>
      </w:tr>
      <w:tr w14:paraId="19B6E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B19F479">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6397ACD1">
            <w:pPr>
              <w:spacing w:after="0" w:line="240" w:lineRule="auto"/>
            </w:pPr>
            <w:r>
              <w:rPr>
                <w:rFonts w:ascii="Arial" w:hAnsi="Arial"/>
                <w:sz w:val="15"/>
              </w:rPr>
              <w:t>Hệ thống phải từ chối hoặc có quy tắc rõ ràng; không tính trùng/thiếu kWh. Ghi nhận nếu chỉ kiểm tra từng bậc riêng lẻ.</w:t>
            </w:r>
          </w:p>
        </w:tc>
      </w:tr>
      <w:tr w14:paraId="11252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5824CAF">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6770AF1A">
            <w:pPr>
              <w:spacing w:after="0" w:line="240" w:lineRule="auto"/>
            </w:pPr>
            <w:r>
              <w:rPr>
                <w:rFonts w:ascii="Arial" w:hAnsi="Arial"/>
                <w:sz w:val="15"/>
              </w:rPr>
              <w:t>Cao</w:t>
            </w:r>
          </w:p>
        </w:tc>
      </w:tr>
      <w:tr w14:paraId="2290E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4A53EC3">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1A4E6D0E">
            <w:pPr>
              <w:spacing w:after="0" w:line="240" w:lineRule="auto"/>
            </w:pPr>
            <w:r>
              <w:rPr>
                <w:rFonts w:ascii="Arial" w:hAnsi="Arial"/>
                <w:sz w:val="15"/>
              </w:rPr>
              <w:t>Phân vùng tương đương</w:t>
            </w:r>
          </w:p>
        </w:tc>
      </w:tr>
      <w:tr w14:paraId="6938E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4DEDF4D">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09104445">
            <w:pPr>
              <w:spacing w:after="0" w:line="240" w:lineRule="auto"/>
            </w:pPr>
            <w:r>
              <w:rPr>
                <w:rFonts w:ascii="Arial" w:hAnsi="Arial"/>
                <w:sz w:val="15"/>
              </w:rPr>
              <w:t>Bộ bậc chồng lấn (bậc 1: 0–200; bậc 2 bắt đầu 150) được ứng dụng chấp nhận và báo “Thêm thành công”, thay vì từ chối hoặc cảnh báo quy tắc khoảng bậc.</w:t>
            </w:r>
          </w:p>
        </w:tc>
      </w:tr>
      <w:tr w14:paraId="44267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2A3274E">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736ABFA8">
            <w:pPr>
              <w:spacing w:after="0" w:line="240" w:lineRule="auto"/>
            </w:pPr>
            <w:r>
              <w:rPr>
                <w:rFonts w:ascii="Arial" w:hAnsi="Arial"/>
                <w:sz w:val="15"/>
              </w:rPr>
              <w:t>Không đạt</w:t>
            </w:r>
          </w:p>
        </w:tc>
      </w:tr>
      <w:tr w14:paraId="2F8AF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CE68B8E">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51AE69F8">
            <w:pPr>
              <w:spacing w:after="0" w:line="240" w:lineRule="auto"/>
            </w:pPr>
          </w:p>
        </w:tc>
      </w:tr>
      <w:tr w14:paraId="55656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DDE7E5F">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346C9B07">
            <w:pPr>
              <w:spacing w:after="0" w:line="240" w:lineRule="auto"/>
            </w:pPr>
            <w:r>
              <w:rPr>
                <w:rFonts w:ascii="Arial" w:hAnsi="Arial"/>
                <w:sz w:val="15"/>
              </w:rPr>
              <w:t>Hai dòng test</w:t>
            </w:r>
            <w:r>
              <w:rPr>
                <w:rFonts w:hint="default"/>
                <w:sz w:val="15"/>
                <w:lang w:val="vi-VN"/>
              </w:rPr>
              <w:t xml:space="preserve"> </w:t>
            </w:r>
            <w:r>
              <w:rPr>
                <w:rFonts w:ascii="Arial" w:hAnsi="Arial"/>
                <w:sz w:val="15"/>
              </w:rPr>
              <w:t xml:space="preserve"> ma</w:t>
            </w:r>
            <w:r>
              <w:rPr>
                <w:rFonts w:hint="default"/>
                <w:sz w:val="15"/>
                <w:lang w:val="vi-VN"/>
              </w:rPr>
              <w:t xml:space="preserve"> </w:t>
            </w:r>
            <w:r>
              <w:rPr>
                <w:rFonts w:ascii="Arial" w:hAnsi="Arial"/>
                <w:sz w:val="15"/>
              </w:rPr>
              <w:t>bac 136–137 đã được dọn trong lượt kiểm thử trước; không còn dữ liệu test.</w:t>
            </w:r>
          </w:p>
        </w:tc>
      </w:tr>
    </w:tbl>
    <w:p w14:paraId="6DDC4A2E">
      <w:pPr>
        <w:spacing w:before="0" w:after="60"/>
      </w:pPr>
    </w:p>
    <w:p w14:paraId="75C879E5">
      <w:pPr>
        <w:keepNext/>
      </w:pPr>
      <w:r>
        <w:rPr>
          <w:b/>
          <w:color w:val="1F4E79"/>
          <w:sz w:val="20"/>
        </w:rPr>
        <w:t>RATE-09 – Kiểm tra bậc cuối không giới hạn trên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4A04E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6BD4B61">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66FB2DE0">
            <w:pPr>
              <w:spacing w:after="0" w:line="240" w:lineRule="auto"/>
            </w:pPr>
            <w:r>
              <w:rPr>
                <w:rFonts w:ascii="Arial" w:hAnsi="Arial"/>
                <w:sz w:val="15"/>
              </w:rPr>
              <w:t xml:space="preserve">Đang ở form </w:t>
            </w:r>
            <w:r>
              <w:rPr>
                <w:rFonts w:hint="default"/>
                <w:sz w:val="15"/>
                <w:lang w:val="vi-VN"/>
              </w:rPr>
              <w:t xml:space="preserve"> </w:t>
            </w:r>
            <w:r>
              <w:rPr>
                <w:rFonts w:ascii="Arial" w:hAnsi="Arial"/>
                <w:sz w:val="15"/>
              </w:rPr>
              <w:t>thêm bộ giá</w:t>
            </w:r>
          </w:p>
        </w:tc>
      </w:tr>
      <w:tr w14:paraId="54F8D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B6A8FB5">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53F27AAF">
            <w:pPr>
              <w:spacing w:after="0" w:line="240" w:lineRule="auto"/>
            </w:pPr>
            <w:r>
              <w:rPr>
                <w:rFonts w:ascii="Arial" w:hAnsi="Arial"/>
                <w:sz w:val="15"/>
              </w:rPr>
              <w:t>Bậc cuối chọn 'Trở lên'</w:t>
            </w:r>
          </w:p>
        </w:tc>
      </w:tr>
      <w:tr w14:paraId="64899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4E83E80">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7DD5E1BA">
            <w:pPr>
              <w:spacing w:after="0" w:line="240" w:lineRule="auto"/>
            </w:pPr>
            <w:r>
              <w:rPr>
                <w:rFonts w:ascii="Arial" w:hAnsi="Arial"/>
                <w:sz w:val="15"/>
              </w:rPr>
              <w:t>Tạo bộ giá có bậc cuối 'Trở lên' → lưu → tính hóa đơn sản lượng lớn</w:t>
            </w:r>
          </w:p>
        </w:tc>
      </w:tr>
      <w:tr w14:paraId="606CE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F569B5B">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1B6237CA">
            <w:pPr>
              <w:spacing w:after="0" w:line="240" w:lineRule="auto"/>
            </w:pPr>
            <w:r>
              <w:rPr>
                <w:rFonts w:ascii="Arial" w:hAnsi="Arial"/>
                <w:sz w:val="15"/>
              </w:rPr>
              <w:t>Bậc cuối được lưu và áp dụng cho phần tiêu thụ vượt ngưỡng; không phát sinh lỗi.</w:t>
            </w:r>
          </w:p>
        </w:tc>
      </w:tr>
      <w:tr w14:paraId="017D6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A94AD8E">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634CF3B3">
            <w:pPr>
              <w:spacing w:after="0" w:line="240" w:lineRule="auto"/>
            </w:pPr>
            <w:r>
              <w:rPr>
                <w:rFonts w:ascii="Arial" w:hAnsi="Arial"/>
                <w:sz w:val="15"/>
              </w:rPr>
              <w:t>Cao</w:t>
            </w:r>
          </w:p>
        </w:tc>
      </w:tr>
      <w:tr w14:paraId="6923C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3081192">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10930D24">
            <w:pPr>
              <w:spacing w:after="0" w:line="240" w:lineRule="auto"/>
            </w:pPr>
            <w:r>
              <w:rPr>
                <w:rFonts w:ascii="Arial" w:hAnsi="Arial"/>
                <w:sz w:val="15"/>
              </w:rPr>
              <w:t>Phân vùng tương đương</w:t>
            </w:r>
          </w:p>
        </w:tc>
      </w:tr>
      <w:tr w14:paraId="38506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B22949A">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3F010DCF">
            <w:pPr>
              <w:spacing w:after="0" w:line="240" w:lineRule="auto"/>
            </w:pPr>
            <w:r>
              <w:rPr>
                <w:rFonts w:ascii="Arial" w:hAnsi="Arial" w:eastAsia="Arial"/>
                <w:sz w:val="18"/>
              </w:rPr>
              <w:t>Với 250 kWh: bậc 1 100 kWh=100.000, bậc 2 100 kWh=120.000, bậc 3 50 kWh=70.000; tiền điện 290.000, VAT 29.000, tổng 319.000 VNĐ.</w:t>
            </w:r>
          </w:p>
        </w:tc>
      </w:tr>
      <w:tr w14:paraId="3C5C3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53EC585">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17A49FC6">
            <w:pPr>
              <w:spacing w:after="0" w:line="240" w:lineRule="auto"/>
            </w:pPr>
            <w:r>
              <w:rPr>
                <w:rFonts w:ascii="Arial" w:hAnsi="Arial" w:eastAsia="Arial"/>
                <w:sz w:val="18"/>
              </w:rPr>
              <w:t>Đạt</w:t>
            </w:r>
          </w:p>
        </w:tc>
      </w:tr>
      <w:tr w14:paraId="2A5D0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604972A">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2734B801">
            <w:pPr>
              <w:spacing w:after="0" w:line="240" w:lineRule="auto"/>
            </w:pPr>
          </w:p>
        </w:tc>
      </w:tr>
      <w:tr w14:paraId="7AB88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8C5DF00">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2CFD6060">
            <w:pPr>
              <w:spacing w:after="0" w:line="240" w:lineRule="auto"/>
            </w:pPr>
            <w:r>
              <w:rPr>
                <w:rFonts w:ascii="Arial" w:hAnsi="Arial" w:eastAsia="Arial"/>
                <w:sz w:val="18"/>
              </w:rPr>
              <w:t>Đối chiếu phân bổ 100/100/50 kWh với giá 1.000/1.200/1.400 VNĐ/kWh.</w:t>
            </w:r>
          </w:p>
        </w:tc>
      </w:tr>
    </w:tbl>
    <w:p w14:paraId="7CA5395B">
      <w:pPr>
        <w:spacing w:before="0" w:after="60"/>
      </w:pPr>
    </w:p>
    <w:p w14:paraId="2ECEE554">
      <w:pPr>
        <w:keepNext/>
      </w:pPr>
      <w:r>
        <w:rPr>
          <w:b/>
          <w:color w:val="1F4E79"/>
          <w:sz w:val="20"/>
        </w:rPr>
        <w:t>RATE-10 – Kiểm tra đơn giá có dấu phân cách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08C25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CF87E66">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2415FB57">
            <w:pPr>
              <w:spacing w:after="0" w:line="240" w:lineRule="auto"/>
            </w:pPr>
            <w:r>
              <w:rPr>
                <w:rFonts w:ascii="Arial" w:hAnsi="Arial"/>
                <w:sz w:val="15"/>
              </w:rPr>
              <w:t>Đang ở form thêm giá điện</w:t>
            </w:r>
          </w:p>
        </w:tc>
      </w:tr>
      <w:tr w14:paraId="087D0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A79785F">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1B92C4CE">
            <w:pPr>
              <w:spacing w:after="0" w:line="240" w:lineRule="auto"/>
            </w:pPr>
            <w:r>
              <w:rPr>
                <w:rFonts w:ascii="Arial" w:hAnsi="Arial"/>
                <w:sz w:val="15"/>
              </w:rPr>
              <w:t>1000; 1.000; 1000.5 tùy quy tắc nhập</w:t>
            </w:r>
          </w:p>
        </w:tc>
      </w:tr>
      <w:tr w14:paraId="3F074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6C2E9E0">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59E9BD9F">
            <w:pPr>
              <w:spacing w:after="0" w:line="240" w:lineRule="auto"/>
            </w:pPr>
            <w:r>
              <w:rPr>
                <w:rFonts w:ascii="Arial" w:hAnsi="Arial"/>
                <w:sz w:val="15"/>
              </w:rPr>
              <w:t>Thử nhập đơn giá với/không có dấu phân cách</w:t>
            </w:r>
          </w:p>
        </w:tc>
      </w:tr>
      <w:tr w14:paraId="60F13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E9BB833">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0F497124">
            <w:pPr>
              <w:spacing w:after="0" w:line="240" w:lineRule="auto"/>
            </w:pPr>
            <w:r>
              <w:rPr>
                <w:rFonts w:ascii="Arial" w:hAnsi="Arial"/>
                <w:sz w:val="15"/>
              </w:rPr>
              <w:t>Hệ thống hiểu đúng giá trị số hoặc từ chối định dạng không hỗ trợ; không lưu sai đơn giá.</w:t>
            </w:r>
          </w:p>
        </w:tc>
      </w:tr>
      <w:tr w14:paraId="53622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7864FBA">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407ED258">
            <w:pPr>
              <w:spacing w:after="0" w:line="240" w:lineRule="auto"/>
            </w:pPr>
            <w:r>
              <w:rPr>
                <w:rFonts w:ascii="Arial" w:hAnsi="Arial"/>
                <w:sz w:val="15"/>
              </w:rPr>
              <w:t>Cao</w:t>
            </w:r>
          </w:p>
        </w:tc>
      </w:tr>
      <w:tr w14:paraId="497BF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FFB87AF">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0E440F9A">
            <w:pPr>
              <w:spacing w:after="0" w:line="240" w:lineRule="auto"/>
            </w:pPr>
            <w:r>
              <w:rPr>
                <w:rFonts w:ascii="Arial" w:hAnsi="Arial"/>
                <w:sz w:val="15"/>
              </w:rPr>
              <w:t>Phân vùng tương đương</w:t>
            </w:r>
          </w:p>
        </w:tc>
      </w:tr>
      <w:tr w14:paraId="6494D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C427CBC">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29CE0E32">
            <w:pPr>
              <w:spacing w:after="0" w:line="240" w:lineRule="auto"/>
            </w:pPr>
            <w:r>
              <w:rPr>
                <w:rFonts w:ascii="Arial" w:hAnsi="Arial" w:eastAsia="Arial"/>
                <w:sz w:val="18"/>
              </w:rPr>
              <w:t>Nhập đơn giá 1000.5 bị formatter đổi thành 10.005 mà không cảnh báo hoặc từ chối; không lưu lần nhập này.</w:t>
            </w:r>
          </w:p>
        </w:tc>
      </w:tr>
      <w:tr w14:paraId="51C96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AB9C42D">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7FEA7F97">
            <w:pPr>
              <w:spacing w:after="0" w:line="240" w:lineRule="auto"/>
            </w:pPr>
            <w:r>
              <w:rPr>
                <w:rFonts w:ascii="Arial" w:hAnsi="Arial" w:eastAsia="Arial"/>
                <w:sz w:val="18"/>
              </w:rPr>
              <w:t>Không đạt</w:t>
            </w:r>
          </w:p>
        </w:tc>
      </w:tr>
      <w:tr w14:paraId="12D4E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F93BE94">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4FAA7E33">
            <w:pPr>
              <w:spacing w:after="0" w:line="240" w:lineRule="auto"/>
            </w:pPr>
          </w:p>
        </w:tc>
      </w:tr>
      <w:tr w14:paraId="4CF5E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28E8B40">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6CF2272A">
            <w:pPr>
              <w:spacing w:after="0" w:line="240" w:lineRule="auto"/>
            </w:pPr>
            <w:r>
              <w:rPr>
                <w:rFonts w:ascii="Arial" w:hAnsi="Arial" w:eastAsia="Arial"/>
                <w:sz w:val="18"/>
              </w:rPr>
              <w:t>Sai định dạng số thập phân có thể gây nhập nhầm giá; giá test đã được dọn.</w:t>
            </w:r>
          </w:p>
        </w:tc>
      </w:tr>
    </w:tbl>
    <w:p w14:paraId="178EB5C3">
      <w:pPr>
        <w:spacing w:before="0" w:after="60"/>
      </w:pPr>
    </w:p>
    <w:p w14:paraId="66FE2B6A">
      <w:pPr>
        <w:pStyle w:val="3"/>
      </w:pPr>
      <w:r>
        <w:t>Tính tiền điện</w:t>
      </w:r>
    </w:p>
    <w:p w14:paraId="15ABEA30">
      <w:pPr>
        <w:keepNext/>
      </w:pPr>
      <w:r>
        <w:rPr>
          <w:b/>
          <w:color w:val="1F4E79"/>
          <w:sz w:val="20"/>
        </w:rPr>
        <w:t>BILL-01 – Chọn điện kế để nhập chỉ số</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73E00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D5A8E8A">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4B452747">
            <w:pPr>
              <w:spacing w:after="0" w:line="240" w:lineRule="auto"/>
            </w:pPr>
            <w:r>
              <w:rPr>
                <w:rFonts w:ascii="Arial" w:hAnsi="Arial"/>
                <w:sz w:val="15"/>
              </w:rPr>
              <w:t>Đã đăng nhập; có điện kế hoạt động</w:t>
            </w:r>
          </w:p>
        </w:tc>
      </w:tr>
      <w:tr w14:paraId="69017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E4EA699">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4438DBF5">
            <w:pPr>
              <w:spacing w:after="0" w:line="240" w:lineRule="auto"/>
            </w:pPr>
            <w:r>
              <w:rPr>
                <w:rFonts w:ascii="Arial" w:hAnsi="Arial"/>
                <w:sz w:val="15"/>
              </w:rPr>
              <w:t>Mã điện kế mẫu hoặc test</w:t>
            </w:r>
          </w:p>
        </w:tc>
      </w:tr>
      <w:tr w14:paraId="13D63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A62A372">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3BF9DBB2">
            <w:pPr>
              <w:spacing w:after="0" w:line="240" w:lineRule="auto"/>
            </w:pPr>
            <w:r>
              <w:rPr>
                <w:rFonts w:ascii="Arial" w:hAnsi="Arial"/>
                <w:sz w:val="15"/>
              </w:rPr>
              <w:t>Mở chức năng tính điện → chọn điện kế</w:t>
            </w:r>
          </w:p>
        </w:tc>
      </w:tr>
      <w:tr w14:paraId="4D3F5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E0C9941">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69A13D4D">
            <w:pPr>
              <w:spacing w:after="0" w:line="240" w:lineRule="auto"/>
            </w:pPr>
            <w:r>
              <w:rPr>
                <w:rFonts w:ascii="Arial" w:hAnsi="Arial"/>
                <w:sz w:val="15"/>
              </w:rPr>
              <w:t>Hiển thị đúng điện kế và chỉ số/kỳ trước nếu có.</w:t>
            </w:r>
          </w:p>
        </w:tc>
      </w:tr>
      <w:tr w14:paraId="25E97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088A8E7">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00421B25">
            <w:pPr>
              <w:spacing w:after="0" w:line="240" w:lineRule="auto"/>
            </w:pPr>
            <w:r>
              <w:rPr>
                <w:rFonts w:ascii="Arial" w:hAnsi="Arial"/>
                <w:sz w:val="15"/>
              </w:rPr>
              <w:t>Cao</w:t>
            </w:r>
          </w:p>
        </w:tc>
      </w:tr>
      <w:tr w14:paraId="5AB79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A45C669">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1C3C6902">
            <w:pPr>
              <w:spacing w:after="0" w:line="240" w:lineRule="auto"/>
            </w:pPr>
            <w:r>
              <w:rPr>
                <w:rFonts w:ascii="Arial" w:hAnsi="Arial"/>
                <w:sz w:val="15"/>
              </w:rPr>
              <w:t>Phân vùng tương đương</w:t>
            </w:r>
          </w:p>
        </w:tc>
      </w:tr>
      <w:tr w14:paraId="5A568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74B3F01">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60D3B14A">
            <w:pPr>
              <w:spacing w:after="0" w:line="240" w:lineRule="auto"/>
            </w:pPr>
            <w:r>
              <w:rPr>
                <w:rFonts w:ascii="Arial" w:hAnsi="Arial" w:eastAsia="Arial"/>
                <w:sz w:val="18"/>
              </w:rPr>
              <w:t>Chọn điện kế test mở đúng form tính tiền; chưa có hóa đơn trước nên chỉ số đầu và kỳ trước để trống.</w:t>
            </w:r>
          </w:p>
        </w:tc>
      </w:tr>
      <w:tr w14:paraId="4F489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273C38B">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2B2063A4">
            <w:pPr>
              <w:spacing w:after="0" w:line="240" w:lineRule="auto"/>
            </w:pPr>
            <w:r>
              <w:rPr>
                <w:rFonts w:ascii="Arial" w:hAnsi="Arial" w:eastAsia="Arial"/>
                <w:sz w:val="18"/>
              </w:rPr>
              <w:t>Đạt</w:t>
            </w:r>
          </w:p>
        </w:tc>
      </w:tr>
      <w:tr w14:paraId="39917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A772959">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1621F5D0">
            <w:pPr>
              <w:spacing w:after="0" w:line="240" w:lineRule="auto"/>
            </w:pPr>
          </w:p>
        </w:tc>
      </w:tr>
      <w:tr w14:paraId="0F1D6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7BDD735">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3263165E">
            <w:pPr>
              <w:spacing w:after="0" w:line="240" w:lineRule="auto"/>
            </w:pPr>
            <w:r>
              <w:rPr>
                <w:rFonts w:ascii="Arial" w:hAnsi="Arial" w:eastAsia="Arial"/>
                <w:sz w:val="18"/>
              </w:rPr>
              <w:t>Xác nhận trên điện kế tạm 00000031; dữ liệu nghiệp vụ tạo cho ca tiếp theo đã được dọn.</w:t>
            </w:r>
          </w:p>
        </w:tc>
      </w:tr>
    </w:tbl>
    <w:p w14:paraId="5D66CB16">
      <w:pPr>
        <w:spacing w:before="0" w:after="60"/>
      </w:pPr>
    </w:p>
    <w:p w14:paraId="0269A17D">
      <w:pPr>
        <w:keepNext/>
      </w:pPr>
      <w:r>
        <w:rPr>
          <w:b/>
          <w:color w:val="1F4E79"/>
          <w:sz w:val="20"/>
        </w:rPr>
        <w:t>BILL-02 – Tính sản lượng cơ bản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42AAA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A4B7301">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691FFD36">
            <w:pPr>
              <w:spacing w:after="0" w:line="240" w:lineRule="auto"/>
            </w:pPr>
            <w:r>
              <w:rPr>
                <w:rFonts w:ascii="Arial" w:hAnsi="Arial"/>
                <w:sz w:val="15"/>
              </w:rPr>
              <w:t>Đã chọn điện kế và bảng giá hợp lệ</w:t>
            </w:r>
          </w:p>
        </w:tc>
      </w:tr>
      <w:tr w14:paraId="2AD43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DD37392">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2D0254D5">
            <w:pPr>
              <w:spacing w:after="0" w:line="240" w:lineRule="auto"/>
            </w:pPr>
            <w:r>
              <w:rPr>
                <w:rFonts w:ascii="Arial" w:hAnsi="Arial"/>
                <w:sz w:val="15"/>
              </w:rPr>
              <w:t>Chỉ số đầu 100; chỉ số cuối 150</w:t>
            </w:r>
          </w:p>
        </w:tc>
      </w:tr>
      <w:tr w14:paraId="7B388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65DF025">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21A4483D">
            <w:pPr>
              <w:spacing w:after="0" w:line="240" w:lineRule="auto"/>
            </w:pPr>
            <w:r>
              <w:rPr>
                <w:rFonts w:ascii="Arial" w:hAnsi="Arial"/>
                <w:sz w:val="15"/>
              </w:rPr>
              <w:t>Nhập chỉ số đầu/cuối → yêu cầu tính</w:t>
            </w:r>
          </w:p>
        </w:tc>
      </w:tr>
      <w:tr w14:paraId="65C02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4AB6F0E">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2E80FBCE">
            <w:pPr>
              <w:spacing w:after="0" w:line="240" w:lineRule="auto"/>
            </w:pPr>
            <w:r>
              <w:rPr>
                <w:rFonts w:ascii="Arial" w:hAnsi="Arial"/>
                <w:sz w:val="15"/>
              </w:rPr>
              <w:t>Sản lượng hiển thị là 50 kWh.</w:t>
            </w:r>
          </w:p>
        </w:tc>
      </w:tr>
      <w:tr w14:paraId="20165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09979E9">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648947D3">
            <w:pPr>
              <w:spacing w:after="0" w:line="240" w:lineRule="auto"/>
            </w:pPr>
            <w:r>
              <w:rPr>
                <w:rFonts w:ascii="Arial" w:hAnsi="Arial"/>
                <w:sz w:val="15"/>
              </w:rPr>
              <w:t>Cao</w:t>
            </w:r>
          </w:p>
        </w:tc>
      </w:tr>
      <w:tr w14:paraId="4E0E1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9351BC2">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3190535F">
            <w:pPr>
              <w:spacing w:after="0" w:line="240" w:lineRule="auto"/>
            </w:pPr>
            <w:r>
              <w:rPr>
                <w:rFonts w:ascii="Arial" w:hAnsi="Arial"/>
                <w:sz w:val="15"/>
              </w:rPr>
              <w:t>Phân vùng tương đương</w:t>
            </w:r>
          </w:p>
        </w:tc>
      </w:tr>
      <w:tr w14:paraId="64FEC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12634E6">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73F5D6D9">
            <w:pPr>
              <w:spacing w:line="240" w:lineRule="auto"/>
            </w:pPr>
            <w:r>
              <w:t>Chỉ số 3000 → 3050 cho sản lượng 50 kWh; tiền điện 50.000 VNĐ, VAT 5.000 VNĐ, tổng 55.000 VNĐ.</w:t>
            </w:r>
          </w:p>
        </w:tc>
      </w:tr>
      <w:tr w14:paraId="5B3DB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182BF0A">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36838BDE">
            <w:pPr>
              <w:spacing w:line="240" w:lineRule="auto"/>
            </w:pPr>
            <w:r>
              <w:t>Đạt</w:t>
            </w:r>
          </w:p>
        </w:tc>
      </w:tr>
      <w:tr w14:paraId="35150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5FC265E">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2BE768BC">
            <w:pPr>
              <w:spacing w:line="240" w:lineRule="auto"/>
            </w:pPr>
          </w:p>
        </w:tc>
      </w:tr>
      <w:tr w14:paraId="4306D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D66D5B6">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1BEA7815">
            <w:pPr>
              <w:spacing w:line="240" w:lineRule="auto"/>
            </w:pPr>
            <w:r>
              <w:t>Bậc 1 đơn giá 1.000 VNĐ/kWh; không bấm Thêm hóa đơn nên không tạo dữ liệu mới.</w:t>
            </w:r>
          </w:p>
        </w:tc>
      </w:tr>
    </w:tbl>
    <w:p w14:paraId="098FFBDA">
      <w:pPr>
        <w:spacing w:before="0" w:after="60"/>
      </w:pPr>
    </w:p>
    <w:p w14:paraId="0E8D632F">
      <w:pPr>
        <w:keepNext/>
      </w:pPr>
      <w:r>
        <w:rPr>
          <w:b/>
          <w:color w:val="1F4E79"/>
          <w:sz w:val="20"/>
        </w:rPr>
        <w:t>BILL-03 – Từ chối chỉ số cuối nhỏ hơn chỉ số đầu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60B31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1E6A969">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3E293C7D">
            <w:pPr>
              <w:spacing w:after="0" w:line="240" w:lineRule="auto"/>
            </w:pPr>
            <w:r>
              <w:rPr>
                <w:rFonts w:ascii="Arial" w:hAnsi="Arial"/>
                <w:sz w:val="15"/>
              </w:rPr>
              <w:t>Đã chọn điện kế</w:t>
            </w:r>
          </w:p>
        </w:tc>
      </w:tr>
      <w:tr w14:paraId="75F35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D03DCC3">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018C6556">
            <w:pPr>
              <w:spacing w:after="0" w:line="240" w:lineRule="auto"/>
            </w:pPr>
            <w:r>
              <w:rPr>
                <w:rFonts w:ascii="Arial" w:hAnsi="Arial"/>
                <w:sz w:val="15"/>
              </w:rPr>
              <w:t>Chỉ số đầu 150; cuối 100</w:t>
            </w:r>
          </w:p>
        </w:tc>
      </w:tr>
      <w:tr w14:paraId="17C92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A461540">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0C054CFA">
            <w:pPr>
              <w:spacing w:after="0" w:line="240" w:lineRule="auto"/>
            </w:pPr>
            <w:r>
              <w:rPr>
                <w:rFonts w:ascii="Arial" w:hAnsi="Arial"/>
                <w:sz w:val="15"/>
              </w:rPr>
              <w:t>Nhập chỉ số → tính/lập hóa đơn</w:t>
            </w:r>
          </w:p>
        </w:tc>
      </w:tr>
      <w:tr w14:paraId="3872E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560B5B3">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60A91F72">
            <w:pPr>
              <w:spacing w:after="0" w:line="240" w:lineRule="auto"/>
            </w:pPr>
            <w:r>
              <w:rPr>
                <w:rFonts w:ascii="Arial" w:hAnsi="Arial"/>
                <w:sz w:val="15"/>
              </w:rPr>
              <w:t>Không tạo hóa đơn có sản lượng âm; thông báo chỉ số cuối không hợp lệ.</w:t>
            </w:r>
          </w:p>
        </w:tc>
      </w:tr>
      <w:tr w14:paraId="64DBD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E4D1199">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5570FEB9">
            <w:pPr>
              <w:spacing w:after="0" w:line="240" w:lineRule="auto"/>
            </w:pPr>
            <w:r>
              <w:rPr>
                <w:rFonts w:ascii="Arial" w:hAnsi="Arial"/>
                <w:sz w:val="15"/>
              </w:rPr>
              <w:t>Cao</w:t>
            </w:r>
          </w:p>
        </w:tc>
      </w:tr>
      <w:tr w14:paraId="70B04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0800A6A">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5FE2985E">
            <w:pPr>
              <w:spacing w:after="0" w:line="240" w:lineRule="auto"/>
            </w:pPr>
            <w:r>
              <w:rPr>
                <w:rFonts w:ascii="Arial" w:hAnsi="Arial"/>
                <w:sz w:val="15"/>
              </w:rPr>
              <w:t>Phân vùng tương đương</w:t>
            </w:r>
          </w:p>
        </w:tc>
      </w:tr>
      <w:tr w14:paraId="2ED51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485CC1B">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731DA0DA">
            <w:pPr>
              <w:spacing w:line="240" w:lineRule="auto"/>
            </w:pPr>
            <w:r>
              <w:t>Chỉ số cuối 2999 nhỏ hơn chỉ số đầu 3000 bị chặn bằng cảnh báo “Đến số Kwh phải lớn hơn Từ số Kwh”; tiếp tục có cảnh báo sản lượng không hợp lệ.</w:t>
            </w:r>
          </w:p>
        </w:tc>
      </w:tr>
      <w:tr w14:paraId="39EF2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110ABC9">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092A1B69">
            <w:pPr>
              <w:spacing w:line="240" w:lineRule="auto"/>
            </w:pPr>
            <w:r>
              <w:t>Đạt</w:t>
            </w:r>
          </w:p>
        </w:tc>
      </w:tr>
      <w:tr w14:paraId="5A3A7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063DC13">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2722F885">
            <w:pPr>
              <w:spacing w:line="240" w:lineRule="auto"/>
            </w:pPr>
          </w:p>
        </w:tc>
      </w:tr>
      <w:tr w14:paraId="01CB7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657285D">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525B6AA3">
            <w:pPr>
              <w:spacing w:line="240" w:lineRule="auto"/>
            </w:pPr>
            <w:r>
              <w:t>Không lập hóa đơn. Console đồng thời ghi nhận lỗi JavaScript khi xử lý form tính điện.</w:t>
            </w:r>
          </w:p>
        </w:tc>
      </w:tr>
    </w:tbl>
    <w:p w14:paraId="6A1CAEF0">
      <w:pPr>
        <w:spacing w:before="0" w:after="60"/>
      </w:pPr>
    </w:p>
    <w:p w14:paraId="54C7377B">
      <w:pPr>
        <w:keepNext/>
      </w:pPr>
      <w:r>
        <w:rPr>
          <w:b/>
          <w:color w:val="1F4E79"/>
          <w:sz w:val="20"/>
        </w:rPr>
        <w:t>BILL-04 – Kiểm tra hai chỉ số bằng nhau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1305A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88D358A">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04AB8991">
            <w:pPr>
              <w:spacing w:after="0" w:line="240" w:lineRule="auto"/>
            </w:pPr>
            <w:r>
              <w:rPr>
                <w:rFonts w:ascii="Arial" w:hAnsi="Arial"/>
                <w:sz w:val="15"/>
              </w:rPr>
              <w:t>Đã chọn điện kế</w:t>
            </w:r>
          </w:p>
        </w:tc>
      </w:tr>
      <w:tr w14:paraId="7C676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0752230">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7F6706C3">
            <w:pPr>
              <w:spacing w:after="0" w:line="240" w:lineRule="auto"/>
            </w:pPr>
            <w:r>
              <w:rPr>
                <w:rFonts w:ascii="Arial" w:hAnsi="Arial"/>
                <w:sz w:val="15"/>
              </w:rPr>
              <w:t>Chỉ số đầu 100; cuối 100</w:t>
            </w:r>
          </w:p>
        </w:tc>
      </w:tr>
      <w:tr w14:paraId="26E4E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0C963CA">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28B790E3">
            <w:pPr>
              <w:spacing w:after="0" w:line="240" w:lineRule="auto"/>
            </w:pPr>
            <w:r>
              <w:rPr>
                <w:rFonts w:ascii="Arial" w:hAnsi="Arial"/>
                <w:sz w:val="15"/>
              </w:rPr>
              <w:t>Nhập hai chỉ số bằng nhau → tính</w:t>
            </w:r>
          </w:p>
        </w:tc>
      </w:tr>
      <w:tr w14:paraId="40DCA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0E1C841">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6B858784">
            <w:pPr>
              <w:spacing w:after="0" w:line="240" w:lineRule="auto"/>
            </w:pPr>
            <w:r>
              <w:rPr>
                <w:rFonts w:ascii="Arial" w:hAnsi="Arial"/>
                <w:sz w:val="15"/>
              </w:rPr>
              <w:t>Áp dụng quy tắc đã định: từ chối tiêu thụ 0 hoặc xử lý minh bạch; không tạo tổng tiền sai/âm.</w:t>
            </w:r>
          </w:p>
        </w:tc>
      </w:tr>
      <w:tr w14:paraId="38932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E790517">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77F963DE">
            <w:pPr>
              <w:spacing w:after="0" w:line="240" w:lineRule="auto"/>
            </w:pPr>
            <w:r>
              <w:rPr>
                <w:rFonts w:ascii="Arial" w:hAnsi="Arial"/>
                <w:sz w:val="15"/>
              </w:rPr>
              <w:t>Cao</w:t>
            </w:r>
          </w:p>
        </w:tc>
      </w:tr>
      <w:tr w14:paraId="788C5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84FB460">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7CDD7E0B">
            <w:pPr>
              <w:spacing w:after="0" w:line="240" w:lineRule="auto"/>
            </w:pPr>
            <w:r>
              <w:rPr>
                <w:rFonts w:ascii="Arial" w:hAnsi="Arial"/>
                <w:sz w:val="15"/>
              </w:rPr>
              <w:t>Phân vùng tương đương</w:t>
            </w:r>
          </w:p>
        </w:tc>
      </w:tr>
      <w:tr w14:paraId="50EEA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2CDC207">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27DB5775">
            <w:pPr>
              <w:spacing w:line="240" w:lineRule="auto"/>
            </w:pPr>
            <w:r>
              <w:t>Hai chỉ số cùng bằng 3000 tạo sản lượng 0; nút tính tiền trả cảnh báo sản lượng không được nhỏ hơn hoặc bằng 0.</w:t>
            </w:r>
          </w:p>
        </w:tc>
      </w:tr>
      <w:tr w14:paraId="56197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D6FAC1B">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6DF02A1A">
            <w:pPr>
              <w:spacing w:line="240" w:lineRule="auto"/>
            </w:pPr>
            <w:r>
              <w:t>Đạt</w:t>
            </w:r>
          </w:p>
        </w:tc>
      </w:tr>
      <w:tr w14:paraId="42D2F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3096B3A">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1344B6FE">
            <w:pPr>
              <w:spacing w:line="240" w:lineRule="auto"/>
            </w:pPr>
          </w:p>
        </w:tc>
      </w:tr>
      <w:tr w14:paraId="611E5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23D216A">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34206A0D">
            <w:pPr>
              <w:spacing w:line="240" w:lineRule="auto"/>
            </w:pPr>
            <w:r>
              <w:t>Nút Thêm hóa đơn bị vô hiệu sau validation; không tạo hóa đơn.</w:t>
            </w:r>
          </w:p>
        </w:tc>
      </w:tr>
    </w:tbl>
    <w:p w14:paraId="73834F3C">
      <w:pPr>
        <w:spacing w:before="0" w:after="60"/>
      </w:pPr>
    </w:p>
    <w:p w14:paraId="2D1990A0">
      <w:pPr>
        <w:keepNext/>
      </w:pPr>
      <w:r>
        <w:rPr>
          <w:b/>
          <w:color w:val="1F4E79"/>
          <w:sz w:val="20"/>
        </w:rPr>
        <w:t>BILL-05 – Từ chối chỉ số âm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5EDD7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BDF45EB">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2F746E26">
            <w:pPr>
              <w:spacing w:after="0" w:line="240" w:lineRule="auto"/>
            </w:pPr>
            <w:r>
              <w:rPr>
                <w:rFonts w:ascii="Arial" w:hAnsi="Arial"/>
                <w:sz w:val="15"/>
              </w:rPr>
              <w:t>Đã chọn điện kế</w:t>
            </w:r>
          </w:p>
        </w:tc>
      </w:tr>
      <w:tr w14:paraId="5B119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4484FBD">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11944FB3">
            <w:pPr>
              <w:spacing w:after="0" w:line="240" w:lineRule="auto"/>
            </w:pPr>
            <w:r>
              <w:rPr>
                <w:rFonts w:ascii="Arial" w:hAnsi="Arial"/>
                <w:sz w:val="15"/>
              </w:rPr>
              <w:t>Chỉ số đầu -1 hoặc cuối -5</w:t>
            </w:r>
          </w:p>
        </w:tc>
      </w:tr>
      <w:tr w14:paraId="690FB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6F90A20">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0AB4E441">
            <w:pPr>
              <w:spacing w:after="0" w:line="240" w:lineRule="auto"/>
            </w:pPr>
            <w:r>
              <w:rPr>
                <w:rFonts w:ascii="Arial" w:hAnsi="Arial"/>
                <w:sz w:val="15"/>
              </w:rPr>
              <w:t>Nhập chỉ số âm → tính</w:t>
            </w:r>
          </w:p>
        </w:tc>
      </w:tr>
      <w:tr w14:paraId="06043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F0D1B7E">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401D16C4">
            <w:pPr>
              <w:spacing w:after="0" w:line="240" w:lineRule="auto"/>
            </w:pPr>
            <w:r>
              <w:rPr>
                <w:rFonts w:ascii="Arial" w:hAnsi="Arial"/>
                <w:sz w:val="15"/>
              </w:rPr>
              <w:t>Không chấp nhận chỉ số âm; không tạo hóa đơn.</w:t>
            </w:r>
          </w:p>
        </w:tc>
      </w:tr>
      <w:tr w14:paraId="4FCD3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995A99B">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68ED9C71">
            <w:pPr>
              <w:spacing w:after="0" w:line="240" w:lineRule="auto"/>
            </w:pPr>
            <w:r>
              <w:rPr>
                <w:rFonts w:ascii="Arial" w:hAnsi="Arial"/>
                <w:sz w:val="15"/>
              </w:rPr>
              <w:t>Cao</w:t>
            </w:r>
          </w:p>
        </w:tc>
      </w:tr>
      <w:tr w14:paraId="03226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36149AE">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36F60187">
            <w:pPr>
              <w:spacing w:after="0" w:line="240" w:lineRule="auto"/>
            </w:pPr>
            <w:r>
              <w:rPr>
                <w:rFonts w:ascii="Arial" w:hAnsi="Arial"/>
                <w:sz w:val="15"/>
              </w:rPr>
              <w:t>Phân vùng tương đương</w:t>
            </w:r>
          </w:p>
        </w:tc>
      </w:tr>
      <w:tr w14:paraId="1F5A3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C20FBA5">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2D159B6C">
            <w:pPr>
              <w:spacing w:after="0" w:line="240" w:lineRule="auto"/>
            </w:pPr>
            <w:r>
              <w:rPr>
                <w:rFonts w:ascii="Arial" w:hAnsi="Arial" w:eastAsia="Arial"/>
                <w:sz w:val="18"/>
              </w:rPr>
              <w:t>Chỉ số đầu -1 và cuối 60 được chấp nhận để tính 61 kWh; tiền điện 61.000, VAT 6.100, tổng 67.100 VNĐ.</w:t>
            </w:r>
          </w:p>
        </w:tc>
      </w:tr>
      <w:tr w14:paraId="45AAB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9A87551">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6F0B2427">
            <w:pPr>
              <w:spacing w:after="0" w:line="240" w:lineRule="auto"/>
            </w:pPr>
            <w:r>
              <w:rPr>
                <w:rFonts w:ascii="Arial" w:hAnsi="Arial" w:eastAsia="Arial"/>
                <w:sz w:val="18"/>
              </w:rPr>
              <w:t>Không đạt</w:t>
            </w:r>
          </w:p>
        </w:tc>
      </w:tr>
      <w:tr w14:paraId="305F6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D74E4CE">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31109C4D">
            <w:pPr>
              <w:spacing w:after="0" w:line="240" w:lineRule="auto"/>
            </w:pPr>
          </w:p>
        </w:tc>
      </w:tr>
      <w:tr w14:paraId="4A418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9BD7156">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4DFB4BDB">
            <w:pPr>
              <w:spacing w:after="0" w:line="240" w:lineRule="auto"/>
            </w:pPr>
            <w:r>
              <w:rPr>
                <w:rFonts w:ascii="Arial" w:hAnsi="Arial" w:eastAsia="Arial"/>
                <w:sz w:val="18"/>
              </w:rPr>
              <w:t>Chỉ tính, không lưu hóa đơn; hệ thống chấp nhận chỉ số âm.</w:t>
            </w:r>
          </w:p>
        </w:tc>
      </w:tr>
    </w:tbl>
    <w:p w14:paraId="549B28F0">
      <w:pPr>
        <w:spacing w:before="0" w:after="60"/>
      </w:pPr>
    </w:p>
    <w:p w14:paraId="6EADA54C">
      <w:pPr>
        <w:keepNext/>
      </w:pPr>
      <w:r>
        <w:rPr>
          <w:b/>
          <w:color w:val="1F4E79"/>
          <w:sz w:val="20"/>
        </w:rPr>
        <w:t>BILL-06 – Từ chối ký tự không phải số ở chỉ số</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21F1D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7C4F6D6">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511325FE">
            <w:pPr>
              <w:spacing w:after="0" w:line="240" w:lineRule="auto"/>
            </w:pPr>
            <w:r>
              <w:rPr>
                <w:rFonts w:ascii="Arial" w:hAnsi="Arial"/>
                <w:sz w:val="15"/>
              </w:rPr>
              <w:t>Đã chọn điện kế</w:t>
            </w:r>
          </w:p>
        </w:tc>
      </w:tr>
      <w:tr w14:paraId="34B88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9EB7616">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31141014">
            <w:pPr>
              <w:spacing w:after="0" w:line="240" w:lineRule="auto"/>
            </w:pPr>
            <w:r>
              <w:rPr>
                <w:rFonts w:ascii="Arial" w:hAnsi="Arial"/>
                <w:sz w:val="15"/>
              </w:rPr>
              <w:t>abc; 12a; ký tự đặc biệt</w:t>
            </w:r>
          </w:p>
        </w:tc>
      </w:tr>
      <w:tr w14:paraId="0767F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551DC43">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43DFED09">
            <w:pPr>
              <w:spacing w:after="0" w:line="240" w:lineRule="auto"/>
            </w:pPr>
            <w:r>
              <w:rPr>
                <w:rFonts w:ascii="Arial" w:hAnsi="Arial"/>
                <w:sz w:val="15"/>
              </w:rPr>
              <w:t>Nhập giá trị không phải số → tính</w:t>
            </w:r>
          </w:p>
        </w:tc>
      </w:tr>
      <w:tr w14:paraId="26DD8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6E6CDD7">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7B32BB00">
            <w:pPr>
              <w:spacing w:after="0" w:line="240" w:lineRule="auto"/>
            </w:pPr>
            <w:r>
              <w:rPr>
                <w:rFonts w:ascii="Arial" w:hAnsi="Arial"/>
                <w:sz w:val="15"/>
              </w:rPr>
              <w:t>Không tính/lưu; có thông báo hợp lệ; không lỗi trang.</w:t>
            </w:r>
          </w:p>
        </w:tc>
      </w:tr>
      <w:tr w14:paraId="3E91C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253F10F">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5254539E">
            <w:pPr>
              <w:spacing w:after="0" w:line="240" w:lineRule="auto"/>
            </w:pPr>
            <w:r>
              <w:rPr>
                <w:rFonts w:ascii="Arial" w:hAnsi="Arial"/>
                <w:sz w:val="15"/>
              </w:rPr>
              <w:t>Cao</w:t>
            </w:r>
          </w:p>
        </w:tc>
      </w:tr>
      <w:tr w14:paraId="33E31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3178DA9">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6EECEC8C">
            <w:pPr>
              <w:spacing w:after="0" w:line="240" w:lineRule="auto"/>
            </w:pPr>
            <w:r>
              <w:rPr>
                <w:rFonts w:ascii="Arial" w:hAnsi="Arial"/>
                <w:sz w:val="15"/>
              </w:rPr>
              <w:t>Phân vùng tương đương</w:t>
            </w:r>
          </w:p>
        </w:tc>
      </w:tr>
      <w:tr w14:paraId="4EC3D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D944A28">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559AED20">
            <w:pPr>
              <w:spacing w:after="0" w:line="240" w:lineRule="auto"/>
            </w:pPr>
            <w:r>
              <w:rPr>
                <w:rFonts w:ascii="Arial" w:hAnsi="Arial" w:eastAsia="Arial"/>
                <w:sz w:val="18"/>
              </w:rPr>
              <w:t>Chữ bị chặn bởi input số; chuỗi 12a thành 12 và sản lượng hiện NaN. Không có thông báo rõ; kết quả tính trước đó vẫn còn.</w:t>
            </w:r>
          </w:p>
        </w:tc>
      </w:tr>
      <w:tr w14:paraId="7AFF2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5DA28B3">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22AB1868">
            <w:pPr>
              <w:spacing w:after="0" w:line="240" w:lineRule="auto"/>
            </w:pPr>
            <w:r>
              <w:rPr>
                <w:rFonts w:ascii="Arial" w:hAnsi="Arial" w:eastAsia="Arial"/>
                <w:sz w:val="18"/>
              </w:rPr>
              <w:t>Không đạt</w:t>
            </w:r>
          </w:p>
        </w:tc>
      </w:tr>
      <w:tr w14:paraId="3A6F2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664DC58">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5DE0858F">
            <w:pPr>
              <w:spacing w:after="0" w:line="240" w:lineRule="auto"/>
            </w:pPr>
          </w:p>
        </w:tc>
      </w:tr>
      <w:tr w14:paraId="0E48B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D796824">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7CC19A8C">
            <w:pPr>
              <w:spacing w:after="0" w:line="240" w:lineRule="auto"/>
            </w:pPr>
            <w:r>
              <w:rPr>
                <w:rFonts w:ascii="Arial" w:hAnsi="Arial" w:eastAsia="Arial"/>
                <w:sz w:val="18"/>
              </w:rPr>
              <w:t>Không lưu hóa đơn; giao diện không xử lý lỗi đầu vào nhất quán.</w:t>
            </w:r>
          </w:p>
        </w:tc>
      </w:tr>
    </w:tbl>
    <w:p w14:paraId="0750C576">
      <w:pPr>
        <w:spacing w:before="0" w:after="60"/>
      </w:pPr>
    </w:p>
    <w:p w14:paraId="4D173F51">
      <w:pPr>
        <w:keepNext/>
      </w:pPr>
      <w:r>
        <w:rPr>
          <w:b/>
          <w:color w:val="1F4E79"/>
          <w:sz w:val="20"/>
        </w:rPr>
        <w:t>BILL-07 – Kiểm tra chỉ số cuối lớn hơn chỉ số cũ của điện kế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5CFD2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88" w:type="dxa"/>
            <w:shd w:val="clear" w:color="auto" w:fill="EAF2F8"/>
            <w:tcMar>
              <w:top w:w="45" w:type="dxa"/>
              <w:left w:w="70" w:type="dxa"/>
              <w:bottom w:w="45" w:type="dxa"/>
              <w:right w:w="70" w:type="dxa"/>
            </w:tcMar>
            <w:vAlign w:val="top"/>
          </w:tcPr>
          <w:p w14:paraId="27CD83E0">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3BC73428">
            <w:pPr>
              <w:spacing w:after="0" w:line="240" w:lineRule="auto"/>
            </w:pPr>
            <w:r>
              <w:rPr>
                <w:rFonts w:ascii="Arial" w:hAnsi="Arial"/>
                <w:sz w:val="15"/>
              </w:rPr>
              <w:t>Điện kế đã có hóa đơn trước</w:t>
            </w:r>
          </w:p>
        </w:tc>
      </w:tr>
      <w:tr w14:paraId="1C47F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7E1D181">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19915B18">
            <w:pPr>
              <w:spacing w:after="0" w:line="240" w:lineRule="auto"/>
            </w:pPr>
            <w:r>
              <w:rPr>
                <w:rFonts w:ascii="Arial" w:hAnsi="Arial"/>
                <w:sz w:val="15"/>
              </w:rPr>
              <w:t>Chỉ số cuối nhỏ hơn chỉ số cuối hóa đơn trước nhưng vẫn lớn hơn chỉ số đầu form</w:t>
            </w:r>
          </w:p>
        </w:tc>
      </w:tr>
      <w:tr w14:paraId="2C943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3C14488">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15467551">
            <w:pPr>
              <w:spacing w:after="0" w:line="240" w:lineRule="auto"/>
            </w:pPr>
            <w:r>
              <w:rPr>
                <w:rFonts w:ascii="Arial" w:hAnsi="Arial"/>
                <w:sz w:val="15"/>
              </w:rPr>
              <w:t>Chọn điện kế có lịch sử → nhập chỉ số không tăng so với kỳ trước</w:t>
            </w:r>
          </w:p>
        </w:tc>
      </w:tr>
      <w:tr w14:paraId="2167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A291EEF">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2FF200C4">
            <w:pPr>
              <w:spacing w:after="0" w:line="240" w:lineRule="auto"/>
            </w:pPr>
            <w:r>
              <w:rPr>
                <w:rFonts w:ascii="Arial" w:hAnsi="Arial"/>
                <w:sz w:val="15"/>
              </w:rPr>
              <w:t>Hệ thống cảnh báo/từ chối chỉ số không hợp lý hoặc quy tắc được nêu rõ; không tạo hóa đơn sai kỳ.</w:t>
            </w:r>
          </w:p>
        </w:tc>
      </w:tr>
      <w:tr w14:paraId="59672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77DDDB7">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4E491BC9">
            <w:pPr>
              <w:spacing w:after="0" w:line="240" w:lineRule="auto"/>
            </w:pPr>
            <w:r>
              <w:rPr>
                <w:rFonts w:ascii="Arial" w:hAnsi="Arial"/>
                <w:sz w:val="15"/>
              </w:rPr>
              <w:t>Cao</w:t>
            </w:r>
          </w:p>
        </w:tc>
      </w:tr>
      <w:tr w14:paraId="6D63D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9D0B0C6">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6F25177D">
            <w:pPr>
              <w:spacing w:after="0" w:line="240" w:lineRule="auto"/>
            </w:pPr>
            <w:r>
              <w:rPr>
                <w:rFonts w:ascii="Arial" w:hAnsi="Arial"/>
                <w:sz w:val="15"/>
              </w:rPr>
              <w:t>Phân vùng tương đương</w:t>
            </w:r>
          </w:p>
        </w:tc>
      </w:tr>
      <w:tr w14:paraId="122EB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2662C4D">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2616F346">
            <w:pPr>
              <w:spacing w:after="0" w:line="240" w:lineRule="auto"/>
            </w:pPr>
            <w:r>
              <w:rPr>
                <w:rFonts w:ascii="Arial" w:hAnsi="Arial" w:eastAsia="Arial"/>
                <w:sz w:val="18"/>
              </w:rPr>
              <w:t>Điện kế có chỉ số đầu khóa ở 3000; nhập cuối 2999 hiện cảnh báo và vô hiệu hóa nút thêm hóa đơn.</w:t>
            </w:r>
          </w:p>
        </w:tc>
      </w:tr>
      <w:tr w14:paraId="251B8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207BD5F">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29C9C786">
            <w:pPr>
              <w:spacing w:after="0" w:line="240" w:lineRule="auto"/>
            </w:pPr>
            <w:r>
              <w:rPr>
                <w:rFonts w:ascii="Arial" w:hAnsi="Arial" w:eastAsia="Arial"/>
                <w:sz w:val="18"/>
              </w:rPr>
              <w:t>Đạt</w:t>
            </w:r>
          </w:p>
        </w:tc>
      </w:tr>
      <w:tr w14:paraId="58C3A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7B0BE16">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1A36D4DA">
            <w:pPr>
              <w:spacing w:after="0" w:line="240" w:lineRule="auto"/>
            </w:pPr>
          </w:p>
        </w:tc>
      </w:tr>
      <w:tr w14:paraId="3A1D9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0BA16D1">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0320EF50">
            <w:pPr>
              <w:spacing w:after="0" w:line="240" w:lineRule="auto"/>
            </w:pPr>
            <w:r>
              <w:rPr>
                <w:rFonts w:ascii="Arial" w:hAnsi="Arial" w:eastAsia="Arial"/>
                <w:sz w:val="18"/>
              </w:rPr>
              <w:t>Tổ hợp cuối nhỏ hơn số cũ nhưng lớn hơn chỉ số đầu không nhập được do chỉ số đầu tự khóa; đã kiểm tra trường hợp gần nhất và bị chặn.</w:t>
            </w:r>
          </w:p>
        </w:tc>
      </w:tr>
    </w:tbl>
    <w:p w14:paraId="492D339E">
      <w:pPr>
        <w:spacing w:before="0" w:after="60"/>
      </w:pPr>
    </w:p>
    <w:p w14:paraId="2B6C3734">
      <w:pPr>
        <w:keepNext/>
      </w:pPr>
      <w:r>
        <w:rPr>
          <w:b/>
          <w:color w:val="1F4E79"/>
          <w:sz w:val="20"/>
        </w:rPr>
        <w:t>BILL-08 – Tính tiền tiêu thụ hoàn toàn trong bậc 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63631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DE6590E">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3097B225">
            <w:pPr>
              <w:spacing w:after="0" w:line="240" w:lineRule="auto"/>
            </w:pPr>
            <w:r>
              <w:rPr>
                <w:rFonts w:ascii="Arial" w:hAnsi="Arial"/>
                <w:sz w:val="15"/>
              </w:rPr>
              <w:t>Có bộ giá kiểm thử, biết chính xác đơn giá</w:t>
            </w:r>
          </w:p>
        </w:tc>
      </w:tr>
      <w:tr w14:paraId="1813E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448F998">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3FE1FFC1">
            <w:pPr>
              <w:spacing w:after="0" w:line="240" w:lineRule="auto"/>
            </w:pPr>
            <w:r>
              <w:rPr>
                <w:rFonts w:ascii="Arial" w:hAnsi="Arial"/>
                <w:sz w:val="15"/>
              </w:rPr>
              <w:t>Sản lượng nằm trong bậc 1</w:t>
            </w:r>
          </w:p>
        </w:tc>
      </w:tr>
      <w:tr w14:paraId="77A44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E13C209">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18638B2E">
            <w:pPr>
              <w:spacing w:after="0" w:line="240" w:lineRule="auto"/>
            </w:pPr>
            <w:r>
              <w:rPr>
                <w:rFonts w:ascii="Arial" w:hAnsi="Arial"/>
                <w:sz w:val="15"/>
              </w:rPr>
              <w:t>Tính hóa đơn test → đối chiếu sản lượng × đơn giá theo cách tính của hệ thống</w:t>
            </w:r>
          </w:p>
        </w:tc>
      </w:tr>
      <w:tr w14:paraId="243D7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0E063D7">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08D03E31">
            <w:pPr>
              <w:spacing w:after="0" w:line="240" w:lineRule="auto"/>
            </w:pPr>
            <w:r>
              <w:rPr>
                <w:rFonts w:ascii="Arial" w:hAnsi="Arial"/>
                <w:sz w:val="15"/>
              </w:rPr>
              <w:t>Tiền điện trước thuế khớp phép tính và quy tắc làm tròn của hệ thống.</w:t>
            </w:r>
          </w:p>
        </w:tc>
      </w:tr>
      <w:tr w14:paraId="3AD59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396FCFD">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3B1440D5">
            <w:pPr>
              <w:spacing w:after="0" w:line="240" w:lineRule="auto"/>
            </w:pPr>
            <w:r>
              <w:rPr>
                <w:rFonts w:ascii="Arial" w:hAnsi="Arial"/>
                <w:sz w:val="15"/>
              </w:rPr>
              <w:t>Cao</w:t>
            </w:r>
          </w:p>
        </w:tc>
      </w:tr>
      <w:tr w14:paraId="05C81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114A2FF">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74F17D10">
            <w:pPr>
              <w:spacing w:after="0" w:line="240" w:lineRule="auto"/>
            </w:pPr>
            <w:r>
              <w:rPr>
                <w:rFonts w:ascii="Arial" w:hAnsi="Arial"/>
                <w:sz w:val="15"/>
              </w:rPr>
              <w:t>Phân vùng tương đương</w:t>
            </w:r>
          </w:p>
        </w:tc>
      </w:tr>
      <w:tr w14:paraId="7041A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0080011">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1DAADFD2">
            <w:pPr>
              <w:spacing w:line="240" w:lineRule="auto"/>
            </w:pPr>
            <w:r>
              <w:t>Phép tính 50 kWh trong bậc 1 cho 50.000 VNĐ trước thuế; kết quả khớp sản lượng × đơn giá.</w:t>
            </w:r>
          </w:p>
        </w:tc>
      </w:tr>
      <w:tr w14:paraId="1A100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4C6DF63">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3465AA1F">
            <w:pPr>
              <w:spacing w:line="240" w:lineRule="auto"/>
            </w:pPr>
            <w:r>
              <w:t>Đạt</w:t>
            </w:r>
          </w:p>
        </w:tc>
      </w:tr>
      <w:tr w14:paraId="4AA3B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B2D777D">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12284DDE">
            <w:pPr>
              <w:spacing w:line="240" w:lineRule="auto"/>
            </w:pPr>
          </w:p>
        </w:tc>
      </w:tr>
      <w:tr w14:paraId="43310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2F3180C">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3352EF3A">
            <w:pPr>
              <w:spacing w:line="240" w:lineRule="auto"/>
            </w:pPr>
            <w:r>
              <w:t>Đối chiếu trực tiếp dòng phân bậc và tổng tiền trên form.</w:t>
            </w:r>
          </w:p>
        </w:tc>
      </w:tr>
    </w:tbl>
    <w:p w14:paraId="34E6A941">
      <w:pPr>
        <w:spacing w:before="0" w:after="60"/>
      </w:pPr>
    </w:p>
    <w:p w14:paraId="34330C64">
      <w:pPr>
        <w:keepNext/>
      </w:pPr>
      <w:r>
        <w:rPr>
          <w:b/>
          <w:color w:val="1F4E79"/>
          <w:sz w:val="20"/>
        </w:rPr>
        <w:t>BILL-09 – Tính tiền tiêu thụ đi qua nhiều bậc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4FA92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555B964">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6D4B134D">
            <w:pPr>
              <w:spacing w:after="0" w:line="240" w:lineRule="auto"/>
            </w:pPr>
            <w:r>
              <w:rPr>
                <w:rFonts w:ascii="Arial" w:hAnsi="Arial"/>
                <w:sz w:val="15"/>
              </w:rPr>
              <w:t>Có bộ giá nhiều bậc hợp lệ</w:t>
            </w:r>
          </w:p>
        </w:tc>
      </w:tr>
      <w:tr w14:paraId="54112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1FDF42D">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11BBFB18">
            <w:pPr>
              <w:spacing w:after="0" w:line="240" w:lineRule="auto"/>
            </w:pPr>
            <w:r>
              <w:rPr>
                <w:rFonts w:ascii="Arial" w:hAnsi="Arial"/>
                <w:sz w:val="15"/>
              </w:rPr>
              <w:t>Sản lượng vượt ít nhất 2 ngưỡng</w:t>
            </w:r>
          </w:p>
        </w:tc>
      </w:tr>
      <w:tr w14:paraId="541FD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F964568">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4E7423AD">
            <w:pPr>
              <w:spacing w:after="0" w:line="240" w:lineRule="auto"/>
            </w:pPr>
            <w:r>
              <w:rPr>
                <w:rFonts w:ascii="Arial" w:hAnsi="Arial"/>
                <w:sz w:val="15"/>
              </w:rPr>
              <w:t>Tính hóa đơn → đối chiếu phần kWh mỗi bậc, tiền từng bậc, thuế</w:t>
            </w:r>
          </w:p>
        </w:tc>
      </w:tr>
      <w:tr w14:paraId="16884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D82E367">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7AADE0BC">
            <w:pPr>
              <w:spacing w:after="0" w:line="240" w:lineRule="auto"/>
            </w:pPr>
            <w:r>
              <w:rPr>
                <w:rFonts w:ascii="Arial" w:hAnsi="Arial"/>
                <w:sz w:val="15"/>
              </w:rPr>
              <w:t>Mỗi kWh được tính đúng bậc; tổng tiền không bị bỏ sót hoặc tính trùng; thuế khớp quy tắc hiển thị.</w:t>
            </w:r>
          </w:p>
        </w:tc>
      </w:tr>
      <w:tr w14:paraId="49A78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8BFB193">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683B31C9">
            <w:pPr>
              <w:spacing w:after="0" w:line="240" w:lineRule="auto"/>
            </w:pPr>
            <w:r>
              <w:rPr>
                <w:rFonts w:ascii="Arial" w:hAnsi="Arial"/>
                <w:sz w:val="15"/>
              </w:rPr>
              <w:t>Cao</w:t>
            </w:r>
          </w:p>
        </w:tc>
      </w:tr>
      <w:tr w14:paraId="76158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1649515">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12B5160B">
            <w:pPr>
              <w:spacing w:after="0" w:line="240" w:lineRule="auto"/>
            </w:pPr>
            <w:r>
              <w:rPr>
                <w:rFonts w:ascii="Arial" w:hAnsi="Arial"/>
                <w:sz w:val="15"/>
              </w:rPr>
              <w:t>Phân vùng tương đương</w:t>
            </w:r>
          </w:p>
        </w:tc>
      </w:tr>
      <w:tr w14:paraId="45DEF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21B11CD">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2225259F">
            <w:pPr>
              <w:spacing w:line="240" w:lineRule="auto"/>
            </w:pPr>
            <w:r>
              <w:t>150 kWh được chia thành 100 kWh × 1.000 = 100.000 VNĐ và 50 kWh × 1.200 = 60.000 VNĐ; tiền điện 160.000 VNĐ, VAT 16.000 VNĐ, tổng 176.000 VNĐ.</w:t>
            </w:r>
          </w:p>
        </w:tc>
      </w:tr>
      <w:tr w14:paraId="3DAA1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F9FAFB1">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390A46AA">
            <w:pPr>
              <w:spacing w:line="240" w:lineRule="auto"/>
            </w:pPr>
            <w:r>
              <w:t>Đạt</w:t>
            </w:r>
          </w:p>
        </w:tc>
      </w:tr>
      <w:tr w14:paraId="668FE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037EACF">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371EC4AC">
            <w:pPr>
              <w:spacing w:line="240" w:lineRule="auto"/>
            </w:pPr>
          </w:p>
        </w:tc>
      </w:tr>
      <w:tr w14:paraId="6EE48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0DBB9E7">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64D33577">
            <w:pPr>
              <w:spacing w:line="240" w:lineRule="auto"/>
            </w:pPr>
            <w:r>
              <w:t>Đối chiếu bảng chi tiết hai bậc; không lưu hóa đơn.</w:t>
            </w:r>
          </w:p>
        </w:tc>
      </w:tr>
    </w:tbl>
    <w:p w14:paraId="019DBEB2">
      <w:pPr>
        <w:spacing w:before="0" w:after="60"/>
      </w:pPr>
    </w:p>
    <w:p w14:paraId="49E2E811">
      <w:pPr>
        <w:keepNext/>
      </w:pPr>
      <w:r>
        <w:rPr>
          <w:b/>
          <w:color w:val="1F4E79"/>
          <w:sz w:val="20"/>
        </w:rPr>
        <w:t>BILL-10 – Kiểm tra giá trị đúng ngưỡng bậc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36C58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71EA844">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639490EC">
            <w:pPr>
              <w:spacing w:after="0" w:line="240" w:lineRule="auto"/>
            </w:pPr>
            <w:r>
              <w:rPr>
                <w:rFonts w:ascii="Arial" w:hAnsi="Arial"/>
                <w:sz w:val="15"/>
              </w:rPr>
              <w:t>Có bộ giá với ngưỡng rõ ràng</w:t>
            </w:r>
          </w:p>
        </w:tc>
      </w:tr>
      <w:tr w14:paraId="21B8A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0CDF227">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3182BA79">
            <w:pPr>
              <w:spacing w:after="0" w:line="240" w:lineRule="auto"/>
            </w:pPr>
            <w:r>
              <w:rPr>
                <w:rFonts w:ascii="Arial" w:hAnsi="Arial"/>
                <w:sz w:val="15"/>
              </w:rPr>
              <w:t>Sản lượng bằng ngưỡng, ngưỡng -1, ngưỡng +1</w:t>
            </w:r>
          </w:p>
        </w:tc>
      </w:tr>
      <w:tr w14:paraId="04235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30F68F4">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09D4D45E">
            <w:pPr>
              <w:spacing w:after="0" w:line="240" w:lineRule="auto"/>
            </w:pPr>
            <w:r>
              <w:rPr>
                <w:rFonts w:ascii="Arial" w:hAnsi="Arial"/>
                <w:sz w:val="15"/>
              </w:rPr>
              <w:t>Tạo các phép tính riêng tại ba giá trị</w:t>
            </w:r>
          </w:p>
        </w:tc>
      </w:tr>
      <w:tr w14:paraId="1F51C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59D91ED">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3F20E803">
            <w:pPr>
              <w:spacing w:after="0" w:line="240" w:lineRule="auto"/>
            </w:pPr>
            <w:r>
              <w:rPr>
                <w:rFonts w:ascii="Arial" w:hAnsi="Arial"/>
                <w:sz w:val="15"/>
              </w:rPr>
              <w:t>Các kWh được phân vào bậc đúng; không có khoảng kWh bị tính hai lần hoặc bỏ trống.</w:t>
            </w:r>
          </w:p>
        </w:tc>
      </w:tr>
      <w:tr w14:paraId="659CE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CFF5A10">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5459EC16">
            <w:pPr>
              <w:spacing w:after="0" w:line="240" w:lineRule="auto"/>
            </w:pPr>
            <w:r>
              <w:rPr>
                <w:rFonts w:ascii="Arial" w:hAnsi="Arial"/>
                <w:sz w:val="15"/>
              </w:rPr>
              <w:t>Cao</w:t>
            </w:r>
          </w:p>
        </w:tc>
      </w:tr>
      <w:tr w14:paraId="6968C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1E3FBB7">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14103F7C">
            <w:pPr>
              <w:spacing w:after="0" w:line="240" w:lineRule="auto"/>
            </w:pPr>
            <w:r>
              <w:rPr>
                <w:rFonts w:ascii="Arial" w:hAnsi="Arial"/>
                <w:sz w:val="15"/>
              </w:rPr>
              <w:t>Giá trị biên</w:t>
            </w:r>
          </w:p>
        </w:tc>
      </w:tr>
      <w:tr w14:paraId="45D2F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8E2972C">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652EE1B6">
            <w:pPr>
              <w:spacing w:after="0" w:line="240" w:lineRule="auto"/>
            </w:pPr>
            <w:r>
              <w:rPr>
                <w:rFonts w:ascii="Arial" w:hAnsi="Arial" w:eastAsia="Arial"/>
                <w:sz w:val="18"/>
              </w:rPr>
              <w:t>Kiểm tra 99/100/101 kWh: tiền điện 99.000/100.000/101.200; VAT 9.900/10.000/10.120; tổng 108.900/110.000/111.320 VNĐ.</w:t>
            </w:r>
          </w:p>
        </w:tc>
      </w:tr>
      <w:tr w14:paraId="447E4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30EB1C6">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2C710257">
            <w:pPr>
              <w:spacing w:after="0" w:line="240" w:lineRule="auto"/>
            </w:pPr>
            <w:r>
              <w:rPr>
                <w:rFonts w:ascii="Arial" w:hAnsi="Arial" w:eastAsia="Arial"/>
                <w:sz w:val="18"/>
              </w:rPr>
              <w:t>Đạt</w:t>
            </w:r>
          </w:p>
        </w:tc>
      </w:tr>
      <w:tr w14:paraId="1707E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8975127">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43667B2F">
            <w:pPr>
              <w:spacing w:after="0" w:line="240" w:lineRule="auto"/>
            </w:pPr>
          </w:p>
        </w:tc>
      </w:tr>
      <w:tr w14:paraId="75F5E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8B03519">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71E6A686">
            <w:pPr>
              <w:spacing w:after="0" w:line="240" w:lineRule="auto"/>
            </w:pPr>
            <w:r>
              <w:rPr>
                <w:rFonts w:ascii="Arial" w:hAnsi="Arial" w:eastAsia="Arial"/>
                <w:sz w:val="18"/>
              </w:rPr>
              <w:t>Đối chiếu đúng điểm chuyển bậc tại 101 kWh.</w:t>
            </w:r>
          </w:p>
        </w:tc>
      </w:tr>
    </w:tbl>
    <w:p w14:paraId="68FC0E60">
      <w:pPr>
        <w:spacing w:before="0" w:after="60"/>
      </w:pPr>
    </w:p>
    <w:p w14:paraId="72D8FC2C">
      <w:pPr>
        <w:keepNext/>
      </w:pPr>
      <w:r>
        <w:rPr>
          <w:b/>
          <w:color w:val="1F4E79"/>
          <w:sz w:val="20"/>
        </w:rPr>
        <w:t>BILL-11 – Kiểm tra thuế và tổng thanh toán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27F2F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88" w:type="dxa"/>
            <w:shd w:val="clear" w:color="auto" w:fill="EAF2F8"/>
            <w:tcMar>
              <w:top w:w="45" w:type="dxa"/>
              <w:left w:w="70" w:type="dxa"/>
              <w:bottom w:w="45" w:type="dxa"/>
              <w:right w:w="70" w:type="dxa"/>
            </w:tcMar>
            <w:vAlign w:val="top"/>
          </w:tcPr>
          <w:p w14:paraId="2B81C9D3">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0D241EEC">
            <w:pPr>
              <w:spacing w:after="0" w:line="240" w:lineRule="auto"/>
            </w:pPr>
            <w:r>
              <w:rPr>
                <w:rFonts w:ascii="Arial" w:hAnsi="Arial"/>
                <w:sz w:val="15"/>
              </w:rPr>
              <w:t>Có dữ liệu giá và quy tắc thuế được xác nhận</w:t>
            </w:r>
          </w:p>
        </w:tc>
      </w:tr>
      <w:tr w14:paraId="2B5ED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D11DB17">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2E4C1F23">
            <w:pPr>
              <w:spacing w:after="0" w:line="240" w:lineRule="auto"/>
            </w:pPr>
            <w:r>
              <w:rPr>
                <w:rFonts w:ascii="Arial" w:hAnsi="Arial"/>
                <w:sz w:val="15"/>
              </w:rPr>
              <w:t>Ví dụ tiền điện trước thuế; mức thuế hiển thị trong ứng dụng</w:t>
            </w:r>
          </w:p>
        </w:tc>
      </w:tr>
      <w:tr w14:paraId="7E257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004406E">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5B312DE6">
            <w:pPr>
              <w:spacing w:after="0" w:line="240" w:lineRule="auto"/>
            </w:pPr>
            <w:r>
              <w:rPr>
                <w:rFonts w:ascii="Arial" w:hAnsi="Arial"/>
                <w:sz w:val="15"/>
              </w:rPr>
              <w:t>Tính hóa đơn → đối chiếu tiền thuế và tổng thanh toán</w:t>
            </w:r>
          </w:p>
        </w:tc>
      </w:tr>
      <w:tr w14:paraId="6DD4D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EEFA244">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1612BDB7">
            <w:pPr>
              <w:spacing w:after="0" w:line="240" w:lineRule="auto"/>
            </w:pPr>
            <w:r>
              <w:rPr>
                <w:rFonts w:ascii="Arial" w:hAnsi="Arial"/>
                <w:sz w:val="15"/>
              </w:rPr>
              <w:t>Tiền thuế và tổng thanh toán khớp quy tắc nghiệp vụ; làm tròn nhất quán.</w:t>
            </w:r>
          </w:p>
        </w:tc>
      </w:tr>
      <w:tr w14:paraId="03B37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FFACF3F">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3BB4DB41">
            <w:pPr>
              <w:spacing w:after="0" w:line="240" w:lineRule="auto"/>
            </w:pPr>
            <w:r>
              <w:rPr>
                <w:rFonts w:ascii="Arial" w:hAnsi="Arial"/>
                <w:sz w:val="15"/>
              </w:rPr>
              <w:t>Cao</w:t>
            </w:r>
          </w:p>
        </w:tc>
      </w:tr>
      <w:tr w14:paraId="2A16A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6BED66D">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6AC300A7">
            <w:pPr>
              <w:spacing w:after="0" w:line="240" w:lineRule="auto"/>
            </w:pPr>
            <w:r>
              <w:rPr>
                <w:rFonts w:ascii="Arial" w:hAnsi="Arial"/>
                <w:sz w:val="15"/>
              </w:rPr>
              <w:t>Phân vùng tương đương</w:t>
            </w:r>
          </w:p>
        </w:tc>
      </w:tr>
      <w:tr w14:paraId="10A5D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3F16BF4">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0C450714">
            <w:pPr>
              <w:spacing w:line="240" w:lineRule="auto"/>
            </w:pPr>
            <w:r>
              <w:t>VAT bằng 10% tiền điện trước thuế và tổng thanh toán bằng tiền điện + VAT ở cả phép tính 50 kWh và 150 kWh.</w:t>
            </w:r>
          </w:p>
        </w:tc>
      </w:tr>
      <w:tr w14:paraId="14833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0E24160">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5B191544">
            <w:pPr>
              <w:spacing w:line="240" w:lineRule="auto"/>
            </w:pPr>
            <w:r>
              <w:t>Đạt</w:t>
            </w:r>
          </w:p>
        </w:tc>
      </w:tr>
      <w:tr w14:paraId="252A4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2436DF4">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050A0D16">
            <w:pPr>
              <w:spacing w:line="240" w:lineRule="auto"/>
            </w:pPr>
          </w:p>
        </w:tc>
      </w:tr>
      <w:tr w14:paraId="14EB0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AAD5AB2">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11D9C9D7">
            <w:pPr>
              <w:spacing w:line="240" w:lineRule="auto"/>
            </w:pPr>
            <w:r>
              <w:t>50 kWh: 50.000 + 5.000 = 55.000 VNĐ; 150 kWh: 160.000 + 16.000 = 176.000 VNĐ.</w:t>
            </w:r>
          </w:p>
        </w:tc>
      </w:tr>
    </w:tbl>
    <w:p w14:paraId="655F8280">
      <w:pPr>
        <w:spacing w:before="0" w:after="60"/>
      </w:pPr>
    </w:p>
    <w:p w14:paraId="544853C6">
      <w:pPr>
        <w:pStyle w:val="3"/>
      </w:pPr>
      <w:r>
        <w:t>Lập hóa đơn</w:t>
      </w:r>
    </w:p>
    <w:p w14:paraId="1CCEA880">
      <w:pPr>
        <w:keepNext/>
      </w:pPr>
      <w:r>
        <w:rPr>
          <w:b/>
          <w:color w:val="1F4E79"/>
          <w:sz w:val="20"/>
        </w:rPr>
        <w:t>BILL-12 – Lưu hóa đơn hợp lệ</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50E00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88" w:type="dxa"/>
            <w:shd w:val="clear" w:color="auto" w:fill="EAF2F8"/>
            <w:tcMar>
              <w:top w:w="45" w:type="dxa"/>
              <w:left w:w="70" w:type="dxa"/>
              <w:bottom w:w="45" w:type="dxa"/>
              <w:right w:w="70" w:type="dxa"/>
            </w:tcMar>
            <w:vAlign w:val="top"/>
          </w:tcPr>
          <w:p w14:paraId="7F35BDF3">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7135E7F5">
            <w:pPr>
              <w:spacing w:after="0" w:line="240" w:lineRule="auto"/>
            </w:pPr>
            <w:r>
              <w:rPr>
                <w:rFonts w:ascii="Arial" w:hAnsi="Arial"/>
                <w:sz w:val="15"/>
              </w:rPr>
              <w:t>Đã tính hóa đơn đúng trên DB kiểm thử</w:t>
            </w:r>
          </w:p>
        </w:tc>
      </w:tr>
      <w:tr w14:paraId="0F89F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21B0F29">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0ECABE2B">
            <w:pPr>
              <w:spacing w:after="0" w:line="240" w:lineRule="auto"/>
            </w:pPr>
            <w:r>
              <w:rPr>
                <w:rFonts w:ascii="Arial" w:hAnsi="Arial"/>
                <w:sz w:val="15"/>
              </w:rPr>
              <w:t>Điện kế test; chỉ số tăng hợp lệ; kỳ/ngày hợp lệ</w:t>
            </w:r>
          </w:p>
        </w:tc>
      </w:tr>
      <w:tr w14:paraId="5FC4E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22DBB89">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33A85836">
            <w:pPr>
              <w:spacing w:after="0" w:line="240" w:lineRule="auto"/>
            </w:pPr>
            <w:r>
              <w:rPr>
                <w:rFonts w:ascii="Arial" w:hAnsi="Arial"/>
                <w:sz w:val="15"/>
              </w:rPr>
              <w:t>Hoàn tất lập hóa đơn → ghi lại mã hóa đơn → tải lại danh sách</w:t>
            </w:r>
          </w:p>
        </w:tc>
      </w:tr>
      <w:tr w14:paraId="3EE70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C85FB45">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62085947">
            <w:pPr>
              <w:spacing w:after="0" w:line="240" w:lineRule="auto"/>
            </w:pPr>
            <w:r>
              <w:rPr>
                <w:rFonts w:ascii="Arial" w:hAnsi="Arial"/>
                <w:sz w:val="15"/>
              </w:rPr>
              <w:t>Hóa đơn được lưu một lần; mã hóa đơn, chỉ số, kỳ, tiền và trạng thái khớp.</w:t>
            </w:r>
          </w:p>
        </w:tc>
      </w:tr>
      <w:tr w14:paraId="5A9E8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C3209B7">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67F3C1DD">
            <w:pPr>
              <w:spacing w:after="0" w:line="240" w:lineRule="auto"/>
            </w:pPr>
            <w:r>
              <w:rPr>
                <w:rFonts w:ascii="Arial" w:hAnsi="Arial"/>
                <w:sz w:val="15"/>
              </w:rPr>
              <w:t>Cao</w:t>
            </w:r>
          </w:p>
        </w:tc>
      </w:tr>
      <w:tr w14:paraId="2E5FC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24F50AE">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736F50AE">
            <w:pPr>
              <w:spacing w:after="0" w:line="240" w:lineRule="auto"/>
            </w:pPr>
            <w:r>
              <w:rPr>
                <w:rFonts w:ascii="Arial" w:hAnsi="Arial"/>
                <w:sz w:val="15"/>
              </w:rPr>
              <w:t>Phân vùng tương đương</w:t>
            </w:r>
          </w:p>
        </w:tc>
      </w:tr>
      <w:tr w14:paraId="565AD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61A0412">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0E7F0053">
            <w:pPr>
              <w:spacing w:after="0" w:line="240" w:lineRule="auto"/>
            </w:pPr>
            <w:r>
              <w:rPr>
                <w:rFonts w:ascii="Arial" w:hAnsi="Arial" w:eastAsia="Arial"/>
                <w:sz w:val="18"/>
              </w:rPr>
              <w:t>Lập hóa đơn 50 kWh thành công; mã 26101313544195, điện 50.000, VAT 5.000, tổng 55.000 VNĐ; liên kết đúng khách hàng và điện kế.</w:t>
            </w:r>
          </w:p>
        </w:tc>
      </w:tr>
      <w:tr w14:paraId="04E48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AA6BDC5">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134FE239">
            <w:pPr>
              <w:spacing w:after="0" w:line="240" w:lineRule="auto"/>
            </w:pPr>
            <w:r>
              <w:rPr>
                <w:rFonts w:ascii="Arial" w:hAnsi="Arial" w:eastAsia="Arial"/>
                <w:sz w:val="18"/>
              </w:rPr>
              <w:t>Đạt</w:t>
            </w:r>
          </w:p>
        </w:tc>
      </w:tr>
      <w:tr w14:paraId="43EC0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5007D1C">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55A6633D">
            <w:pPr>
              <w:spacing w:after="0" w:line="240" w:lineRule="auto"/>
            </w:pPr>
          </w:p>
        </w:tc>
      </w:tr>
      <w:tr w14:paraId="1A1FA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1D01E7F">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671C3476">
            <w:pPr>
              <w:spacing w:after="0" w:line="240" w:lineRule="auto"/>
            </w:pPr>
            <w:r>
              <w:rPr>
                <w:rFonts w:ascii="Arial" w:hAnsi="Arial" w:eastAsia="Arial"/>
                <w:sz w:val="18"/>
              </w:rPr>
              <w:t>Trạng thái ban đầu chưa thanh toán; hóa đơn dùng cho ca trạng thái rồi đã xóa.</w:t>
            </w:r>
          </w:p>
        </w:tc>
      </w:tr>
    </w:tbl>
    <w:p w14:paraId="60F020C1">
      <w:pPr>
        <w:spacing w:before="0" w:after="60"/>
      </w:pPr>
    </w:p>
    <w:p w14:paraId="3D4C786C">
      <w:pPr>
        <w:keepNext/>
      </w:pPr>
      <w:r>
        <w:rPr>
          <w:b/>
          <w:color w:val="1F4E79"/>
          <w:sz w:val="20"/>
        </w:rPr>
        <w:t>BILL-13 – Ngăn tạo trùng hóa đơn do nhấn lưu nhiều lần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598B4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2F9D059">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0CF22C8D">
            <w:pPr>
              <w:spacing w:after="0" w:line="240" w:lineRule="auto"/>
            </w:pPr>
            <w:r>
              <w:rPr>
                <w:rFonts w:ascii="Arial" w:hAnsi="Arial"/>
                <w:sz w:val="15"/>
              </w:rPr>
              <w:t>Đang ở bước lưu hóa đơn; DB kiểm thử</w:t>
            </w:r>
          </w:p>
        </w:tc>
      </w:tr>
      <w:tr w14:paraId="73000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F0D5EDF">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485FABAF">
            <w:pPr>
              <w:spacing w:after="0" w:line="240" w:lineRule="auto"/>
            </w:pPr>
            <w:r>
              <w:rPr>
                <w:rFonts w:ascii="Arial" w:hAnsi="Arial"/>
                <w:sz w:val="15"/>
              </w:rPr>
              <w:t>Bấm nút lưu/liên kết gửi form nhiều lần</w:t>
            </w:r>
          </w:p>
        </w:tc>
      </w:tr>
      <w:tr w14:paraId="77FC3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3889C7D">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321922F8">
            <w:pPr>
              <w:spacing w:after="0" w:line="240" w:lineRule="auto"/>
            </w:pPr>
            <w:r>
              <w:rPr>
                <w:rFonts w:ascii="Arial" w:hAnsi="Arial"/>
                <w:sz w:val="15"/>
              </w:rPr>
              <w:t>Nhấn lưu nhanh nhiều lần hoặc tải lại trang sau khi gửi</w:t>
            </w:r>
          </w:p>
        </w:tc>
      </w:tr>
      <w:tr w14:paraId="09FF2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0159784">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682DEB90">
            <w:pPr>
              <w:spacing w:after="0" w:line="240" w:lineRule="auto"/>
            </w:pPr>
            <w:r>
              <w:rPr>
                <w:rFonts w:ascii="Arial" w:hAnsi="Arial"/>
                <w:sz w:val="15"/>
              </w:rPr>
              <w:t>Không tạo nhiều hóa đơn trùng cho cùng thao tác/kỳ; nếu trình duyệt cảnh báo gửi lại thì hành vi phải an toàn.</w:t>
            </w:r>
          </w:p>
        </w:tc>
      </w:tr>
      <w:tr w14:paraId="018F6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13FF1E9">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58ABE4C3">
            <w:pPr>
              <w:spacing w:after="0" w:line="240" w:lineRule="auto"/>
            </w:pPr>
            <w:r>
              <w:rPr>
                <w:rFonts w:ascii="Arial" w:hAnsi="Arial"/>
                <w:sz w:val="15"/>
              </w:rPr>
              <w:t>Cao</w:t>
            </w:r>
          </w:p>
        </w:tc>
      </w:tr>
      <w:tr w14:paraId="027A0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2AC2EC7">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5998983D">
            <w:pPr>
              <w:spacing w:after="0" w:line="240" w:lineRule="auto"/>
            </w:pPr>
            <w:r>
              <w:rPr>
                <w:rFonts w:ascii="Arial" w:hAnsi="Arial"/>
                <w:sz w:val="15"/>
              </w:rPr>
              <w:t>Phân vùng tương đương</w:t>
            </w:r>
          </w:p>
        </w:tc>
      </w:tr>
      <w:tr w14:paraId="2D5F3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A03B7D0">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26927DCA">
            <w:pPr>
              <w:spacing w:after="0" w:line="240" w:lineRule="auto"/>
            </w:pPr>
            <w:r>
              <w:rPr>
                <w:rFonts w:ascii="Arial" w:hAnsi="Arial" w:eastAsia="Arial"/>
                <w:sz w:val="18"/>
              </w:rPr>
              <w:t>Nhấn nhanh nút thêm hóa đơn hai lần tạo một hóa đơn duy nhất cho mã 26101313565292; không tạo bản ghi trùng.</w:t>
            </w:r>
          </w:p>
        </w:tc>
      </w:tr>
      <w:tr w14:paraId="62A13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E77B7E2">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0D82B5CF">
            <w:pPr>
              <w:spacing w:after="0" w:line="240" w:lineRule="auto"/>
            </w:pPr>
            <w:r>
              <w:rPr>
                <w:rFonts w:ascii="Arial" w:hAnsi="Arial" w:eastAsia="Arial"/>
                <w:sz w:val="18"/>
              </w:rPr>
              <w:t>Đạt</w:t>
            </w:r>
          </w:p>
        </w:tc>
      </w:tr>
      <w:tr w14:paraId="7B297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9A2BBC1">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4C513E02">
            <w:pPr>
              <w:spacing w:after="0" w:line="240" w:lineRule="auto"/>
            </w:pPr>
          </w:p>
        </w:tc>
      </w:tr>
      <w:tr w14:paraId="68C31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E81B680">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0203C88F">
            <w:pPr>
              <w:spacing w:after="0" w:line="240" w:lineRule="auto"/>
            </w:pPr>
            <w:r>
              <w:rPr>
                <w:rFonts w:ascii="Arial" w:hAnsi="Arial" w:eastAsia="Arial"/>
                <w:sz w:val="18"/>
              </w:rPr>
              <w:t>Trang chi tiết chỉ có một hóa đơn; mã hóa đơn là khóa chính. Dữ liệu test đã dọn.</w:t>
            </w:r>
          </w:p>
        </w:tc>
      </w:tr>
    </w:tbl>
    <w:p w14:paraId="49DB91A6">
      <w:pPr>
        <w:spacing w:before="0" w:after="60"/>
      </w:pPr>
    </w:p>
    <w:p w14:paraId="6021B92C">
      <w:pPr>
        <w:keepNext/>
      </w:pPr>
      <w:r>
        <w:rPr>
          <w:b/>
          <w:color w:val="1F4E79"/>
          <w:sz w:val="20"/>
        </w:rPr>
        <w:t>BILL-14 – Kiểm tra ngày bắt đầu lớn hơn ngày kết thúc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041B3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6347C4A">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5E3BA3B1">
            <w:pPr>
              <w:spacing w:after="0" w:line="240" w:lineRule="auto"/>
            </w:pPr>
            <w:r>
              <w:rPr>
                <w:rFonts w:ascii="Arial" w:hAnsi="Arial"/>
                <w:sz w:val="15"/>
              </w:rPr>
              <w:t>Đang ở form lập hóa đơn</w:t>
            </w:r>
          </w:p>
        </w:tc>
      </w:tr>
      <w:tr w14:paraId="7F30F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597ACF4">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472B206B">
            <w:pPr>
              <w:spacing w:after="0" w:line="240" w:lineRule="auto"/>
            </w:pPr>
            <w:r>
              <w:rPr>
                <w:rFonts w:ascii="Arial" w:hAnsi="Arial"/>
                <w:sz w:val="15"/>
              </w:rPr>
              <w:t>Từ ngày 30/05; đến ngày 01/05 cùng năm</w:t>
            </w:r>
          </w:p>
        </w:tc>
      </w:tr>
      <w:tr w14:paraId="6537A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B9DB78A">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7563608A">
            <w:pPr>
              <w:spacing w:after="0" w:line="240" w:lineRule="auto"/>
            </w:pPr>
            <w:r>
              <w:rPr>
                <w:rFonts w:ascii="Arial" w:hAnsi="Arial"/>
                <w:sz w:val="15"/>
              </w:rPr>
              <w:t>Nhập khoảng ngày ngược → lập hóa đơn</w:t>
            </w:r>
          </w:p>
        </w:tc>
      </w:tr>
      <w:tr w14:paraId="53EB6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1DBF952">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2A4EC858">
            <w:pPr>
              <w:spacing w:after="0" w:line="240" w:lineRule="auto"/>
            </w:pPr>
            <w:r>
              <w:rPr>
                <w:rFonts w:ascii="Arial" w:hAnsi="Arial"/>
                <w:sz w:val="15"/>
              </w:rPr>
              <w:t>Không lưu kỳ hóa đơn có khoảng ngày sai; thông báo hợp lệ.</w:t>
            </w:r>
          </w:p>
        </w:tc>
      </w:tr>
      <w:tr w14:paraId="2FDE5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454053F">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5651AD0F">
            <w:pPr>
              <w:spacing w:after="0" w:line="240" w:lineRule="auto"/>
            </w:pPr>
            <w:r>
              <w:rPr>
                <w:rFonts w:ascii="Arial" w:hAnsi="Arial"/>
                <w:sz w:val="15"/>
              </w:rPr>
              <w:t>Cao</w:t>
            </w:r>
          </w:p>
        </w:tc>
      </w:tr>
      <w:tr w14:paraId="1787E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722E603">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29610F7E">
            <w:pPr>
              <w:spacing w:after="0" w:line="240" w:lineRule="auto"/>
            </w:pPr>
            <w:r>
              <w:rPr>
                <w:rFonts w:ascii="Arial" w:hAnsi="Arial"/>
                <w:sz w:val="15"/>
              </w:rPr>
              <w:t>Phân vùng tương đương</w:t>
            </w:r>
          </w:p>
        </w:tc>
      </w:tr>
      <w:tr w14:paraId="64128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D6E3A10">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0030A5DD">
            <w:pPr>
              <w:spacing w:after="0" w:line="240" w:lineRule="auto"/>
            </w:pPr>
            <w:r>
              <w:rPr>
                <w:rFonts w:ascii="Arial" w:hAnsi="Arial" w:eastAsia="Arial"/>
                <w:sz w:val="18"/>
              </w:rPr>
              <w:t>Khoảng ngày 2026-10-14 đến 2026-10-13 bị từ chối khi lưu với thông báo “Ngày bắt đầu phải nhỏ hơn ngày kết thúc”; không tạo hóa đơn.</w:t>
            </w:r>
          </w:p>
        </w:tc>
      </w:tr>
      <w:tr w14:paraId="41E75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F5E91E9">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467125AF">
            <w:pPr>
              <w:spacing w:after="0" w:line="240" w:lineRule="auto"/>
            </w:pPr>
            <w:r>
              <w:rPr>
                <w:rFonts w:ascii="Arial" w:hAnsi="Arial" w:eastAsia="Arial"/>
                <w:sz w:val="18"/>
              </w:rPr>
              <w:t>Đạt</w:t>
            </w:r>
          </w:p>
        </w:tc>
      </w:tr>
      <w:tr w14:paraId="0C5EB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16E2A74">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30083C01">
            <w:pPr>
              <w:spacing w:after="0" w:line="240" w:lineRule="auto"/>
            </w:pPr>
          </w:p>
        </w:tc>
      </w:tr>
      <w:tr w14:paraId="63D2E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1D0B397">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37C4E7C2">
            <w:pPr>
              <w:spacing w:after="0" w:line="240" w:lineRule="auto"/>
            </w:pPr>
            <w:r>
              <w:rPr>
                <w:rFonts w:ascii="Arial" w:hAnsi="Arial" w:eastAsia="Arial"/>
                <w:sz w:val="18"/>
              </w:rPr>
              <w:t>Đã thử tính trước rồi gửi lưu; máy chủ chặn ngày đảo.</w:t>
            </w:r>
          </w:p>
        </w:tc>
      </w:tr>
    </w:tbl>
    <w:p w14:paraId="6F4FC66D">
      <w:pPr>
        <w:spacing w:before="0" w:after="60"/>
      </w:pPr>
    </w:p>
    <w:p w14:paraId="549B31DF">
      <w:pPr>
        <w:keepNext/>
      </w:pPr>
      <w:r>
        <w:rPr>
          <w:b/>
          <w:color w:val="1F4E79"/>
          <w:sz w:val="20"/>
        </w:rPr>
        <w:t>BILL-15 – Kiểm tra lập hóa đơn khi chưa chọn điện kế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35009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2929704">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52DA4644">
            <w:pPr>
              <w:spacing w:after="0" w:line="240" w:lineRule="auto"/>
            </w:pPr>
            <w:r>
              <w:rPr>
                <w:rFonts w:ascii="Arial" w:hAnsi="Arial"/>
                <w:sz w:val="15"/>
              </w:rPr>
              <w:t>Đang ở form tính điện</w:t>
            </w:r>
          </w:p>
        </w:tc>
      </w:tr>
      <w:tr w14:paraId="537D1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EE1E818">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6D607EB5">
            <w:pPr>
              <w:spacing w:after="0" w:line="240" w:lineRule="auto"/>
            </w:pPr>
            <w:r>
              <w:rPr>
                <w:rFonts w:ascii="Arial" w:hAnsi="Arial"/>
                <w:sz w:val="15"/>
              </w:rPr>
              <w:t>Không chọn điện kế</w:t>
            </w:r>
          </w:p>
        </w:tc>
      </w:tr>
      <w:tr w14:paraId="1FB25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7EAA3D5">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0D43837D">
            <w:pPr>
              <w:spacing w:after="0" w:line="240" w:lineRule="auto"/>
            </w:pPr>
            <w:r>
              <w:rPr>
                <w:rFonts w:ascii="Arial" w:hAnsi="Arial"/>
                <w:sz w:val="15"/>
              </w:rPr>
              <w:t>Để trống điện kế và gửi form</w:t>
            </w:r>
          </w:p>
        </w:tc>
      </w:tr>
      <w:tr w14:paraId="47FB7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D02C1FB">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36BE4C75">
            <w:pPr>
              <w:spacing w:after="0" w:line="240" w:lineRule="auto"/>
            </w:pPr>
            <w:r>
              <w:rPr>
                <w:rFonts w:ascii="Arial" w:hAnsi="Arial"/>
                <w:sz w:val="15"/>
              </w:rPr>
              <w:t>Không tạo hóa đơn; yêu cầu chọn điện kế.</w:t>
            </w:r>
          </w:p>
        </w:tc>
      </w:tr>
      <w:tr w14:paraId="10669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CCC7529">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6D36E41B">
            <w:pPr>
              <w:spacing w:after="0" w:line="240" w:lineRule="auto"/>
            </w:pPr>
            <w:r>
              <w:rPr>
                <w:rFonts w:ascii="Arial" w:hAnsi="Arial"/>
                <w:sz w:val="15"/>
              </w:rPr>
              <w:t>Cao</w:t>
            </w:r>
          </w:p>
        </w:tc>
      </w:tr>
      <w:tr w14:paraId="28846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F7268AB">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3B07E49E">
            <w:pPr>
              <w:spacing w:after="0" w:line="240" w:lineRule="auto"/>
            </w:pPr>
            <w:r>
              <w:rPr>
                <w:rFonts w:ascii="Arial" w:hAnsi="Arial"/>
                <w:sz w:val="15"/>
              </w:rPr>
              <w:t>Phân vùng tương đương</w:t>
            </w:r>
          </w:p>
        </w:tc>
      </w:tr>
      <w:tr w14:paraId="41BD6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99AD5E6">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4FE18D66">
            <w:pPr>
              <w:spacing w:after="0" w:line="240" w:lineRule="auto"/>
            </w:pPr>
            <w:r>
              <w:rPr>
                <w:rFonts w:ascii="Arial" w:hAnsi="Arial" w:eastAsia="Arial"/>
                <w:sz w:val="18"/>
              </w:rPr>
              <w:t>Không chọn điện kế rồi bấm lập hóa đơn thì hiện “Vui lòng chọn một điện kế để lập hóa đơn.”; không tạo hóa đơn.</w:t>
            </w:r>
          </w:p>
        </w:tc>
      </w:tr>
      <w:tr w14:paraId="2BB16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00C551A">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3F63A0D3">
            <w:pPr>
              <w:spacing w:after="0" w:line="240" w:lineRule="auto"/>
            </w:pPr>
            <w:r>
              <w:rPr>
                <w:rFonts w:ascii="Arial" w:hAnsi="Arial" w:eastAsia="Arial"/>
                <w:sz w:val="18"/>
              </w:rPr>
              <w:t>Đạt</w:t>
            </w:r>
          </w:p>
        </w:tc>
      </w:tr>
      <w:tr w14:paraId="5CF37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F1F10A9">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6994F56B">
            <w:pPr>
              <w:spacing w:after="0" w:line="240" w:lineRule="auto"/>
            </w:pPr>
          </w:p>
        </w:tc>
      </w:tr>
      <w:tr w14:paraId="789BA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9944644">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70AC4CF4">
            <w:pPr>
              <w:spacing w:after="0" w:line="240" w:lineRule="auto"/>
            </w:pPr>
            <w:r>
              <w:rPr>
                <w:rFonts w:ascii="Arial" w:hAnsi="Arial" w:eastAsia="Arial"/>
                <w:sz w:val="18"/>
              </w:rPr>
              <w:t>Khi mở danh sách điện kế có thêm lỗi JavaScript selectedRadio null; thao tác lập hóa đơn vẫn bị chặn.</w:t>
            </w:r>
          </w:p>
        </w:tc>
      </w:tr>
    </w:tbl>
    <w:p w14:paraId="2FD9FEEB">
      <w:pPr>
        <w:spacing w:before="0" w:after="60"/>
      </w:pPr>
    </w:p>
    <w:p w14:paraId="6608BE75">
      <w:pPr>
        <w:keepNext/>
      </w:pPr>
      <w:r>
        <w:rPr>
          <w:b/>
          <w:color w:val="1F4E79"/>
          <w:sz w:val="20"/>
        </w:rPr>
        <w:t>BILL-16 – Xem danh sách hóa đơn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5D6C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55067D5">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1D5AD536">
            <w:pPr>
              <w:spacing w:after="0" w:line="240" w:lineRule="auto"/>
            </w:pPr>
            <w:r>
              <w:rPr>
                <w:rFonts w:ascii="Arial" w:hAnsi="Arial"/>
                <w:sz w:val="15"/>
              </w:rPr>
              <w:t>Đã đăng nhập; có hóa đơn mẫu</w:t>
            </w:r>
          </w:p>
        </w:tc>
      </w:tr>
      <w:tr w14:paraId="2CCA0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31C4644">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182F7957">
            <w:pPr>
              <w:spacing w:after="0" w:line="240" w:lineRule="auto"/>
            </w:pPr>
            <w:r>
              <w:rPr>
                <w:rFonts w:ascii="Arial" w:hAnsi="Arial"/>
                <w:sz w:val="15"/>
              </w:rPr>
              <w:t>Không áp dụng</w:t>
            </w:r>
          </w:p>
        </w:tc>
      </w:tr>
      <w:tr w14:paraId="01EAB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B179F41">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35F32E52">
            <w:pPr>
              <w:spacing w:after="0" w:line="240" w:lineRule="auto"/>
            </w:pPr>
            <w:r>
              <w:rPr>
                <w:rFonts w:ascii="Arial" w:hAnsi="Arial"/>
                <w:sz w:val="15"/>
              </w:rPr>
              <w:t>Mở Quản lý hóa đơn</w:t>
            </w:r>
          </w:p>
        </w:tc>
      </w:tr>
      <w:tr w14:paraId="1205C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4FBA4C2">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54DECEDB">
            <w:pPr>
              <w:spacing w:after="0" w:line="240" w:lineRule="auto"/>
            </w:pPr>
            <w:r>
              <w:rPr>
                <w:rFonts w:ascii="Arial" w:hAnsi="Arial"/>
                <w:sz w:val="15"/>
              </w:rPr>
              <w:t>Danh sách hiển thị các hóa đơn; mã, kỳ, ngày, tiền, tình trạng phù hợp dữ liệu.</w:t>
            </w:r>
          </w:p>
        </w:tc>
      </w:tr>
      <w:tr w14:paraId="6ED42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5C1CB85">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787104F6">
            <w:pPr>
              <w:spacing w:after="0" w:line="240" w:lineRule="auto"/>
            </w:pPr>
            <w:r>
              <w:rPr>
                <w:rFonts w:ascii="Arial" w:hAnsi="Arial"/>
                <w:sz w:val="15"/>
              </w:rPr>
              <w:t>Cao</w:t>
            </w:r>
          </w:p>
        </w:tc>
      </w:tr>
      <w:tr w14:paraId="2D0D0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C9CAE69">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4AAF937B">
            <w:pPr>
              <w:spacing w:after="0" w:line="240" w:lineRule="auto"/>
            </w:pPr>
            <w:r>
              <w:rPr>
                <w:rFonts w:ascii="Arial" w:hAnsi="Arial"/>
                <w:sz w:val="15"/>
              </w:rPr>
              <w:t>Phân vùng tương đương</w:t>
            </w:r>
          </w:p>
        </w:tc>
      </w:tr>
      <w:tr w14:paraId="161C0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EDA3746">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7B98E1CF">
            <w:pPr>
              <w:spacing w:after="0" w:line="240" w:lineRule="auto"/>
            </w:pPr>
            <w:r>
              <w:t>Danh sách hóa đơn mở được; dữ liệu và trạng thái thanh toán hiển thị.</w:t>
            </w:r>
          </w:p>
        </w:tc>
      </w:tr>
      <w:tr w14:paraId="2A976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919E935">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6A36260C">
            <w:pPr>
              <w:spacing w:after="0" w:line="240" w:lineRule="auto"/>
            </w:pPr>
            <w:r>
              <w:rPr>
                <w:rFonts w:ascii="Arial" w:hAnsi="Arial"/>
                <w:sz w:val="15"/>
              </w:rPr>
              <w:t>Đạt</w:t>
            </w:r>
          </w:p>
        </w:tc>
      </w:tr>
      <w:tr w14:paraId="24A91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681A678">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1409C2D6">
            <w:pPr>
              <w:spacing w:after="0" w:line="240" w:lineRule="auto"/>
            </w:pPr>
          </w:p>
        </w:tc>
      </w:tr>
      <w:tr w14:paraId="6C5E7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040F243">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773E20BA">
            <w:pPr>
              <w:spacing w:after="0" w:line="240" w:lineRule="auto"/>
            </w:pPr>
            <w:r>
              <w:t>Đối chiếu giao diện danh sách.</w:t>
            </w:r>
          </w:p>
        </w:tc>
      </w:tr>
    </w:tbl>
    <w:p w14:paraId="28DD2485">
      <w:pPr>
        <w:spacing w:before="0" w:after="60"/>
      </w:pPr>
    </w:p>
    <w:p w14:paraId="6A2EC4D0">
      <w:pPr>
        <w:keepNext/>
      </w:pPr>
      <w:r>
        <w:rPr>
          <w:b/>
          <w:color w:val="1F4E79"/>
          <w:sz w:val="20"/>
        </w:rPr>
        <w:t>BILL-17 – Tìm hóa đơn từ màn hình quản lý</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68D333EE">
        <w:trPr>
          <w:jc w:val="center"/>
        </w:trPr>
        <w:tc>
          <w:tcPr>
            <w:tcW w:w="2088" w:type="dxa"/>
            <w:shd w:val="clear" w:color="auto" w:fill="EAF2F8"/>
            <w:tcMar>
              <w:top w:w="45" w:type="dxa"/>
              <w:left w:w="70" w:type="dxa"/>
              <w:bottom w:w="45" w:type="dxa"/>
              <w:right w:w="70" w:type="dxa"/>
            </w:tcMar>
            <w:vAlign w:val="top"/>
          </w:tcPr>
          <w:p w14:paraId="5FA480A8">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738E4BCE">
            <w:pPr>
              <w:spacing w:after="0" w:line="240" w:lineRule="auto"/>
            </w:pPr>
            <w:r>
              <w:rPr>
                <w:rFonts w:ascii="Arial" w:hAnsi="Arial"/>
                <w:sz w:val="15"/>
              </w:rPr>
              <w:t>Đã đăng nhập; có hóa đơn mẫu</w:t>
            </w:r>
          </w:p>
        </w:tc>
      </w:tr>
      <w:tr w14:paraId="44868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D64442C">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602C4EE3">
            <w:pPr>
              <w:spacing w:after="0" w:line="240" w:lineRule="auto"/>
            </w:pPr>
            <w:r>
              <w:rPr>
                <w:rFonts w:ascii="Arial" w:hAnsi="Arial"/>
                <w:sz w:val="15"/>
              </w:rPr>
              <w:t>Mã hóa đơn 240412155314</w:t>
            </w:r>
          </w:p>
        </w:tc>
      </w:tr>
      <w:tr w14:paraId="69D5E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053EC00">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634AEEE7">
            <w:pPr>
              <w:spacing w:after="0" w:line="240" w:lineRule="auto"/>
            </w:pPr>
            <w:r>
              <w:rPr>
                <w:rFonts w:ascii="Arial" w:hAnsi="Arial"/>
                <w:sz w:val="15"/>
              </w:rPr>
              <w:t>Mở chức năng tìm hóa đơn → nhập mã → tìm</w:t>
            </w:r>
          </w:p>
        </w:tc>
      </w:tr>
      <w:tr w14:paraId="5EA0A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595DC31">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03E57D8B">
            <w:pPr>
              <w:spacing w:after="0" w:line="240" w:lineRule="auto"/>
            </w:pPr>
            <w:r>
              <w:rPr>
                <w:rFonts w:ascii="Arial" w:hAnsi="Arial"/>
                <w:sz w:val="15"/>
              </w:rPr>
              <w:t>Hiển thị đúng hóa đơn theo mã.</w:t>
            </w:r>
          </w:p>
        </w:tc>
      </w:tr>
      <w:tr w14:paraId="41B07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13F39B1">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7C41111D">
            <w:pPr>
              <w:spacing w:after="0" w:line="240" w:lineRule="auto"/>
            </w:pPr>
            <w:r>
              <w:rPr>
                <w:rFonts w:ascii="Arial" w:hAnsi="Arial"/>
                <w:sz w:val="15"/>
              </w:rPr>
              <w:t>Cao</w:t>
            </w:r>
          </w:p>
        </w:tc>
      </w:tr>
      <w:tr w14:paraId="3445F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E3C0BD3">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3C9B0DC7">
            <w:pPr>
              <w:spacing w:after="0" w:line="240" w:lineRule="auto"/>
            </w:pPr>
            <w:r>
              <w:rPr>
                <w:rFonts w:ascii="Arial" w:hAnsi="Arial"/>
                <w:sz w:val="15"/>
              </w:rPr>
              <w:t>Phân vùng tương đương</w:t>
            </w:r>
          </w:p>
        </w:tc>
      </w:tr>
      <w:tr w14:paraId="1C01F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369D7E8">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33065E36">
            <w:pPr>
              <w:spacing w:line="240" w:lineRule="auto"/>
            </w:pPr>
            <w:r>
              <w:t>Tìm mã hóa đơn 24050315553546 trả về đúng hóa đơn của khách hàng “Khách hàng vui vẻ”, kỳ 06/2024, tổng 1.628.000 VNĐ.</w:t>
            </w:r>
          </w:p>
        </w:tc>
      </w:tr>
      <w:tr w14:paraId="6DA84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199601B">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28A2727D">
            <w:pPr>
              <w:spacing w:line="240" w:lineRule="auto"/>
            </w:pPr>
            <w:r>
              <w:t>Đạt</w:t>
            </w:r>
          </w:p>
        </w:tc>
      </w:tr>
      <w:tr w14:paraId="64876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6F8006D">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5B3BDB53">
            <w:pPr>
              <w:spacing w:line="240" w:lineRule="auto"/>
            </w:pPr>
          </w:p>
        </w:tc>
      </w:tr>
      <w:tr w14:paraId="56E16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3B3EB04">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66F1F1F1">
            <w:pPr>
              <w:spacing w:line="240" w:lineRule="auto"/>
            </w:pPr>
            <w:r>
              <w:t>Quan sát cả danh sách quản lý và trang tra cứu hóa đơn.</w:t>
            </w:r>
          </w:p>
        </w:tc>
      </w:tr>
    </w:tbl>
    <w:p w14:paraId="048146EF">
      <w:pPr>
        <w:spacing w:before="0" w:after="60"/>
      </w:pPr>
    </w:p>
    <w:p w14:paraId="0749CC51">
      <w:pPr>
        <w:keepNext/>
      </w:pPr>
      <w:r>
        <w:rPr>
          <w:b/>
          <w:color w:val="1F4E79"/>
          <w:sz w:val="20"/>
        </w:rPr>
        <w:t>BILL-18 – Tìm hóa đơn không tồn tại hoặc bỏ trống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38088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1AC9C96">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695B40F8">
            <w:pPr>
              <w:spacing w:after="0" w:line="240" w:lineRule="auto"/>
            </w:pPr>
            <w:r>
              <w:rPr>
                <w:rFonts w:ascii="Arial" w:hAnsi="Arial"/>
                <w:sz w:val="15"/>
              </w:rPr>
              <w:t>Đang ở chức năng tìm hóa đơn</w:t>
            </w:r>
          </w:p>
        </w:tc>
      </w:tr>
      <w:tr w14:paraId="7D373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B45CC46">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2C163223">
            <w:pPr>
              <w:spacing w:after="0" w:line="240" w:lineRule="auto"/>
            </w:pPr>
            <w:r>
              <w:rPr>
                <w:rFonts w:ascii="Arial" w:hAnsi="Arial"/>
                <w:sz w:val="15"/>
              </w:rPr>
              <w:t>HD_KHONG_CO và chuỗi rỗng</w:t>
            </w:r>
          </w:p>
        </w:tc>
      </w:tr>
      <w:tr w14:paraId="6095A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C275603">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27C39944">
            <w:pPr>
              <w:spacing w:after="0" w:line="240" w:lineRule="auto"/>
            </w:pPr>
            <w:r>
              <w:rPr>
                <w:rFonts w:ascii="Arial" w:hAnsi="Arial"/>
                <w:sz w:val="15"/>
              </w:rPr>
              <w:t>Thực hiện tìm kiếm từng trường hợp</w:t>
            </w:r>
          </w:p>
        </w:tc>
      </w:tr>
      <w:tr w14:paraId="2FFC8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5570C71">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33143B9B">
            <w:pPr>
              <w:spacing w:after="0" w:line="240" w:lineRule="auto"/>
            </w:pPr>
            <w:r>
              <w:rPr>
                <w:rFonts w:ascii="Arial" w:hAnsi="Arial"/>
                <w:sz w:val="15"/>
              </w:rPr>
              <w:t>Kết quả rỗng hoặc nhắc nhập mã; không hiển thị hóa đơn khác.</w:t>
            </w:r>
          </w:p>
        </w:tc>
      </w:tr>
      <w:tr w14:paraId="1C8E2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D406A9C">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61BC3224">
            <w:pPr>
              <w:spacing w:after="0" w:line="240" w:lineRule="auto"/>
            </w:pPr>
            <w:r>
              <w:rPr>
                <w:rFonts w:ascii="Arial" w:hAnsi="Arial"/>
                <w:sz w:val="15"/>
              </w:rPr>
              <w:t>Cao</w:t>
            </w:r>
          </w:p>
        </w:tc>
      </w:tr>
      <w:tr w14:paraId="28103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AF28585">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1A317379">
            <w:pPr>
              <w:spacing w:after="0" w:line="240" w:lineRule="auto"/>
            </w:pPr>
            <w:r>
              <w:rPr>
                <w:rFonts w:ascii="Arial" w:hAnsi="Arial"/>
                <w:sz w:val="15"/>
              </w:rPr>
              <w:t>Phân vùng tương đương</w:t>
            </w:r>
          </w:p>
        </w:tc>
      </w:tr>
      <w:tr w14:paraId="56A88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4873DDC">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3FC69654">
            <w:pPr>
              <w:spacing w:line="240" w:lineRule="auto"/>
            </w:pPr>
            <w:r>
              <w:t>Mã HD_KHONG_CO không trả về hóa đơn; khi để trống ô tìm kiếm trên danh sách quản lý và nhấn Enter, danh sách mặc định vẫn giữ nguyên, không có nhắc nhập mã.</w:t>
            </w:r>
          </w:p>
        </w:tc>
      </w:tr>
      <w:tr w14:paraId="1679A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51ECE91">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4897534D">
            <w:pPr>
              <w:spacing w:line="240" w:lineRule="auto"/>
            </w:pPr>
            <w:r>
              <w:t>Không đạt</w:t>
            </w:r>
          </w:p>
        </w:tc>
      </w:tr>
      <w:tr w14:paraId="7E6C4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4BFC20B">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2C36A76C">
            <w:pPr>
              <w:spacing w:line="240" w:lineRule="auto"/>
            </w:pPr>
            <w:r>
              <w:t>Thấp</w:t>
            </w:r>
          </w:p>
        </w:tc>
      </w:tr>
      <w:tr w14:paraId="77D80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341EBFC">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06389E54">
            <w:pPr>
              <w:spacing w:line="240" w:lineRule="auto"/>
            </w:pPr>
            <w:r>
              <w:t>Nhánh mã không tồn tại hoạt động đúng; nhánh tìm kiếm rỗng không được chặn/nhắc rõ ràng.</w:t>
            </w:r>
          </w:p>
        </w:tc>
      </w:tr>
    </w:tbl>
    <w:p w14:paraId="2293072C">
      <w:pPr>
        <w:spacing w:before="0" w:after="60"/>
      </w:pPr>
    </w:p>
    <w:p w14:paraId="6F49CEA7">
      <w:pPr>
        <w:pStyle w:val="3"/>
      </w:pPr>
      <w:r>
        <w:t>Hóa đơn</w:t>
      </w:r>
    </w:p>
    <w:p w14:paraId="1C758822">
      <w:pPr>
        <w:keepNext/>
      </w:pPr>
      <w:r>
        <w:rPr>
          <w:b/>
          <w:color w:val="1F4E79"/>
          <w:sz w:val="20"/>
        </w:rPr>
        <w:t>BILL-19 – Mở chi tiết hóa đơn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7087F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EC60269">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7D5AA4CC">
            <w:pPr>
              <w:spacing w:after="0" w:line="240" w:lineRule="auto"/>
            </w:pPr>
            <w:r>
              <w:rPr>
                <w:rFonts w:ascii="Arial" w:hAnsi="Arial"/>
                <w:sz w:val="15"/>
              </w:rPr>
              <w:t>Có mã hóa đơn tồn tại</w:t>
            </w:r>
          </w:p>
        </w:tc>
      </w:tr>
      <w:tr w14:paraId="3D538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4B6B1BB">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04FAFE17">
            <w:pPr>
              <w:spacing w:after="0" w:line="240" w:lineRule="auto"/>
            </w:pPr>
            <w:r>
              <w:rPr>
                <w:rFonts w:ascii="Arial" w:hAnsi="Arial"/>
                <w:sz w:val="15"/>
              </w:rPr>
              <w:t>Mã hóa đơn mẫu</w:t>
            </w:r>
          </w:p>
        </w:tc>
      </w:tr>
      <w:tr w14:paraId="6A5AD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C46CDFD">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55DDED8D">
            <w:pPr>
              <w:spacing w:after="0" w:line="240" w:lineRule="auto"/>
            </w:pPr>
            <w:r>
              <w:rPr>
                <w:rFonts w:ascii="Arial" w:hAnsi="Arial"/>
                <w:sz w:val="15"/>
              </w:rPr>
              <w:t>Mở chi tiết từ kết quả tra cứu</w:t>
            </w:r>
          </w:p>
        </w:tc>
      </w:tr>
      <w:tr w14:paraId="680C7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A89E051">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23122AF0">
            <w:pPr>
              <w:spacing w:after="0" w:line="240" w:lineRule="auto"/>
            </w:pPr>
            <w:r>
              <w:rPr>
                <w:rFonts w:ascii="Arial" w:hAnsi="Arial"/>
                <w:sz w:val="15"/>
              </w:rPr>
              <w:t>Hiển thị đúng thông tin hóa đơn và chi tiết tiêu thụ; không trộn dữ liệu điện kế/hóa đơn khác.</w:t>
            </w:r>
          </w:p>
        </w:tc>
      </w:tr>
      <w:tr w14:paraId="6C252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F5A6D90">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0B581B8F">
            <w:pPr>
              <w:spacing w:after="0" w:line="240" w:lineRule="auto"/>
            </w:pPr>
            <w:r>
              <w:rPr>
                <w:rFonts w:ascii="Arial" w:hAnsi="Arial"/>
                <w:sz w:val="15"/>
              </w:rPr>
              <w:t>Cao</w:t>
            </w:r>
          </w:p>
        </w:tc>
      </w:tr>
      <w:tr w14:paraId="52B33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66213B0">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0FAEF191">
            <w:pPr>
              <w:spacing w:after="0" w:line="240" w:lineRule="auto"/>
            </w:pPr>
            <w:r>
              <w:rPr>
                <w:rFonts w:ascii="Arial" w:hAnsi="Arial"/>
                <w:sz w:val="15"/>
              </w:rPr>
              <w:t>Phân vùng tương đương</w:t>
            </w:r>
          </w:p>
        </w:tc>
      </w:tr>
      <w:tr w14:paraId="0E0CF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D24F9C0">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7B74E97E">
            <w:pPr>
              <w:spacing w:after="0" w:line="240" w:lineRule="auto"/>
            </w:pPr>
            <w:r>
              <w:t>Mở được hóa đơn 24050315553546: 1.000 kWh; tiền điện 1.480.000 VNĐ; VAT 148.000 VNĐ; tổng 1.628.000 VNĐ. Tổng thanh toán khớp tiền điện + VAT.</w:t>
            </w:r>
          </w:p>
        </w:tc>
      </w:tr>
      <w:tr w14:paraId="026C7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6CC7C13">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282976A0">
            <w:pPr>
              <w:spacing w:after="0" w:line="240" w:lineRule="auto"/>
            </w:pPr>
            <w:r>
              <w:rPr>
                <w:rFonts w:ascii="Arial" w:hAnsi="Arial"/>
                <w:sz w:val="15"/>
              </w:rPr>
              <w:t>Đạt</w:t>
            </w:r>
          </w:p>
        </w:tc>
      </w:tr>
      <w:tr w14:paraId="399E4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0F10B45">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620D7E0B">
            <w:pPr>
              <w:spacing w:after="0" w:line="240" w:lineRule="auto"/>
            </w:pPr>
          </w:p>
        </w:tc>
      </w:tr>
      <w:tr w14:paraId="5E8F5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143B1EE">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7EF6DEC7">
            <w:pPr>
              <w:spacing w:after="0" w:line="240" w:lineRule="auto"/>
            </w:pPr>
            <w:r>
              <w:t>Quan sát trực tiếp chi tiết hóa đơn.</w:t>
            </w:r>
          </w:p>
        </w:tc>
      </w:tr>
    </w:tbl>
    <w:p w14:paraId="6400544E">
      <w:pPr>
        <w:spacing w:before="0" w:after="60"/>
      </w:pPr>
    </w:p>
    <w:p w14:paraId="51318880">
      <w:pPr>
        <w:keepNext/>
      </w:pPr>
      <w:r>
        <w:rPr>
          <w:b/>
          <w:color w:val="1F4E79"/>
          <w:sz w:val="20"/>
        </w:rPr>
        <w:t>BILL-20 – Mở chi tiết với mã không tồn tại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2CA54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534E542">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6B271F5B">
            <w:pPr>
              <w:spacing w:after="0" w:line="240" w:lineRule="auto"/>
            </w:pPr>
            <w:r>
              <w:rPr>
                <w:rFonts w:ascii="Arial" w:hAnsi="Arial"/>
                <w:sz w:val="15"/>
              </w:rPr>
              <w:t>Không cần dữ liệu đặc biệt</w:t>
            </w:r>
          </w:p>
        </w:tc>
      </w:tr>
      <w:tr w14:paraId="60808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707FE3D">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6AC56A11">
            <w:pPr>
              <w:spacing w:after="0" w:line="240" w:lineRule="auto"/>
            </w:pPr>
            <w:r>
              <w:rPr>
                <w:rFonts w:ascii="Arial" w:hAnsi="Arial"/>
                <w:sz w:val="15"/>
              </w:rPr>
              <w:t>HD_KHONG_CO</w:t>
            </w:r>
          </w:p>
        </w:tc>
      </w:tr>
      <w:tr w14:paraId="1844C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F100E8E">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0BC746B2">
            <w:pPr>
              <w:spacing w:after="0" w:line="240" w:lineRule="auto"/>
            </w:pPr>
            <w:r>
              <w:rPr>
                <w:rFonts w:ascii="Arial" w:hAnsi="Arial"/>
                <w:sz w:val="15"/>
              </w:rPr>
              <w:t>Truy cập chức năng chi tiết với mã không tồn tại</w:t>
            </w:r>
          </w:p>
        </w:tc>
      </w:tr>
      <w:tr w14:paraId="00360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F14CCBA">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20523DC4">
            <w:pPr>
              <w:spacing w:after="0" w:line="240" w:lineRule="auto"/>
            </w:pPr>
            <w:r>
              <w:rPr>
                <w:rFonts w:ascii="Arial" w:hAnsi="Arial"/>
                <w:sz w:val="15"/>
              </w:rPr>
              <w:t>Thông báo không tìm thấy hoặc trang rỗng an toàn; không lộ cảnh báo PHP.</w:t>
            </w:r>
          </w:p>
        </w:tc>
      </w:tr>
      <w:tr w14:paraId="17BD5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F14D740">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7E598A8A">
            <w:pPr>
              <w:spacing w:after="0" w:line="240" w:lineRule="auto"/>
            </w:pPr>
            <w:r>
              <w:rPr>
                <w:rFonts w:ascii="Arial" w:hAnsi="Arial"/>
                <w:sz w:val="15"/>
              </w:rPr>
              <w:t>Cao</w:t>
            </w:r>
          </w:p>
        </w:tc>
      </w:tr>
      <w:tr w14:paraId="75C21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A9750BC">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55545965">
            <w:pPr>
              <w:spacing w:after="0" w:line="240" w:lineRule="auto"/>
            </w:pPr>
            <w:r>
              <w:rPr>
                <w:rFonts w:ascii="Arial" w:hAnsi="Arial"/>
                <w:sz w:val="15"/>
              </w:rPr>
              <w:t>Phân vùng tương đương</w:t>
            </w:r>
          </w:p>
        </w:tc>
      </w:tr>
      <w:tr w14:paraId="0BE38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ACCE339">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5985EFDC">
            <w:pPr>
              <w:spacing w:line="240" w:lineRule="auto"/>
            </w:pPr>
            <w:r>
              <w:t>Mở chi tiết hóa đơn với mã không tồn tại hiển thị “Không có dữ liệu phù hợp”; không thấy dữ liệu hóa đơn khác hoặc cảnh báo PHP.</w:t>
            </w:r>
          </w:p>
        </w:tc>
      </w:tr>
      <w:tr w14:paraId="26B8A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923ADFB">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16A0B339">
            <w:pPr>
              <w:spacing w:line="240" w:lineRule="auto"/>
            </w:pPr>
            <w:r>
              <w:t>Đạt</w:t>
            </w:r>
          </w:p>
        </w:tc>
      </w:tr>
      <w:tr w14:paraId="11553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3BAC688">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2D4B5698">
            <w:pPr>
              <w:spacing w:line="240" w:lineRule="auto"/>
            </w:pPr>
          </w:p>
        </w:tc>
      </w:tr>
      <w:tr w14:paraId="3E07E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D7CA29B">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2151ECA3">
            <w:pPr>
              <w:spacing w:line="240" w:lineRule="auto"/>
            </w:pPr>
            <w:r>
              <w:t>Quan sát trực tiếp URL chi tiết với mã giả.</w:t>
            </w:r>
          </w:p>
        </w:tc>
      </w:tr>
    </w:tbl>
    <w:p w14:paraId="1CBE2C2D">
      <w:pPr>
        <w:spacing w:before="0" w:after="60"/>
      </w:pPr>
    </w:p>
    <w:p w14:paraId="72F4FB28">
      <w:pPr>
        <w:keepNext/>
      </w:pPr>
      <w:r>
        <w:rPr>
          <w:b/>
          <w:color w:val="1F4E79"/>
          <w:sz w:val="20"/>
        </w:rPr>
        <w:t>BILL-21 – In hóa đơn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71C1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0E1A6E9">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12F78992">
            <w:pPr>
              <w:spacing w:after="0" w:line="240" w:lineRule="auto"/>
            </w:pPr>
            <w:r>
              <w:rPr>
                <w:rFonts w:ascii="Arial" w:hAnsi="Arial"/>
                <w:sz w:val="15"/>
              </w:rPr>
              <w:t>Có hóa đơn hợp lệ</w:t>
            </w:r>
          </w:p>
        </w:tc>
      </w:tr>
      <w:tr w14:paraId="402D8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C920EF1">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6F3661BD">
            <w:pPr>
              <w:spacing w:after="0" w:line="240" w:lineRule="auto"/>
            </w:pPr>
            <w:r>
              <w:rPr>
                <w:rFonts w:ascii="Arial" w:hAnsi="Arial"/>
                <w:sz w:val="15"/>
              </w:rPr>
              <w:t>Mã hóa đơn test</w:t>
            </w:r>
          </w:p>
        </w:tc>
      </w:tr>
      <w:tr w14:paraId="55813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CDDC5AF">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0AC49A9D">
            <w:pPr>
              <w:spacing w:after="0" w:line="240" w:lineRule="auto"/>
            </w:pPr>
            <w:r>
              <w:rPr>
                <w:rFonts w:ascii="Arial" w:hAnsi="Arial"/>
                <w:sz w:val="15"/>
              </w:rPr>
              <w:t>Mở chi tiết → bấm In</w:t>
            </w:r>
          </w:p>
        </w:tc>
      </w:tr>
      <w:tr w14:paraId="29D30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C8131E2">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23CC2A69">
            <w:pPr>
              <w:spacing w:after="0" w:line="240" w:lineRule="auto"/>
            </w:pPr>
            <w:r>
              <w:rPr>
                <w:rFonts w:ascii="Arial" w:hAnsi="Arial"/>
                <w:sz w:val="15"/>
              </w:rPr>
              <w:t>Bản in/preview hiển thị mã, kỳ, chỉ số, sản lượng và số tiền đúng; bố cục không cắt mất thông tin.</w:t>
            </w:r>
          </w:p>
        </w:tc>
      </w:tr>
      <w:tr w14:paraId="40B95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A7B0523">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2CADD548">
            <w:pPr>
              <w:spacing w:after="0" w:line="240" w:lineRule="auto"/>
            </w:pPr>
            <w:r>
              <w:rPr>
                <w:rFonts w:ascii="Arial" w:hAnsi="Arial"/>
                <w:sz w:val="15"/>
              </w:rPr>
              <w:t>Cao</w:t>
            </w:r>
          </w:p>
        </w:tc>
      </w:tr>
      <w:tr w14:paraId="75B28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5EE689F">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2002C629">
            <w:pPr>
              <w:spacing w:after="0" w:line="240" w:lineRule="auto"/>
            </w:pPr>
            <w:r>
              <w:rPr>
                <w:rFonts w:ascii="Arial" w:hAnsi="Arial"/>
                <w:sz w:val="15"/>
              </w:rPr>
              <w:t>Phân vùng tương đương</w:t>
            </w:r>
          </w:p>
        </w:tc>
      </w:tr>
      <w:tr w14:paraId="0EA70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1D0A7A9">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5CDFDF72">
            <w:pPr>
              <w:spacing w:line="240" w:lineRule="auto"/>
            </w:pPr>
            <w:r>
              <w:t>Chọn In giấy báo điện thất bại vì thiếu font DejaVuSansCondensed.ttf tại đường dẫn WAMP cố định; không tạo được bản in/preview.</w:t>
            </w:r>
          </w:p>
        </w:tc>
      </w:tr>
      <w:tr w14:paraId="15E4C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5609C3C">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087AE07E">
            <w:pPr>
              <w:spacing w:line="240" w:lineRule="auto"/>
            </w:pPr>
            <w:r>
              <w:t>Không đạt</w:t>
            </w:r>
          </w:p>
        </w:tc>
      </w:tr>
      <w:tr w14:paraId="53E6B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75BF7C3">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7D629CA6">
            <w:pPr>
              <w:spacing w:line="240" w:lineRule="auto"/>
            </w:pPr>
            <w:r>
              <w:t>Trung bình</w:t>
            </w:r>
          </w:p>
        </w:tc>
      </w:tr>
      <w:tr w14:paraId="65F07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34CA5B7">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189FD7E5">
            <w:pPr>
              <w:spacing w:line="240" w:lineRule="auto"/>
            </w:pPr>
            <w:r>
              <w:t>Lỗi tham chiếu C:\wamp64\www\tinhtiendien\tfpdf\font\unifont\DejaVuSansCondensed.ttf (môi trường WAMP); cần kiểm tra cấu hình đường dẫn/font và dùng đường dẫn tương đối để chạy được trên máy khác.</w:t>
            </w:r>
          </w:p>
        </w:tc>
      </w:tr>
    </w:tbl>
    <w:p w14:paraId="60EBFEDE">
      <w:pPr>
        <w:spacing w:before="0" w:after="60"/>
      </w:pPr>
    </w:p>
    <w:p w14:paraId="433353A8">
      <w:pPr>
        <w:keepNext/>
      </w:pPr>
      <w:r>
        <w:rPr>
          <w:b/>
          <w:color w:val="1F4E79"/>
          <w:sz w:val="20"/>
        </w:rPr>
        <w:t>BILL-22 – Đổi trạng thái sang đã thanh toán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6F486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88" w:type="dxa"/>
            <w:shd w:val="clear" w:color="auto" w:fill="EAF2F8"/>
            <w:tcMar>
              <w:top w:w="45" w:type="dxa"/>
              <w:left w:w="70" w:type="dxa"/>
              <w:bottom w:w="45" w:type="dxa"/>
              <w:right w:w="70" w:type="dxa"/>
            </w:tcMar>
            <w:vAlign w:val="top"/>
          </w:tcPr>
          <w:p w14:paraId="6D50BCCF">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7B463CF0">
            <w:pPr>
              <w:spacing w:after="0" w:line="240" w:lineRule="auto"/>
            </w:pPr>
            <w:r>
              <w:rPr>
                <w:rFonts w:ascii="Arial" w:hAnsi="Arial"/>
                <w:sz w:val="15"/>
              </w:rPr>
              <w:t>Có hóa đơn test chưa thanh toán; DB kiểm thử</w:t>
            </w:r>
          </w:p>
        </w:tc>
      </w:tr>
      <w:tr w14:paraId="763C5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C89D8A9">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5FC4A14C">
            <w:pPr>
              <w:spacing w:after="0" w:line="240" w:lineRule="auto"/>
            </w:pPr>
            <w:r>
              <w:rPr>
                <w:rFonts w:ascii="Arial" w:hAnsi="Arial"/>
                <w:sz w:val="15"/>
              </w:rPr>
              <w:t>Mã hóa đơn chưa thanh toán</w:t>
            </w:r>
          </w:p>
        </w:tc>
      </w:tr>
      <w:tr w14:paraId="5E00D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144CCCC">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39238F5F">
            <w:pPr>
              <w:spacing w:after="0" w:line="240" w:lineRule="auto"/>
            </w:pPr>
            <w:r>
              <w:rPr>
                <w:rFonts w:ascii="Arial" w:hAnsi="Arial"/>
                <w:sz w:val="15"/>
              </w:rPr>
              <w:t>Dùng thao tác xác nhận đã thanh toán → tải lại danh sách/chi tiết</w:t>
            </w:r>
          </w:p>
        </w:tc>
      </w:tr>
      <w:tr w14:paraId="581EC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C88B142">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570F4822">
            <w:pPr>
              <w:spacing w:after="0" w:line="240" w:lineRule="auto"/>
            </w:pPr>
            <w:r>
              <w:rPr>
                <w:rFonts w:ascii="Arial" w:hAnsi="Arial"/>
                <w:sz w:val="15"/>
              </w:rPr>
              <w:t>Trạng thái chuyển sang đã thanh toán và được giữ sau khi tải lại.</w:t>
            </w:r>
          </w:p>
        </w:tc>
      </w:tr>
      <w:tr w14:paraId="1654D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E097550">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38E76694">
            <w:pPr>
              <w:spacing w:after="0" w:line="240" w:lineRule="auto"/>
            </w:pPr>
            <w:r>
              <w:rPr>
                <w:rFonts w:ascii="Arial" w:hAnsi="Arial"/>
                <w:sz w:val="15"/>
              </w:rPr>
              <w:t>Cao</w:t>
            </w:r>
          </w:p>
        </w:tc>
      </w:tr>
      <w:tr w14:paraId="31F7F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8E17CB2">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266617D2">
            <w:pPr>
              <w:spacing w:after="0" w:line="240" w:lineRule="auto"/>
            </w:pPr>
            <w:r>
              <w:rPr>
                <w:rFonts w:ascii="Arial" w:hAnsi="Arial"/>
                <w:sz w:val="15"/>
              </w:rPr>
              <w:t>Phân vùng tương đương</w:t>
            </w:r>
          </w:p>
        </w:tc>
      </w:tr>
      <w:tr w14:paraId="6306C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A90FE2F">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52C256F8">
            <w:pPr>
              <w:spacing w:after="0" w:line="240" w:lineRule="auto"/>
            </w:pPr>
            <w:r>
              <w:rPr>
                <w:rFonts w:ascii="Arial" w:hAnsi="Arial" w:eastAsia="Arial"/>
                <w:sz w:val="18"/>
              </w:rPr>
              <w:t>Hóa đơn 55.000 VNĐ ban đầu chưa thanh toán; chọn Đã thanh toán đổi trạng thái và công cụ thành In hóa đơn.</w:t>
            </w:r>
          </w:p>
        </w:tc>
      </w:tr>
      <w:tr w14:paraId="62C5E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453F98B">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4B0E0530">
            <w:pPr>
              <w:spacing w:after="0" w:line="240" w:lineRule="auto"/>
            </w:pPr>
            <w:r>
              <w:rPr>
                <w:rFonts w:ascii="Arial" w:hAnsi="Arial" w:eastAsia="Arial"/>
                <w:sz w:val="18"/>
              </w:rPr>
              <w:t>Đạt</w:t>
            </w:r>
          </w:p>
        </w:tc>
      </w:tr>
      <w:tr w14:paraId="39A36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2852FDB">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6978C96D">
            <w:pPr>
              <w:spacing w:after="0" w:line="240" w:lineRule="auto"/>
            </w:pPr>
          </w:p>
        </w:tc>
      </w:tr>
      <w:tr w14:paraId="537A3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3E27A7D">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5BBB8A0C">
            <w:pPr>
              <w:spacing w:after="0" w:line="240" w:lineRule="auto"/>
            </w:pPr>
            <w:r>
              <w:rPr>
                <w:rFonts w:ascii="Arial" w:hAnsi="Arial" w:eastAsia="Arial"/>
                <w:sz w:val="18"/>
              </w:rPr>
              <w:t>Đối chiếu trên danh sách và chi tiết hóa đơn.</w:t>
            </w:r>
          </w:p>
        </w:tc>
      </w:tr>
    </w:tbl>
    <w:p w14:paraId="61D50C7D">
      <w:pPr>
        <w:spacing w:before="0" w:after="60"/>
      </w:pPr>
    </w:p>
    <w:p w14:paraId="44F8C2A6">
      <w:pPr>
        <w:keepNext/>
      </w:pPr>
      <w:r>
        <w:rPr>
          <w:b/>
          <w:color w:val="1F4E79"/>
          <w:sz w:val="20"/>
        </w:rPr>
        <w:t>BILL-23 – Kiểm tra đổi trạng thái hóa đơn đã thanh toán lần nữa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668A5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88" w:type="dxa"/>
            <w:shd w:val="clear" w:color="auto" w:fill="EAF2F8"/>
            <w:tcMar>
              <w:top w:w="45" w:type="dxa"/>
              <w:left w:w="70" w:type="dxa"/>
              <w:bottom w:w="45" w:type="dxa"/>
              <w:right w:w="70" w:type="dxa"/>
            </w:tcMar>
            <w:vAlign w:val="top"/>
          </w:tcPr>
          <w:p w14:paraId="6282E90D">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5613EB49">
            <w:pPr>
              <w:spacing w:after="0" w:line="240" w:lineRule="auto"/>
            </w:pPr>
            <w:r>
              <w:rPr>
                <w:rFonts w:ascii="Arial" w:hAnsi="Arial"/>
                <w:sz w:val="15"/>
              </w:rPr>
              <w:t>Có hóa đơn test đã thanh toán</w:t>
            </w:r>
          </w:p>
        </w:tc>
      </w:tr>
      <w:tr w14:paraId="365AF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40360D5">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514EEEDB">
            <w:pPr>
              <w:spacing w:after="0" w:line="240" w:lineRule="auto"/>
            </w:pPr>
            <w:r>
              <w:rPr>
                <w:rFonts w:ascii="Arial" w:hAnsi="Arial"/>
                <w:sz w:val="15"/>
              </w:rPr>
              <w:t>Mã hóa đơn đã thanh toán</w:t>
            </w:r>
          </w:p>
        </w:tc>
      </w:tr>
      <w:tr w14:paraId="35A59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F214EAA">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6E1D67F1">
            <w:pPr>
              <w:spacing w:after="0" w:line="240" w:lineRule="auto"/>
            </w:pPr>
            <w:r>
              <w:rPr>
                <w:rFonts w:ascii="Arial" w:hAnsi="Arial"/>
                <w:sz w:val="15"/>
              </w:rPr>
              <w:t>Thực hiện thao tác đánh dấu đã thanh toán lần nữa nếu giao diện cho phép</w:t>
            </w:r>
          </w:p>
        </w:tc>
      </w:tr>
      <w:tr w14:paraId="2F6A7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6B3DCD4">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7B97FEF0">
            <w:pPr>
              <w:spacing w:after="0" w:line="240" w:lineRule="auto"/>
            </w:pPr>
            <w:r>
              <w:rPr>
                <w:rFonts w:ascii="Arial" w:hAnsi="Arial"/>
                <w:sz w:val="15"/>
              </w:rPr>
              <w:t>Trạng thái không bị sai; không phát sinh tác động phụ hoặc thông báo gây hiểu nhầm.</w:t>
            </w:r>
          </w:p>
        </w:tc>
      </w:tr>
      <w:tr w14:paraId="3CB38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7FE200E">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0E864E43">
            <w:pPr>
              <w:spacing w:after="0" w:line="240" w:lineRule="auto"/>
            </w:pPr>
            <w:r>
              <w:rPr>
                <w:rFonts w:ascii="Arial" w:hAnsi="Arial"/>
                <w:sz w:val="15"/>
              </w:rPr>
              <w:t>Cao</w:t>
            </w:r>
          </w:p>
        </w:tc>
      </w:tr>
      <w:tr w14:paraId="00936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85EAF33">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3B0B9A66">
            <w:pPr>
              <w:spacing w:after="0" w:line="240" w:lineRule="auto"/>
            </w:pPr>
            <w:r>
              <w:rPr>
                <w:rFonts w:ascii="Arial" w:hAnsi="Arial"/>
                <w:sz w:val="15"/>
              </w:rPr>
              <w:t>Phân vùng tương đương</w:t>
            </w:r>
          </w:p>
        </w:tc>
      </w:tr>
      <w:tr w14:paraId="50AFE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6DE0E5C">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49645D6D">
            <w:pPr>
              <w:spacing w:after="0" w:line="240" w:lineRule="auto"/>
            </w:pPr>
            <w:r>
              <w:rPr>
                <w:rFonts w:ascii="Arial" w:hAnsi="Arial" w:eastAsia="Arial"/>
                <w:sz w:val="18"/>
              </w:rPr>
              <w:t>Gửi lại hành động đánh dấu đã thanh toán cho cùng mã vẫn giữ trạng thái Đã thanh toán; không tạo hóa đơn mới.</w:t>
            </w:r>
          </w:p>
        </w:tc>
      </w:tr>
      <w:tr w14:paraId="67BBA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D718FFA">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3B06EDBD">
            <w:pPr>
              <w:spacing w:after="0" w:line="240" w:lineRule="auto"/>
            </w:pPr>
            <w:r>
              <w:rPr>
                <w:rFonts w:ascii="Arial" w:hAnsi="Arial" w:eastAsia="Arial"/>
                <w:sz w:val="18"/>
              </w:rPr>
              <w:t>Đạt</w:t>
            </w:r>
          </w:p>
        </w:tc>
      </w:tr>
      <w:tr w14:paraId="295ED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50CEBA5">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6E73864B">
            <w:pPr>
              <w:spacing w:after="0" w:line="240" w:lineRule="auto"/>
            </w:pPr>
          </w:p>
        </w:tc>
      </w:tr>
      <w:tr w14:paraId="014E5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9C46C14">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6CCE18FA">
            <w:pPr>
              <w:spacing w:after="0" w:line="240" w:lineRule="auto"/>
            </w:pPr>
            <w:r>
              <w:rPr>
                <w:rFonts w:ascii="Arial" w:hAnsi="Arial" w:eastAsia="Arial"/>
                <w:sz w:val="18"/>
              </w:rPr>
              <w:t>Kiểm tra lặp action với mã hóa đơn test; dữ liệu đã dọn.</w:t>
            </w:r>
          </w:p>
        </w:tc>
      </w:tr>
    </w:tbl>
    <w:p w14:paraId="2405E822">
      <w:pPr>
        <w:spacing w:before="0" w:after="60"/>
      </w:pPr>
    </w:p>
    <w:p w14:paraId="1ABC3826">
      <w:pPr>
        <w:keepNext/>
      </w:pPr>
      <w:r>
        <w:rPr>
          <w:b/>
          <w:color w:val="1F4E79"/>
          <w:sz w:val="20"/>
        </w:rPr>
        <w:t>BILL-24 – Kiểm tra URL đổi trạng thái với mã không tồn tại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4710D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441D2A4">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527D33BA">
            <w:pPr>
              <w:spacing w:after="0" w:line="240" w:lineRule="auto"/>
            </w:pPr>
            <w:r>
              <w:rPr>
                <w:rFonts w:ascii="Arial" w:hAnsi="Arial"/>
                <w:sz w:val="15"/>
              </w:rPr>
              <w:t>DB kiểm thử</w:t>
            </w:r>
          </w:p>
        </w:tc>
      </w:tr>
      <w:tr w14:paraId="2DEA2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301BC1F">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7A5F1CE6">
            <w:pPr>
              <w:spacing w:after="0" w:line="240" w:lineRule="auto"/>
            </w:pPr>
            <w:r>
              <w:rPr>
                <w:rFonts w:ascii="Arial" w:hAnsi="Arial"/>
                <w:sz w:val="15"/>
              </w:rPr>
              <w:t>Mã HD_KHONG_CO và action dathanhtoan</w:t>
            </w:r>
          </w:p>
        </w:tc>
      </w:tr>
      <w:tr w14:paraId="0B553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F11AEC0">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50C252BC">
            <w:pPr>
              <w:spacing w:after="0" w:line="240" w:lineRule="auto"/>
            </w:pPr>
            <w:r>
              <w:rPr>
                <w:rFonts w:ascii="Arial" w:hAnsi="Arial"/>
                <w:sz w:val="15"/>
              </w:rPr>
              <w:t>Truy cập URL đổi trạng thái với mã không tồn tại</w:t>
            </w:r>
          </w:p>
        </w:tc>
      </w:tr>
      <w:tr w14:paraId="7E517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D228D41">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1CD08577">
            <w:pPr>
              <w:spacing w:after="0" w:line="240" w:lineRule="auto"/>
            </w:pPr>
            <w:r>
              <w:rPr>
                <w:rFonts w:ascii="Arial" w:hAnsi="Arial"/>
                <w:sz w:val="15"/>
              </w:rPr>
              <w:t>Không làm hỏng trang; không báo thành công giả; dữ liệu hóa đơn hợp lệ không bị thay đổi.</w:t>
            </w:r>
          </w:p>
        </w:tc>
      </w:tr>
      <w:tr w14:paraId="6EB36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2778A99">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24CE0838">
            <w:pPr>
              <w:spacing w:after="0" w:line="240" w:lineRule="auto"/>
            </w:pPr>
            <w:r>
              <w:rPr>
                <w:rFonts w:ascii="Arial" w:hAnsi="Arial"/>
                <w:sz w:val="15"/>
              </w:rPr>
              <w:t>Cao</w:t>
            </w:r>
          </w:p>
        </w:tc>
      </w:tr>
      <w:tr w14:paraId="6AADD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B9F909F">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03E74AE8">
            <w:pPr>
              <w:spacing w:after="0" w:line="240" w:lineRule="auto"/>
            </w:pPr>
            <w:r>
              <w:rPr>
                <w:rFonts w:ascii="Arial" w:hAnsi="Arial"/>
                <w:sz w:val="15"/>
              </w:rPr>
              <w:t>Phân vùng tương đương</w:t>
            </w:r>
          </w:p>
        </w:tc>
      </w:tr>
      <w:tr w14:paraId="57A4B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8A8DA56">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68E029C3">
            <w:pPr>
              <w:spacing w:line="240" w:lineRule="auto"/>
            </w:pPr>
            <w:r>
              <w:t>Truy cập action dathanhtoan với mã hóa đơn không tồn tại chuyển sang form tính điện và phát sinh lỗi JavaScript; không có trang lỗi nghiệp vụ/không tìm thấy phù hợp.</w:t>
            </w:r>
          </w:p>
        </w:tc>
      </w:tr>
      <w:tr w14:paraId="385E3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DE22C36">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65FE3410">
            <w:pPr>
              <w:spacing w:line="240" w:lineRule="auto"/>
            </w:pPr>
            <w:r>
              <w:t>Không đạt</w:t>
            </w:r>
          </w:p>
        </w:tc>
      </w:tr>
      <w:tr w14:paraId="16C1C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6654863">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676ED3AF">
            <w:pPr>
              <w:spacing w:line="240" w:lineRule="auto"/>
            </w:pPr>
            <w:r>
              <w:t>Trung bình</w:t>
            </w:r>
          </w:p>
        </w:tc>
      </w:tr>
      <w:tr w14:paraId="066B3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B6E67F0">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56E3B91B">
            <w:pPr>
              <w:spacing w:line="240" w:lineRule="auto"/>
            </w:pPr>
            <w:r>
              <w:t>Không thực hiện thay đổi trạng thái hóa đơn. Lỗi JS ghi nhận tại assets/js/nhapcs.js khi form được mở.</w:t>
            </w:r>
          </w:p>
        </w:tc>
      </w:tr>
    </w:tbl>
    <w:p w14:paraId="51D7DA30">
      <w:pPr>
        <w:spacing w:before="0" w:after="60"/>
      </w:pPr>
    </w:p>
    <w:p w14:paraId="35C861BA">
      <w:pPr>
        <w:pStyle w:val="3"/>
      </w:pPr>
      <w:r>
        <w:t>Tra cứu khách hàng</w:t>
      </w:r>
    </w:p>
    <w:p w14:paraId="00DC4F0F">
      <w:pPr>
        <w:keepNext/>
      </w:pPr>
      <w:r>
        <w:rPr>
          <w:b/>
          <w:color w:val="1F4E79"/>
          <w:sz w:val="20"/>
        </w:rPr>
        <w:t>SEARCH-01 – Tìm khách hàng theo mã</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0F4EE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88" w:type="dxa"/>
            <w:shd w:val="clear" w:color="auto" w:fill="EAF2F8"/>
            <w:tcMar>
              <w:top w:w="45" w:type="dxa"/>
              <w:left w:w="70" w:type="dxa"/>
              <w:bottom w:w="45" w:type="dxa"/>
              <w:right w:w="70" w:type="dxa"/>
            </w:tcMar>
            <w:vAlign w:val="top"/>
          </w:tcPr>
          <w:p w14:paraId="6004D159">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1D0E18C2">
            <w:pPr>
              <w:spacing w:after="0" w:line="240" w:lineRule="auto"/>
            </w:pPr>
            <w:r>
              <w:rPr>
                <w:rFonts w:ascii="Arial" w:hAnsi="Arial"/>
                <w:sz w:val="15"/>
              </w:rPr>
              <w:t>Đã đăng nhập hoặc đang ở trang tra cứu</w:t>
            </w:r>
          </w:p>
        </w:tc>
      </w:tr>
      <w:tr w14:paraId="7C47D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C010D24">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298450FC">
            <w:pPr>
              <w:spacing w:after="0" w:line="240" w:lineRule="auto"/>
            </w:pPr>
            <w:r>
              <w:rPr>
                <w:rFonts w:ascii="Arial" w:hAnsi="Arial"/>
                <w:sz w:val="15"/>
              </w:rPr>
              <w:t>Mã 1</w:t>
            </w:r>
          </w:p>
        </w:tc>
      </w:tr>
      <w:tr w14:paraId="7A1CA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99B3DCE">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03B667E2">
            <w:pPr>
              <w:spacing w:after="0" w:line="240" w:lineRule="auto"/>
            </w:pPr>
            <w:r>
              <w:rPr>
                <w:rFonts w:ascii="Arial" w:hAnsi="Arial"/>
                <w:sz w:val="15"/>
              </w:rPr>
              <w:t>Chọn tra cứu khách hàng theo mã → nhập mã → tìm</w:t>
            </w:r>
          </w:p>
        </w:tc>
      </w:tr>
      <w:tr w14:paraId="13B4F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19BCF3D">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5DC3220B">
            <w:pPr>
              <w:spacing w:after="0" w:line="240" w:lineRule="auto"/>
            </w:pPr>
            <w:r>
              <w:rPr>
                <w:rFonts w:ascii="Arial" w:hAnsi="Arial"/>
                <w:sz w:val="15"/>
              </w:rPr>
              <w:t>Hiển thị đúng khách hàng.</w:t>
            </w:r>
          </w:p>
        </w:tc>
      </w:tr>
      <w:tr w14:paraId="466AD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34C2827">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6B1BD127">
            <w:pPr>
              <w:spacing w:after="0" w:line="240" w:lineRule="auto"/>
            </w:pPr>
            <w:r>
              <w:rPr>
                <w:rFonts w:ascii="Arial" w:hAnsi="Arial"/>
                <w:sz w:val="15"/>
              </w:rPr>
              <w:t>Cao</w:t>
            </w:r>
          </w:p>
        </w:tc>
      </w:tr>
      <w:tr w14:paraId="1FE92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D5B0B19">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1818ADCA">
            <w:pPr>
              <w:spacing w:after="0" w:line="240" w:lineRule="auto"/>
            </w:pPr>
            <w:r>
              <w:rPr>
                <w:rFonts w:ascii="Arial" w:hAnsi="Arial"/>
                <w:sz w:val="15"/>
              </w:rPr>
              <w:t>Phân vùng tương đương</w:t>
            </w:r>
          </w:p>
        </w:tc>
      </w:tr>
      <w:tr w14:paraId="673CC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95EDB7C">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31CB0D87">
            <w:pPr>
              <w:spacing w:after="0" w:line="240" w:lineRule="auto"/>
            </w:pPr>
            <w:r>
              <w:rPr>
                <w:rFonts w:ascii="Arial" w:hAnsi="Arial" w:eastAsia="Arial"/>
                <w:sz w:val="18"/>
              </w:rPr>
              <w:t>Tra cứu theo mã 0000000000020 và theo tên QA E2E Customer 20261013 đều trả về đúng khách hàng.</w:t>
            </w:r>
          </w:p>
        </w:tc>
      </w:tr>
      <w:tr w14:paraId="7B8D2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91CC444">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5652E528">
            <w:pPr>
              <w:spacing w:after="0" w:line="240" w:lineRule="auto"/>
            </w:pPr>
            <w:r>
              <w:rPr>
                <w:rFonts w:ascii="Arial" w:hAnsi="Arial" w:eastAsia="Arial"/>
                <w:sz w:val="18"/>
              </w:rPr>
              <w:t>Đạt</w:t>
            </w:r>
          </w:p>
        </w:tc>
      </w:tr>
      <w:tr w14:paraId="170EF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81D62AA">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31513995">
            <w:pPr>
              <w:spacing w:after="0" w:line="240" w:lineRule="auto"/>
            </w:pPr>
          </w:p>
        </w:tc>
      </w:tr>
      <w:tr w14:paraId="18408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5EBB3F4">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736850A3">
            <w:pPr>
              <w:spacing w:after="0" w:line="240" w:lineRule="auto"/>
            </w:pPr>
            <w:r>
              <w:rPr>
                <w:rFonts w:ascii="Arial" w:hAnsi="Arial" w:eastAsia="Arial"/>
                <w:sz w:val="18"/>
              </w:rPr>
              <w:t>Đối chiếu tên, địa chỉ và liên hệ của khách hàng test; đã dọn dữ liệu.</w:t>
            </w:r>
          </w:p>
        </w:tc>
      </w:tr>
    </w:tbl>
    <w:p w14:paraId="7158EA1E">
      <w:pPr>
        <w:spacing w:before="0" w:after="60"/>
      </w:pPr>
    </w:p>
    <w:p w14:paraId="62359752">
      <w:pPr>
        <w:keepNext/>
      </w:pPr>
      <w:r>
        <w:rPr>
          <w:b/>
          <w:color w:val="1F4E79"/>
          <w:sz w:val="20"/>
        </w:rPr>
        <w:t>SEARCH-02 – Tìm khách hàng theo tên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0B3B34CA">
        <w:tblPrEx>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A5BFACA">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493D461A">
            <w:pPr>
              <w:spacing w:after="0" w:line="240" w:lineRule="auto"/>
            </w:pPr>
            <w:r>
              <w:rPr>
                <w:rFonts w:ascii="Arial" w:hAnsi="Arial"/>
                <w:sz w:val="15"/>
              </w:rPr>
              <w:t>Có dữ liệu khách hàng tiếng Việt</w:t>
            </w:r>
          </w:p>
        </w:tc>
      </w:tr>
      <w:tr w14:paraId="30740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283214F">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12FA28D3">
            <w:pPr>
              <w:spacing w:after="0" w:line="240" w:lineRule="auto"/>
            </w:pPr>
            <w:r>
              <w:rPr>
                <w:rFonts w:ascii="Arial" w:hAnsi="Arial"/>
                <w:sz w:val="15"/>
              </w:rPr>
              <w:t>Tên hoặc một phần tên có dấu</w:t>
            </w:r>
          </w:p>
        </w:tc>
      </w:tr>
      <w:tr w14:paraId="4C900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09AF012">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7F38BB05">
            <w:pPr>
              <w:spacing w:after="0" w:line="240" w:lineRule="auto"/>
            </w:pPr>
            <w:r>
              <w:rPr>
                <w:rFonts w:ascii="Arial" w:hAnsi="Arial"/>
                <w:sz w:val="15"/>
              </w:rPr>
              <w:t>Chọn tìm theo tên → nhập tên → tìm</w:t>
            </w:r>
          </w:p>
        </w:tc>
      </w:tr>
      <w:tr w14:paraId="64070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73D7818">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44351923">
            <w:pPr>
              <w:spacing w:after="0" w:line="240" w:lineRule="auto"/>
            </w:pPr>
            <w:r>
              <w:rPr>
                <w:rFonts w:ascii="Arial" w:hAnsi="Arial"/>
                <w:sz w:val="15"/>
              </w:rPr>
              <w:t>Hiển thị các kết quả phù hợp; tiếng Việt hiển thị đúng.</w:t>
            </w:r>
          </w:p>
        </w:tc>
      </w:tr>
      <w:tr w14:paraId="00B62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4354E1E">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046B8B4D">
            <w:pPr>
              <w:spacing w:after="0" w:line="240" w:lineRule="auto"/>
            </w:pPr>
            <w:r>
              <w:rPr>
                <w:rFonts w:ascii="Arial" w:hAnsi="Arial"/>
                <w:sz w:val="15"/>
              </w:rPr>
              <w:t>Cao</w:t>
            </w:r>
          </w:p>
        </w:tc>
      </w:tr>
      <w:tr w14:paraId="32916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386B622">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375E76DB">
            <w:pPr>
              <w:spacing w:after="0" w:line="240" w:lineRule="auto"/>
            </w:pPr>
            <w:r>
              <w:rPr>
                <w:rFonts w:ascii="Arial" w:hAnsi="Arial"/>
                <w:sz w:val="15"/>
              </w:rPr>
              <w:t>Phân vùng tương đương</w:t>
            </w:r>
          </w:p>
        </w:tc>
      </w:tr>
      <w:tr w14:paraId="45E63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3759B1C">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2658DDC8">
            <w:pPr>
              <w:spacing w:line="240" w:lineRule="auto"/>
            </w:pPr>
            <w:r>
              <w:t>Tra cứu tên “Nguyễn” trả về các khách hàng phù hợp, gồm Nguyễn Văn C, Nguyễn Văn L và Nguyễn Thị Hà T; tiếng Việt hiển thị đúng.</w:t>
            </w:r>
          </w:p>
        </w:tc>
      </w:tr>
      <w:tr w14:paraId="00146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EBD4FB8">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1C51191D">
            <w:pPr>
              <w:spacing w:line="240" w:lineRule="auto"/>
            </w:pPr>
            <w:r>
              <w:t>Đạt</w:t>
            </w:r>
          </w:p>
        </w:tc>
      </w:tr>
      <w:tr w14:paraId="7640C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EC6CA35">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4C3B1126">
            <w:pPr>
              <w:spacing w:line="240" w:lineRule="auto"/>
            </w:pPr>
          </w:p>
        </w:tc>
      </w:tr>
      <w:tr w14:paraId="6DB4E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44B07C0">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0BCDD85D">
            <w:pPr>
              <w:spacing w:line="240" w:lineRule="auto"/>
            </w:pPr>
            <w:r>
              <w:t>Thực hiện trên trang Tra cứu khách hàng.</w:t>
            </w:r>
          </w:p>
        </w:tc>
      </w:tr>
    </w:tbl>
    <w:p w14:paraId="69B59FFA">
      <w:pPr>
        <w:spacing w:before="0" w:after="60"/>
      </w:pPr>
    </w:p>
    <w:p w14:paraId="2958D37A">
      <w:pPr>
        <w:keepNext/>
      </w:pPr>
      <w:r>
        <w:rPr>
          <w:b/>
          <w:color w:val="1F4E79"/>
          <w:sz w:val="20"/>
        </w:rPr>
        <w:t>SEARCH-03 – Để trống từ khóa tìm khách hàng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75804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F3A2785">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0488ECC4">
            <w:pPr>
              <w:spacing w:after="0" w:line="240" w:lineRule="auto"/>
            </w:pPr>
            <w:r>
              <w:rPr>
                <w:rFonts w:ascii="Arial" w:hAnsi="Arial"/>
                <w:sz w:val="15"/>
              </w:rPr>
              <w:t>Đang ở tra cứu khách hàng</w:t>
            </w:r>
          </w:p>
        </w:tc>
      </w:tr>
      <w:tr w14:paraId="4586F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4553999">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44E0E0FE">
            <w:pPr>
              <w:spacing w:after="0" w:line="240" w:lineRule="auto"/>
            </w:pPr>
            <w:r>
              <w:rPr>
                <w:rFonts w:ascii="Arial" w:hAnsi="Arial"/>
                <w:sz w:val="15"/>
              </w:rPr>
              <w:t>Từ khóa rỗng</w:t>
            </w:r>
          </w:p>
        </w:tc>
      </w:tr>
      <w:tr w14:paraId="746E4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9781613">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72D716CD">
            <w:pPr>
              <w:spacing w:after="0" w:line="240" w:lineRule="auto"/>
            </w:pPr>
            <w:r>
              <w:rPr>
                <w:rFonts w:ascii="Arial" w:hAnsi="Arial"/>
                <w:sz w:val="15"/>
              </w:rPr>
              <w:t>Chọn tìm theo mã/tên nhưng không nhập từ khóa → gửi</w:t>
            </w:r>
          </w:p>
        </w:tc>
      </w:tr>
      <w:tr w14:paraId="3BF1D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3E7D068">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4665F5DB">
            <w:pPr>
              <w:spacing w:after="0" w:line="240" w:lineRule="auto"/>
            </w:pPr>
            <w:r>
              <w:rPr>
                <w:rFonts w:ascii="Arial" w:hAnsi="Arial"/>
                <w:sz w:val="15"/>
              </w:rPr>
              <w:t>Hiển thị nhắc nhập thông tin; không chạy tìm kiếm gây lỗi.</w:t>
            </w:r>
          </w:p>
        </w:tc>
      </w:tr>
      <w:tr w14:paraId="36738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444B052">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6F8E0788">
            <w:pPr>
              <w:spacing w:after="0" w:line="240" w:lineRule="auto"/>
            </w:pPr>
            <w:r>
              <w:rPr>
                <w:rFonts w:ascii="Arial" w:hAnsi="Arial"/>
                <w:sz w:val="15"/>
              </w:rPr>
              <w:t>Cao</w:t>
            </w:r>
          </w:p>
        </w:tc>
      </w:tr>
      <w:tr w14:paraId="5E27B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F0EEE83">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194CF677">
            <w:pPr>
              <w:spacing w:after="0" w:line="240" w:lineRule="auto"/>
            </w:pPr>
            <w:r>
              <w:rPr>
                <w:rFonts w:ascii="Arial" w:hAnsi="Arial"/>
                <w:sz w:val="15"/>
              </w:rPr>
              <w:t>Phân vùng tương đương</w:t>
            </w:r>
          </w:p>
        </w:tc>
      </w:tr>
      <w:tr w14:paraId="6B8B0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8F79C8E">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69FB48F0">
            <w:pPr>
              <w:spacing w:line="240" w:lineRule="auto"/>
            </w:pPr>
            <w:r>
              <w:t>Gửi tìm kiếm khách hàng với từ khóa rỗng hiển thị yêu cầu nhập thông tin tên cần tìm.</w:t>
            </w:r>
          </w:p>
        </w:tc>
      </w:tr>
      <w:tr w14:paraId="2ACFF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C53BDE1">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1A71946D">
            <w:pPr>
              <w:spacing w:line="240" w:lineRule="auto"/>
            </w:pPr>
            <w:r>
              <w:t>Đạt</w:t>
            </w:r>
          </w:p>
        </w:tc>
      </w:tr>
      <w:tr w14:paraId="65F9C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688181B">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62B935F4">
            <w:pPr>
              <w:spacing w:line="240" w:lineRule="auto"/>
            </w:pPr>
          </w:p>
        </w:tc>
      </w:tr>
      <w:tr w14:paraId="7384C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A78B1F4">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407E374B">
            <w:pPr>
              <w:spacing w:line="240" w:lineRule="auto"/>
            </w:pPr>
            <w:r>
              <w:t>Quan sát thông báo trên giao diện tra cứu khách hàng.</w:t>
            </w:r>
          </w:p>
        </w:tc>
      </w:tr>
    </w:tbl>
    <w:p w14:paraId="0F7FEBB1">
      <w:pPr>
        <w:spacing w:before="0" w:after="60"/>
      </w:pPr>
    </w:p>
    <w:p w14:paraId="083556BC">
      <w:pPr>
        <w:pStyle w:val="3"/>
      </w:pPr>
      <w:r>
        <w:t>Tra cứu điện kế</w:t>
      </w:r>
    </w:p>
    <w:p w14:paraId="440E3E63">
      <w:pPr>
        <w:keepNext/>
      </w:pPr>
      <w:r>
        <w:rPr>
          <w:b/>
          <w:color w:val="1F4E79"/>
          <w:sz w:val="20"/>
        </w:rPr>
        <w:t>SEARCH-04 – Tra cứu điện kế theo mã</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2D2DE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38AE394">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522B5D3F">
            <w:pPr>
              <w:spacing w:after="0" w:line="240" w:lineRule="auto"/>
            </w:pPr>
            <w:r>
              <w:rPr>
                <w:rFonts w:ascii="Arial" w:hAnsi="Arial"/>
                <w:sz w:val="15"/>
              </w:rPr>
              <w:t>Có điện kế mẫu</w:t>
            </w:r>
          </w:p>
        </w:tc>
      </w:tr>
      <w:tr w14:paraId="5C879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BB0A231">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4C44C1DE">
            <w:pPr>
              <w:spacing w:after="0" w:line="240" w:lineRule="auto"/>
            </w:pPr>
            <w:r>
              <w:rPr>
                <w:rFonts w:ascii="Arial" w:hAnsi="Arial"/>
                <w:sz w:val="15"/>
              </w:rPr>
              <w:t>00000012</w:t>
            </w:r>
          </w:p>
        </w:tc>
      </w:tr>
      <w:tr w14:paraId="1B3B2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0B457D3">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1B19F713">
            <w:pPr>
              <w:spacing w:after="0" w:line="240" w:lineRule="auto"/>
            </w:pPr>
            <w:r>
              <w:rPr>
                <w:rFonts w:ascii="Arial" w:hAnsi="Arial"/>
                <w:sz w:val="15"/>
              </w:rPr>
              <w:t>Chọn tra cứu điện kế → nhập mã → tìm</w:t>
            </w:r>
          </w:p>
        </w:tc>
      </w:tr>
      <w:tr w14:paraId="549BA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8B4C27D">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6F0D5A33">
            <w:pPr>
              <w:spacing w:after="0" w:line="240" w:lineRule="auto"/>
            </w:pPr>
            <w:r>
              <w:rPr>
                <w:rFonts w:ascii="Arial" w:hAnsi="Arial"/>
                <w:sz w:val="15"/>
              </w:rPr>
              <w:t>Hiển thị đúng điện kế.</w:t>
            </w:r>
          </w:p>
        </w:tc>
      </w:tr>
      <w:tr w14:paraId="72EAE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B5FD537">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35032CD2">
            <w:pPr>
              <w:spacing w:after="0" w:line="240" w:lineRule="auto"/>
            </w:pPr>
            <w:r>
              <w:rPr>
                <w:rFonts w:ascii="Arial" w:hAnsi="Arial"/>
                <w:sz w:val="15"/>
              </w:rPr>
              <w:t>Cao</w:t>
            </w:r>
          </w:p>
        </w:tc>
      </w:tr>
      <w:tr w14:paraId="03591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99E5564">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674D63E3">
            <w:pPr>
              <w:spacing w:after="0" w:line="240" w:lineRule="auto"/>
            </w:pPr>
            <w:r>
              <w:rPr>
                <w:rFonts w:ascii="Arial" w:hAnsi="Arial"/>
                <w:sz w:val="15"/>
              </w:rPr>
              <w:t>Phân vùng tương đương</w:t>
            </w:r>
          </w:p>
        </w:tc>
      </w:tr>
      <w:tr w14:paraId="3E806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4BACDCD">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153C8C85">
            <w:pPr>
              <w:spacing w:line="240" w:lineRule="auto"/>
            </w:pPr>
            <w:r>
              <w:t>Tra cứu điện kế 00000014 trả về đúng điện kế và khách hàng mã 10.</w:t>
            </w:r>
          </w:p>
        </w:tc>
      </w:tr>
      <w:tr w14:paraId="130C3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DE3875F">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59F48E35">
            <w:pPr>
              <w:spacing w:line="240" w:lineRule="auto"/>
            </w:pPr>
            <w:r>
              <w:t>Đạt</w:t>
            </w:r>
          </w:p>
        </w:tc>
      </w:tr>
      <w:tr w14:paraId="4D248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2D9AF8A">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3CDF2E8F">
            <w:pPr>
              <w:spacing w:line="240" w:lineRule="auto"/>
            </w:pPr>
          </w:p>
        </w:tc>
      </w:tr>
      <w:tr w14:paraId="61642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4856E8E">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71A7E044">
            <w:pPr>
              <w:spacing w:line="240" w:lineRule="auto"/>
            </w:pPr>
            <w:r>
              <w:t>Thực hiện trên trang Tra cứu điện kế.</w:t>
            </w:r>
          </w:p>
        </w:tc>
      </w:tr>
    </w:tbl>
    <w:p w14:paraId="0DE004F4">
      <w:pPr>
        <w:spacing w:before="0" w:after="60"/>
      </w:pPr>
    </w:p>
    <w:p w14:paraId="2EC0349B">
      <w:pPr>
        <w:pStyle w:val="3"/>
      </w:pPr>
      <w:r>
        <w:t>Tra cứu hóa đơn</w:t>
      </w:r>
    </w:p>
    <w:p w14:paraId="1DB81BC2">
      <w:pPr>
        <w:keepNext/>
      </w:pPr>
      <w:r>
        <w:rPr>
          <w:b/>
          <w:color w:val="1F4E79"/>
          <w:sz w:val="20"/>
        </w:rPr>
        <w:t>SEARCH-05 – Tra cứu hóa đơn theo mã</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22515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88" w:type="dxa"/>
            <w:shd w:val="clear" w:color="auto" w:fill="EAF2F8"/>
            <w:tcMar>
              <w:top w:w="45" w:type="dxa"/>
              <w:left w:w="70" w:type="dxa"/>
              <w:bottom w:w="45" w:type="dxa"/>
              <w:right w:w="70" w:type="dxa"/>
            </w:tcMar>
            <w:vAlign w:val="top"/>
          </w:tcPr>
          <w:p w14:paraId="46012CBE">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245320B3">
            <w:pPr>
              <w:spacing w:after="0" w:line="240" w:lineRule="auto"/>
            </w:pPr>
            <w:r>
              <w:rPr>
                <w:rFonts w:ascii="Arial" w:hAnsi="Arial"/>
                <w:sz w:val="15"/>
              </w:rPr>
              <w:t>Có hóa đơn mẫu</w:t>
            </w:r>
          </w:p>
        </w:tc>
      </w:tr>
      <w:tr w14:paraId="07803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7AEF0B9">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58678594">
            <w:pPr>
              <w:spacing w:after="0" w:line="240" w:lineRule="auto"/>
            </w:pPr>
            <w:r>
              <w:rPr>
                <w:rFonts w:ascii="Arial" w:hAnsi="Arial"/>
                <w:sz w:val="15"/>
              </w:rPr>
              <w:t>240412155314</w:t>
            </w:r>
          </w:p>
        </w:tc>
      </w:tr>
      <w:tr w14:paraId="61712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14A0E93">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0537D330">
            <w:pPr>
              <w:spacing w:after="0" w:line="240" w:lineRule="auto"/>
            </w:pPr>
            <w:r>
              <w:rPr>
                <w:rFonts w:ascii="Arial" w:hAnsi="Arial"/>
                <w:sz w:val="15"/>
              </w:rPr>
              <w:t>Chọn tra cứu hóa đơn → nhập mã → tìm</w:t>
            </w:r>
          </w:p>
        </w:tc>
      </w:tr>
      <w:tr w14:paraId="3A6C2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9BC0D0C">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26388F40">
            <w:pPr>
              <w:spacing w:after="0" w:line="240" w:lineRule="auto"/>
            </w:pPr>
            <w:r>
              <w:rPr>
                <w:rFonts w:ascii="Arial" w:hAnsi="Arial"/>
                <w:sz w:val="15"/>
              </w:rPr>
              <w:t>Hiển thị đúng hóa đơn và có thể mở chi tiết.</w:t>
            </w:r>
          </w:p>
        </w:tc>
      </w:tr>
      <w:tr w14:paraId="3CF7B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BC1F14B">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7AEC2E90">
            <w:pPr>
              <w:spacing w:after="0" w:line="240" w:lineRule="auto"/>
            </w:pPr>
            <w:r>
              <w:rPr>
                <w:rFonts w:ascii="Arial" w:hAnsi="Arial"/>
                <w:sz w:val="15"/>
              </w:rPr>
              <w:t>Cao</w:t>
            </w:r>
          </w:p>
        </w:tc>
      </w:tr>
      <w:tr w14:paraId="3D394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8646333">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7A1CEED5">
            <w:pPr>
              <w:spacing w:after="0" w:line="240" w:lineRule="auto"/>
            </w:pPr>
            <w:r>
              <w:rPr>
                <w:rFonts w:ascii="Arial" w:hAnsi="Arial"/>
                <w:sz w:val="15"/>
              </w:rPr>
              <w:t>Phân vùng tương đương</w:t>
            </w:r>
          </w:p>
        </w:tc>
      </w:tr>
      <w:tr w14:paraId="11F94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9907318">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3A26C862">
            <w:pPr>
              <w:spacing w:line="240" w:lineRule="auto"/>
            </w:pPr>
            <w:r>
              <w:t>Tra cứu hóa đơn 24050315553546 trả về đúng hóa đơn kỳ 06/2024, trạng thái chưa thanh toán, tổng 1.628.000 VNĐ; mở được liên kết chi tiết.</w:t>
            </w:r>
          </w:p>
        </w:tc>
      </w:tr>
      <w:tr w14:paraId="1A74E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5BA3F41">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308E5226">
            <w:pPr>
              <w:spacing w:line="240" w:lineRule="auto"/>
            </w:pPr>
            <w:r>
              <w:t>Đạt</w:t>
            </w:r>
          </w:p>
        </w:tc>
      </w:tr>
      <w:tr w14:paraId="0271A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2CDF419">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407097CF">
            <w:pPr>
              <w:spacing w:line="240" w:lineRule="auto"/>
            </w:pPr>
          </w:p>
        </w:tc>
      </w:tr>
      <w:tr w14:paraId="66E6B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DE2A32A">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7262E23B">
            <w:pPr>
              <w:spacing w:line="240" w:lineRule="auto"/>
            </w:pPr>
            <w:r>
              <w:t>Thực hiện trên trang Tra cứu hóa đơn.</w:t>
            </w:r>
          </w:p>
        </w:tc>
      </w:tr>
    </w:tbl>
    <w:p w14:paraId="5BEEB9D1">
      <w:pPr>
        <w:spacing w:before="0" w:after="60"/>
      </w:pPr>
    </w:p>
    <w:p w14:paraId="0E3E6009">
      <w:pPr>
        <w:pStyle w:val="3"/>
      </w:pPr>
      <w:r>
        <w:t>Tra cứu</w:t>
      </w:r>
    </w:p>
    <w:p w14:paraId="08A4140C">
      <w:pPr>
        <w:keepNext/>
      </w:pPr>
      <w:r>
        <w:rPr>
          <w:b/>
          <w:color w:val="1F4E79"/>
          <w:sz w:val="20"/>
        </w:rPr>
        <w:t>SEARCH-06 – Kiểm tra dữ liệu không tìm thấy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60926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E92A529">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53B046D0">
            <w:pPr>
              <w:spacing w:after="0" w:line="240" w:lineRule="auto"/>
            </w:pPr>
            <w:r>
              <w:rPr>
                <w:rFonts w:ascii="Arial" w:hAnsi="Arial"/>
                <w:sz w:val="15"/>
              </w:rPr>
              <w:t>Đang ở từng màn hình tra cứu</w:t>
            </w:r>
          </w:p>
        </w:tc>
      </w:tr>
      <w:tr w14:paraId="2149A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BF7658A">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0A45FE06">
            <w:pPr>
              <w:spacing w:after="0" w:line="240" w:lineRule="auto"/>
            </w:pPr>
            <w:r>
              <w:rPr>
                <w:rFonts w:ascii="Arial" w:hAnsi="Arial"/>
                <w:sz w:val="15"/>
              </w:rPr>
              <w:t>Mã giả không tồn tại</w:t>
            </w:r>
          </w:p>
        </w:tc>
      </w:tr>
      <w:tr w14:paraId="496C9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4C618D3">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0D0C170A">
            <w:pPr>
              <w:spacing w:after="0" w:line="240" w:lineRule="auto"/>
            </w:pPr>
            <w:r>
              <w:rPr>
                <w:rFonts w:ascii="Arial" w:hAnsi="Arial"/>
                <w:sz w:val="15"/>
              </w:rPr>
              <w:t>Tìm mã không có trong hệ thống ở từng phân hệ</w:t>
            </w:r>
          </w:p>
        </w:tc>
      </w:tr>
      <w:tr w14:paraId="3EEF6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A874C0D">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622D521F">
            <w:pPr>
              <w:spacing w:after="0" w:line="240" w:lineRule="auto"/>
            </w:pPr>
            <w:r>
              <w:rPr>
                <w:rFonts w:ascii="Arial" w:hAnsi="Arial"/>
                <w:sz w:val="15"/>
              </w:rPr>
              <w:t>Thông báo kết quả rỗng; không hiển thị bản ghi không liên quan.</w:t>
            </w:r>
          </w:p>
        </w:tc>
      </w:tr>
      <w:tr w14:paraId="62C5D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31BD8C5">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1D0807CD">
            <w:pPr>
              <w:spacing w:after="0" w:line="240" w:lineRule="auto"/>
            </w:pPr>
            <w:r>
              <w:rPr>
                <w:rFonts w:ascii="Arial" w:hAnsi="Arial"/>
                <w:sz w:val="15"/>
              </w:rPr>
              <w:t>Cao</w:t>
            </w:r>
          </w:p>
        </w:tc>
      </w:tr>
      <w:tr w14:paraId="43CAC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6EF6140">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3E00B2FA">
            <w:pPr>
              <w:spacing w:after="0" w:line="240" w:lineRule="auto"/>
            </w:pPr>
            <w:r>
              <w:rPr>
                <w:rFonts w:ascii="Arial" w:hAnsi="Arial"/>
                <w:sz w:val="15"/>
              </w:rPr>
              <w:t>Phân vùng tương đương</w:t>
            </w:r>
          </w:p>
        </w:tc>
      </w:tr>
      <w:tr w14:paraId="107F8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160702F">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027E6FB3">
            <w:pPr>
              <w:spacing w:line="240" w:lineRule="auto"/>
            </w:pPr>
            <w:r>
              <w:t>Các truy vấn mã không tồn tại đã thử (khách hàng KH_KHONG_CO, điện kế DK_KHONG_CO, hóa đơn HD_KHONG_CO) đều không trả về bản ghi không liên quan.</w:t>
            </w:r>
          </w:p>
        </w:tc>
      </w:tr>
      <w:tr w14:paraId="213E7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9A36C20">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1F512AD8">
            <w:pPr>
              <w:spacing w:line="240" w:lineRule="auto"/>
            </w:pPr>
            <w:r>
              <w:t>Đạt</w:t>
            </w:r>
          </w:p>
        </w:tc>
      </w:tr>
      <w:tr w14:paraId="4A5BC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C59BEEA">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7F446B7F">
            <w:pPr>
              <w:spacing w:line="240" w:lineRule="auto"/>
            </w:pPr>
          </w:p>
        </w:tc>
      </w:tr>
      <w:tr w14:paraId="3C481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59FB524">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3084F13F">
            <w:pPr>
              <w:spacing w:line="240" w:lineRule="auto"/>
            </w:pPr>
            <w:r>
              <w:t>Kết quả rỗng/thông báo không tìm thấy trên các màn hình tương ứng.</w:t>
            </w:r>
          </w:p>
        </w:tc>
      </w:tr>
    </w:tbl>
    <w:p w14:paraId="6BB4AD70">
      <w:pPr>
        <w:spacing w:before="0" w:after="60"/>
      </w:pPr>
    </w:p>
    <w:p w14:paraId="594C8B97">
      <w:pPr>
        <w:pStyle w:val="3"/>
      </w:pPr>
      <w:r>
        <w:t>Theo dõi nợ</w:t>
      </w:r>
    </w:p>
    <w:p w14:paraId="272B1375">
      <w:pPr>
        <w:keepNext/>
      </w:pPr>
      <w:r>
        <w:rPr>
          <w:b/>
          <w:color w:val="1F4E79"/>
          <w:sz w:val="20"/>
        </w:rPr>
        <w:t>DEBT-01 – Xem danh sách hóa đơn chưa thanh toán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46483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AF34FEE">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7918716C">
            <w:pPr>
              <w:spacing w:after="0" w:line="240" w:lineRule="auto"/>
            </w:pPr>
            <w:r>
              <w:rPr>
                <w:rFonts w:ascii="Arial" w:hAnsi="Arial"/>
                <w:sz w:val="15"/>
              </w:rPr>
              <w:t>Có hóa đơn trạng thái chưa thanh toán trong DB test</w:t>
            </w:r>
          </w:p>
        </w:tc>
      </w:tr>
      <w:tr w14:paraId="2264E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1645A05">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223F60FB">
            <w:pPr>
              <w:spacing w:after="0" w:line="240" w:lineRule="auto"/>
            </w:pPr>
            <w:r>
              <w:rPr>
                <w:rFonts w:ascii="Arial" w:hAnsi="Arial"/>
                <w:sz w:val="15"/>
              </w:rPr>
              <w:t>Không áp dụng</w:t>
            </w:r>
          </w:p>
        </w:tc>
      </w:tr>
      <w:tr w14:paraId="4D521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B9F67D6">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73098E08">
            <w:pPr>
              <w:spacing w:after="0" w:line="240" w:lineRule="auto"/>
            </w:pPr>
            <w:r>
              <w:rPr>
                <w:rFonts w:ascii="Arial" w:hAnsi="Arial"/>
                <w:sz w:val="15"/>
              </w:rPr>
              <w:t>Mở Tra cứu → Theo dõi nợ</w:t>
            </w:r>
          </w:p>
        </w:tc>
      </w:tr>
      <w:tr w14:paraId="7E9AD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44D06C3">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03CA102F">
            <w:pPr>
              <w:spacing w:after="0" w:line="240" w:lineRule="auto"/>
            </w:pPr>
            <w:r>
              <w:rPr>
                <w:rFonts w:ascii="Arial" w:hAnsi="Arial"/>
                <w:sz w:val="15"/>
              </w:rPr>
              <w:t>Danh sách chỉ gồm hóa đơn chưa thanh toán theo quy ước trạng thái của ứng dụng.</w:t>
            </w:r>
          </w:p>
        </w:tc>
      </w:tr>
      <w:tr w14:paraId="52E66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0DF1C19">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139C88A6">
            <w:pPr>
              <w:spacing w:after="0" w:line="240" w:lineRule="auto"/>
            </w:pPr>
            <w:r>
              <w:rPr>
                <w:rFonts w:ascii="Arial" w:hAnsi="Arial"/>
                <w:sz w:val="15"/>
              </w:rPr>
              <w:t>Cao</w:t>
            </w:r>
          </w:p>
        </w:tc>
      </w:tr>
      <w:tr w14:paraId="2D7E2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09D27E4">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04263B76">
            <w:pPr>
              <w:spacing w:after="0" w:line="240" w:lineRule="auto"/>
            </w:pPr>
            <w:r>
              <w:rPr>
                <w:rFonts w:ascii="Arial" w:hAnsi="Arial"/>
                <w:sz w:val="15"/>
              </w:rPr>
              <w:t>Phân vùng tương đương</w:t>
            </w:r>
          </w:p>
        </w:tc>
      </w:tr>
      <w:tr w14:paraId="3BE9F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93E523C">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4D0761D0">
            <w:pPr>
              <w:spacing w:after="0" w:line="240" w:lineRule="auto"/>
            </w:pPr>
            <w:r>
              <w:t>Trang theo dõi nợ hiển thị danh sách khách hàng còn nợ; quan sát được 8 khách hàng.</w:t>
            </w:r>
          </w:p>
        </w:tc>
      </w:tr>
      <w:tr w14:paraId="18C36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62B2331">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75E831FC">
            <w:pPr>
              <w:spacing w:after="0" w:line="240" w:lineRule="auto"/>
            </w:pPr>
            <w:r>
              <w:rPr>
                <w:rFonts w:ascii="Arial" w:hAnsi="Arial"/>
                <w:sz w:val="15"/>
              </w:rPr>
              <w:t>Đạt</w:t>
            </w:r>
          </w:p>
        </w:tc>
      </w:tr>
      <w:tr w14:paraId="0A57E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3DA2BB4">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05ACFEF1">
            <w:pPr>
              <w:spacing w:after="0" w:line="240" w:lineRule="auto"/>
            </w:pPr>
          </w:p>
        </w:tc>
      </w:tr>
      <w:tr w14:paraId="66836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292C56E">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6292BBAC">
            <w:pPr>
              <w:spacing w:after="0" w:line="240" w:lineRule="auto"/>
            </w:pPr>
            <w:r>
              <w:t>Chưa thử chuyển trạng thái thanh toán trong lượt này.</w:t>
            </w:r>
          </w:p>
        </w:tc>
      </w:tr>
    </w:tbl>
    <w:p w14:paraId="099402AC">
      <w:pPr>
        <w:spacing w:before="0" w:after="60"/>
      </w:pPr>
    </w:p>
    <w:p w14:paraId="36B21980">
      <w:pPr>
        <w:keepNext/>
      </w:pPr>
      <w:r>
        <w:rPr>
          <w:b/>
          <w:color w:val="1F4E79"/>
          <w:sz w:val="20"/>
        </w:rPr>
        <w:t>DEBT-02 – Đối chiếu tổng quan số hóa đơn và tổng nợ</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748B8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826A982">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4C00C4AC">
            <w:pPr>
              <w:spacing w:after="0" w:line="240" w:lineRule="auto"/>
            </w:pPr>
            <w:r>
              <w:rPr>
                <w:rFonts w:ascii="Arial" w:hAnsi="Arial"/>
                <w:sz w:val="15"/>
              </w:rPr>
              <w:t>Có dữ liệu hóa đơn đã/chưa thanh toán</w:t>
            </w:r>
          </w:p>
        </w:tc>
      </w:tr>
      <w:tr w14:paraId="224E2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D552B7A">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45A1AFED">
            <w:pPr>
              <w:spacing w:after="0" w:line="240" w:lineRule="auto"/>
            </w:pPr>
            <w:r>
              <w:rPr>
                <w:rFonts w:ascii="Arial" w:hAnsi="Arial"/>
                <w:sz w:val="15"/>
              </w:rPr>
              <w:t>Tập dữ liệu test có trạng thái khác nhau</w:t>
            </w:r>
          </w:p>
        </w:tc>
      </w:tr>
      <w:tr w14:paraId="005C0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D645DDD">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2FB1A450">
            <w:pPr>
              <w:spacing w:after="0" w:line="240" w:lineRule="auto"/>
            </w:pPr>
            <w:r>
              <w:rPr>
                <w:rFonts w:ascii="Arial" w:hAnsi="Arial"/>
                <w:sz w:val="15"/>
              </w:rPr>
              <w:t>Mở Xem tổng quan → đối chiếu với danh sách chưa thanh toán</w:t>
            </w:r>
          </w:p>
        </w:tc>
      </w:tr>
      <w:tr w14:paraId="630CF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0EF11AD">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42A95B62">
            <w:pPr>
              <w:spacing w:after="0" w:line="240" w:lineRule="auto"/>
            </w:pPr>
            <w:r>
              <w:rPr>
                <w:rFonts w:ascii="Arial" w:hAnsi="Arial"/>
                <w:sz w:val="15"/>
              </w:rPr>
              <w:t>Số lượng và tổng nợ khớp dữ liệu chưa thanh toán; hóa đơn đã trả không bị tính vào nợ.</w:t>
            </w:r>
          </w:p>
        </w:tc>
      </w:tr>
      <w:tr w14:paraId="50678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5C8D2D4">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64667511">
            <w:pPr>
              <w:spacing w:after="0" w:line="240" w:lineRule="auto"/>
            </w:pPr>
            <w:r>
              <w:rPr>
                <w:rFonts w:ascii="Arial" w:hAnsi="Arial"/>
                <w:sz w:val="15"/>
              </w:rPr>
              <w:t>Cao</w:t>
            </w:r>
          </w:p>
        </w:tc>
      </w:tr>
      <w:tr w14:paraId="7B801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6138C70">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2084ECAA">
            <w:pPr>
              <w:spacing w:after="0" w:line="240" w:lineRule="auto"/>
            </w:pPr>
            <w:r>
              <w:rPr>
                <w:rFonts w:ascii="Arial" w:hAnsi="Arial"/>
                <w:sz w:val="15"/>
              </w:rPr>
              <w:t>Phân vùng tương đương</w:t>
            </w:r>
          </w:p>
        </w:tc>
      </w:tr>
      <w:tr w14:paraId="5F676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FA069E1">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58747C39">
            <w:pPr>
              <w:spacing w:after="0" w:line="240" w:lineRule="auto"/>
            </w:pPr>
            <w:r>
              <w:t>Tổng quan hiển thị 8 khách hàng, 31 hóa đơn và 20.048.112 VNĐ chưa thanh toán. Tổng 8 khoản nợ trong danh sách cộng lại đúng 20.048.112 VNĐ.</w:t>
            </w:r>
          </w:p>
        </w:tc>
      </w:tr>
      <w:tr w14:paraId="740EB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0A5A64B">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45681DCA">
            <w:pPr>
              <w:spacing w:after="0" w:line="240" w:lineRule="auto"/>
            </w:pPr>
            <w:r>
              <w:rPr>
                <w:rFonts w:ascii="Arial" w:hAnsi="Arial"/>
                <w:sz w:val="15"/>
              </w:rPr>
              <w:t>Đạt</w:t>
            </w:r>
          </w:p>
        </w:tc>
      </w:tr>
      <w:tr w14:paraId="6EF6A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FAC15A1">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2179B709">
            <w:pPr>
              <w:spacing w:after="0" w:line="240" w:lineRule="auto"/>
            </w:pPr>
          </w:p>
        </w:tc>
      </w:tr>
      <w:tr w14:paraId="46286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4054DE7">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173275FB">
            <w:pPr>
              <w:spacing w:after="0" w:line="240" w:lineRule="auto"/>
            </w:pPr>
            <w:r>
              <w:t>Đối chiếu số liệu tổng quan với các hàng đang hiển thị.</w:t>
            </w:r>
          </w:p>
        </w:tc>
      </w:tr>
    </w:tbl>
    <w:p w14:paraId="7BFB0E5D">
      <w:pPr>
        <w:spacing w:before="0" w:after="60"/>
      </w:pPr>
    </w:p>
    <w:p w14:paraId="3852C62C">
      <w:pPr>
        <w:keepNext/>
      </w:pPr>
      <w:r>
        <w:rPr>
          <w:b/>
          <w:color w:val="1F4E79"/>
          <w:sz w:val="20"/>
        </w:rPr>
        <w:t>DEBT-03 – Xem chi tiết nợ của khách hàng đang nợ</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78479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17B438C">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6C5BE75B">
            <w:pPr>
              <w:spacing w:after="0" w:line="240" w:lineRule="auto"/>
            </w:pPr>
            <w:r>
              <w:rPr>
                <w:rFonts w:ascii="Arial" w:hAnsi="Arial"/>
                <w:sz w:val="15"/>
              </w:rPr>
              <w:t>Có khách hàng có hóa đơn chưa thanh toán</w:t>
            </w:r>
          </w:p>
        </w:tc>
      </w:tr>
      <w:tr w14:paraId="45C76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10309F3">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50E95FA7">
            <w:pPr>
              <w:spacing w:after="0" w:line="240" w:lineRule="auto"/>
            </w:pPr>
            <w:r>
              <w:rPr>
                <w:rFonts w:ascii="Arial" w:hAnsi="Arial"/>
                <w:sz w:val="15"/>
              </w:rPr>
              <w:t>Mã khách hàng đang nợ</w:t>
            </w:r>
          </w:p>
        </w:tc>
      </w:tr>
      <w:tr w14:paraId="7D197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C199E26">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779EBFF9">
            <w:pPr>
              <w:spacing w:after="0" w:line="240" w:lineRule="auto"/>
            </w:pPr>
            <w:r>
              <w:rPr>
                <w:rFonts w:ascii="Arial" w:hAnsi="Arial"/>
                <w:sz w:val="15"/>
              </w:rPr>
              <w:t>Từ danh sách nợ chọn xem chi tiết khách hàng</w:t>
            </w:r>
          </w:p>
        </w:tc>
      </w:tr>
      <w:tr w14:paraId="27838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FE2D0FF">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2C536F28">
            <w:pPr>
              <w:spacing w:after="0" w:line="240" w:lineRule="auto"/>
            </w:pPr>
            <w:r>
              <w:rPr>
                <w:rFonts w:ascii="Arial" w:hAnsi="Arial"/>
                <w:sz w:val="15"/>
              </w:rPr>
              <w:t>Chỉ hiển thị hóa đơn chưa thanh toán thuộc đúng khách hàng.</w:t>
            </w:r>
          </w:p>
        </w:tc>
      </w:tr>
      <w:tr w14:paraId="33480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C2B673B">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0E6E8DDD">
            <w:pPr>
              <w:spacing w:after="0" w:line="240" w:lineRule="auto"/>
            </w:pPr>
            <w:r>
              <w:rPr>
                <w:rFonts w:ascii="Arial" w:hAnsi="Arial"/>
                <w:sz w:val="15"/>
              </w:rPr>
              <w:t>Cao</w:t>
            </w:r>
          </w:p>
        </w:tc>
      </w:tr>
      <w:tr w14:paraId="2C0E8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7DD864F">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3EF1DDBA">
            <w:pPr>
              <w:spacing w:after="0" w:line="240" w:lineRule="auto"/>
            </w:pPr>
            <w:r>
              <w:rPr>
                <w:rFonts w:ascii="Arial" w:hAnsi="Arial"/>
                <w:sz w:val="15"/>
              </w:rPr>
              <w:t>Phân vùng tương đương</w:t>
            </w:r>
          </w:p>
        </w:tc>
      </w:tr>
      <w:tr w14:paraId="560FC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64EE315">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4FB75954">
            <w:pPr>
              <w:spacing w:after="0" w:line="240" w:lineRule="auto"/>
            </w:pPr>
            <w:r>
              <w:t>Mở chi tiết khách hàng mã 10 hiển thị 7 hóa đơn chưa thanh toán; tổng tiền các hóa đơn là 6.906.338 VNĐ, khớp tổng nợ trên danh sách.</w:t>
            </w:r>
          </w:p>
        </w:tc>
      </w:tr>
      <w:tr w14:paraId="15EF2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F571CEF">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1EC8118A">
            <w:pPr>
              <w:spacing w:after="0" w:line="240" w:lineRule="auto"/>
            </w:pPr>
            <w:r>
              <w:rPr>
                <w:rFonts w:ascii="Arial" w:hAnsi="Arial"/>
                <w:sz w:val="15"/>
              </w:rPr>
              <w:t>Đạt</w:t>
            </w:r>
          </w:p>
        </w:tc>
      </w:tr>
      <w:tr w14:paraId="757F3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D390153">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645AD350">
            <w:pPr>
              <w:spacing w:after="0" w:line="240" w:lineRule="auto"/>
            </w:pPr>
          </w:p>
        </w:tc>
      </w:tr>
      <w:tr w14:paraId="57029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8A50E9A">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6F74772D">
            <w:pPr>
              <w:spacing w:after="0" w:line="240" w:lineRule="auto"/>
            </w:pPr>
            <w:r>
              <w:t>Các hóa đơn hiển thị thuộc điện kế 00000014 của khách hàng được chọn.</w:t>
            </w:r>
          </w:p>
        </w:tc>
      </w:tr>
    </w:tbl>
    <w:p w14:paraId="17769AD7">
      <w:pPr>
        <w:spacing w:before="0" w:after="60"/>
      </w:pPr>
    </w:p>
    <w:p w14:paraId="3E07A69E">
      <w:pPr>
        <w:keepNext/>
      </w:pPr>
      <w:r>
        <w:rPr>
          <w:b/>
          <w:color w:val="1F4E79"/>
          <w:sz w:val="20"/>
        </w:rPr>
        <w:t>DEBT-04 – Xem chi tiết nợ của khách hàng không có nợ</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3BC2A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9D826E1">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22179E49">
            <w:pPr>
              <w:spacing w:after="0" w:line="240" w:lineRule="auto"/>
            </w:pPr>
            <w:r>
              <w:rPr>
                <w:rFonts w:ascii="Arial" w:hAnsi="Arial"/>
                <w:sz w:val="15"/>
              </w:rPr>
              <w:t>Có khách hàng không có hóa đơn chưa thanh toán</w:t>
            </w:r>
          </w:p>
        </w:tc>
      </w:tr>
      <w:tr w14:paraId="08415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44A4D14">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196B39C0">
            <w:pPr>
              <w:spacing w:after="0" w:line="240" w:lineRule="auto"/>
            </w:pPr>
            <w:r>
              <w:rPr>
                <w:rFonts w:ascii="Arial" w:hAnsi="Arial"/>
                <w:sz w:val="15"/>
              </w:rPr>
              <w:t>Mã khách hàng không nợ</w:t>
            </w:r>
          </w:p>
        </w:tc>
      </w:tr>
      <w:tr w14:paraId="3B46C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188817B">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6C72F86A">
            <w:pPr>
              <w:spacing w:after="0" w:line="240" w:lineRule="auto"/>
            </w:pPr>
            <w:r>
              <w:rPr>
                <w:rFonts w:ascii="Arial" w:hAnsi="Arial"/>
                <w:sz w:val="15"/>
              </w:rPr>
              <w:t>Mở xem chi tiết nợ khách hàng đó</w:t>
            </w:r>
          </w:p>
        </w:tc>
      </w:tr>
      <w:tr w14:paraId="7BB03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891367B">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59B1AB7E">
            <w:pPr>
              <w:spacing w:after="0" w:line="240" w:lineRule="auto"/>
            </w:pPr>
            <w:r>
              <w:rPr>
                <w:rFonts w:ascii="Arial" w:hAnsi="Arial"/>
                <w:sz w:val="15"/>
              </w:rPr>
              <w:t>Danh sách rỗng hoặc thông báo không có khoản nợ; không hiện hóa đơn của khách khác.</w:t>
            </w:r>
          </w:p>
        </w:tc>
      </w:tr>
      <w:tr w14:paraId="4FE64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B82988A">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6E3ACC11">
            <w:pPr>
              <w:spacing w:after="0" w:line="240" w:lineRule="auto"/>
            </w:pPr>
            <w:r>
              <w:rPr>
                <w:rFonts w:ascii="Arial" w:hAnsi="Arial"/>
                <w:sz w:val="15"/>
              </w:rPr>
              <w:t>Cao</w:t>
            </w:r>
          </w:p>
        </w:tc>
      </w:tr>
      <w:tr w14:paraId="7EDD8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173200C">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65D1252C">
            <w:pPr>
              <w:spacing w:after="0" w:line="240" w:lineRule="auto"/>
            </w:pPr>
            <w:r>
              <w:rPr>
                <w:rFonts w:ascii="Arial" w:hAnsi="Arial"/>
                <w:sz w:val="15"/>
              </w:rPr>
              <w:t>Phân vùng tương đương</w:t>
            </w:r>
          </w:p>
        </w:tc>
      </w:tr>
      <w:tr w14:paraId="0883C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D713DCF">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76965A3F">
            <w:pPr>
              <w:spacing w:after="0" w:line="240" w:lineRule="auto"/>
            </w:pPr>
            <w:r>
              <w:rPr>
                <w:rFonts w:ascii="Arial" w:hAnsi="Arial" w:eastAsia="Arial"/>
                <w:sz w:val="18"/>
              </w:rPr>
              <w:t>Sau khi hóa đơn test đã thanh toán, khách hàng test không xuất hiện trong danh sách khách hàng chưa thanh toán.</w:t>
            </w:r>
          </w:p>
        </w:tc>
      </w:tr>
      <w:tr w14:paraId="5C07E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2DCAF6C">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51267EEC">
            <w:pPr>
              <w:spacing w:after="0" w:line="240" w:lineRule="auto"/>
            </w:pPr>
            <w:r>
              <w:rPr>
                <w:rFonts w:ascii="Arial" w:hAnsi="Arial" w:eastAsia="Arial"/>
                <w:sz w:val="18"/>
              </w:rPr>
              <w:t>Đạt</w:t>
            </w:r>
          </w:p>
        </w:tc>
      </w:tr>
      <w:tr w14:paraId="121CB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B2A8DE4">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4D563115">
            <w:pPr>
              <w:spacing w:after="0" w:line="240" w:lineRule="auto"/>
            </w:pPr>
          </w:p>
        </w:tc>
      </w:tr>
      <w:tr w14:paraId="5EE54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158A05F">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08173D7B">
            <w:pPr>
              <w:spacing w:after="0" w:line="240" w:lineRule="auto"/>
            </w:pPr>
            <w:r>
              <w:rPr>
                <w:rFonts w:ascii="Arial" w:hAnsi="Arial" w:eastAsia="Arial"/>
                <w:sz w:val="18"/>
              </w:rPr>
              <w:t>Kiểm tra trên màn hình theo dõi nợ trước khi tạo hóa đơn test thứ hai.</w:t>
            </w:r>
          </w:p>
        </w:tc>
      </w:tr>
    </w:tbl>
    <w:p w14:paraId="5AECD19A">
      <w:pPr>
        <w:spacing w:before="0" w:after="60"/>
      </w:pPr>
    </w:p>
    <w:p w14:paraId="148B27D4">
      <w:pPr>
        <w:keepNext/>
      </w:pPr>
      <w:r>
        <w:rPr>
          <w:b/>
          <w:color w:val="1F4E79"/>
          <w:sz w:val="20"/>
        </w:rPr>
        <w:t>DEBT-05 – Đánh dấu đã thanh toán và kiểm tra danh sách nợ</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3026D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88" w:type="dxa"/>
            <w:shd w:val="clear" w:color="auto" w:fill="EAF2F8"/>
            <w:tcMar>
              <w:top w:w="45" w:type="dxa"/>
              <w:left w:w="70" w:type="dxa"/>
              <w:bottom w:w="45" w:type="dxa"/>
              <w:right w:w="70" w:type="dxa"/>
            </w:tcMar>
            <w:vAlign w:val="top"/>
          </w:tcPr>
          <w:p w14:paraId="0F772080">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2D8A1088">
            <w:pPr>
              <w:spacing w:after="0" w:line="240" w:lineRule="auto"/>
            </w:pPr>
            <w:r>
              <w:rPr>
                <w:rFonts w:ascii="Arial" w:hAnsi="Arial"/>
                <w:sz w:val="15"/>
              </w:rPr>
              <w:t>Có hóa đơn chưa thanh toán trong DB test</w:t>
            </w:r>
          </w:p>
        </w:tc>
      </w:tr>
      <w:tr w14:paraId="7CE4D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58B7992">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3AE72BF0">
            <w:pPr>
              <w:spacing w:after="0" w:line="240" w:lineRule="auto"/>
            </w:pPr>
            <w:r>
              <w:rPr>
                <w:rFonts w:ascii="Arial" w:hAnsi="Arial"/>
                <w:sz w:val="15"/>
              </w:rPr>
              <w:t>Mã hóa đơn test chưa thanh toán</w:t>
            </w:r>
          </w:p>
        </w:tc>
      </w:tr>
      <w:tr w14:paraId="5D150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BB88033">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79BED449">
            <w:pPr>
              <w:spacing w:after="0" w:line="240" w:lineRule="auto"/>
            </w:pPr>
            <w:r>
              <w:rPr>
                <w:rFonts w:ascii="Arial" w:hAnsi="Arial"/>
                <w:sz w:val="15"/>
              </w:rPr>
              <w:t>Đánh dấu đã thanh toán → quay lại danh sách nợ → tải lại</w:t>
            </w:r>
          </w:p>
        </w:tc>
      </w:tr>
      <w:tr w14:paraId="6812D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E63CE2F">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6614D494">
            <w:pPr>
              <w:spacing w:after="0" w:line="240" w:lineRule="auto"/>
            </w:pPr>
            <w:r>
              <w:rPr>
                <w:rFonts w:ascii="Arial" w:hAnsi="Arial"/>
                <w:sz w:val="15"/>
              </w:rPr>
              <w:t>Hóa đơn không còn trong danh sách nợ chưa thanh toán; tổng nợ giảm tương ứng.</w:t>
            </w:r>
          </w:p>
        </w:tc>
      </w:tr>
      <w:tr w14:paraId="3F75E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E3A772E">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35EF72A5">
            <w:pPr>
              <w:spacing w:after="0" w:line="240" w:lineRule="auto"/>
            </w:pPr>
            <w:r>
              <w:rPr>
                <w:rFonts w:ascii="Arial" w:hAnsi="Arial"/>
                <w:sz w:val="15"/>
              </w:rPr>
              <w:t>Cao</w:t>
            </w:r>
          </w:p>
        </w:tc>
      </w:tr>
      <w:tr w14:paraId="091C3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F3A9A07">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66CA039D">
            <w:pPr>
              <w:spacing w:after="0" w:line="240" w:lineRule="auto"/>
            </w:pPr>
            <w:r>
              <w:rPr>
                <w:rFonts w:ascii="Arial" w:hAnsi="Arial"/>
                <w:sz w:val="15"/>
              </w:rPr>
              <w:t>Phân vùng tương đương</w:t>
            </w:r>
          </w:p>
        </w:tc>
      </w:tr>
      <w:tr w14:paraId="1EA9F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D99A8A9">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13716B61">
            <w:pPr>
              <w:spacing w:after="0" w:line="240" w:lineRule="auto"/>
            </w:pPr>
            <w:r>
              <w:rPr>
                <w:rFonts w:ascii="Arial" w:hAnsi="Arial" w:eastAsia="Arial"/>
                <w:sz w:val="18"/>
              </w:rPr>
              <w:t>Hóa đơn chưa thanh toán 11.000 VNĐ xuất hiện đúng dưới khách hàng test; tổng nợ khớp.</w:t>
            </w:r>
          </w:p>
        </w:tc>
      </w:tr>
      <w:tr w14:paraId="4B542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CF75248">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76FE6AE3">
            <w:pPr>
              <w:spacing w:after="0" w:line="240" w:lineRule="auto"/>
            </w:pPr>
            <w:r>
              <w:rPr>
                <w:rFonts w:ascii="Arial" w:hAnsi="Arial" w:eastAsia="Arial"/>
                <w:sz w:val="18"/>
              </w:rPr>
              <w:t>Đạt</w:t>
            </w:r>
          </w:p>
        </w:tc>
      </w:tr>
      <w:tr w14:paraId="2C38B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A0747C5">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4C503E7A">
            <w:pPr>
              <w:spacing w:after="0" w:line="240" w:lineRule="auto"/>
            </w:pPr>
          </w:p>
        </w:tc>
      </w:tr>
      <w:tr w14:paraId="77706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B2E29E4">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3D87927B">
            <w:pPr>
              <w:spacing w:after="0" w:line="240" w:lineRule="auto"/>
            </w:pPr>
            <w:r>
              <w:rPr>
                <w:rFonts w:ascii="Arial" w:hAnsi="Arial" w:eastAsia="Arial"/>
                <w:sz w:val="18"/>
              </w:rPr>
              <w:t>Đối chiếu danh sách và chi tiết nợ.</w:t>
            </w:r>
          </w:p>
        </w:tc>
      </w:tr>
    </w:tbl>
    <w:p w14:paraId="03CC8A77">
      <w:pPr>
        <w:spacing w:before="0" w:after="60"/>
      </w:pPr>
    </w:p>
    <w:p w14:paraId="3DBAD723">
      <w:pPr>
        <w:keepNext/>
      </w:pPr>
      <w:r>
        <w:rPr>
          <w:b/>
          <w:color w:val="1F4E79"/>
          <w:sz w:val="20"/>
        </w:rPr>
        <w:t>DEBT-06 – Kiểm tra hóa đơn thanh toán không bị đánh dấu nợ</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120C2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5A21669">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7D2AD0B6">
            <w:pPr>
              <w:spacing w:after="0" w:line="240" w:lineRule="auto"/>
            </w:pPr>
            <w:r>
              <w:rPr>
                <w:rFonts w:ascii="Arial" w:hAnsi="Arial"/>
                <w:sz w:val="15"/>
              </w:rPr>
              <w:t>Có hóa đơn đã thanh toán</w:t>
            </w:r>
          </w:p>
        </w:tc>
      </w:tr>
      <w:tr w14:paraId="425F4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FF9E935">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6A022118">
            <w:pPr>
              <w:spacing w:after="0" w:line="240" w:lineRule="auto"/>
            </w:pPr>
            <w:r>
              <w:rPr>
                <w:rFonts w:ascii="Arial" w:hAnsi="Arial"/>
                <w:sz w:val="15"/>
              </w:rPr>
              <w:t>Mã hóa đơn đã thanh toán</w:t>
            </w:r>
          </w:p>
        </w:tc>
      </w:tr>
      <w:tr w14:paraId="6BEC6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74CBD25">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1B5E5B5B">
            <w:pPr>
              <w:spacing w:after="0" w:line="240" w:lineRule="auto"/>
            </w:pPr>
            <w:r>
              <w:rPr>
                <w:rFonts w:ascii="Arial" w:hAnsi="Arial"/>
                <w:sz w:val="15"/>
              </w:rPr>
              <w:t>Mở danh sách nợ và tra cứu hóa đơn đã trả</w:t>
            </w:r>
          </w:p>
        </w:tc>
      </w:tr>
      <w:tr w14:paraId="023D3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B4FF6A2">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20FB27F6">
            <w:pPr>
              <w:spacing w:after="0" w:line="240" w:lineRule="auto"/>
            </w:pPr>
            <w:r>
              <w:rPr>
                <w:rFonts w:ascii="Arial" w:hAnsi="Arial"/>
                <w:sz w:val="15"/>
              </w:rPr>
              <w:t>Hóa đơn đã thanh toán không được tính là khoản nợ.</w:t>
            </w:r>
          </w:p>
        </w:tc>
      </w:tr>
      <w:tr w14:paraId="08418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E6606CC">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60E8D02A">
            <w:pPr>
              <w:spacing w:after="0" w:line="240" w:lineRule="auto"/>
            </w:pPr>
            <w:r>
              <w:rPr>
                <w:rFonts w:ascii="Arial" w:hAnsi="Arial"/>
                <w:sz w:val="15"/>
              </w:rPr>
              <w:t>Cao</w:t>
            </w:r>
          </w:p>
        </w:tc>
      </w:tr>
      <w:tr w14:paraId="65C46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9B3E5D9">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0D429B39">
            <w:pPr>
              <w:spacing w:after="0" w:line="240" w:lineRule="auto"/>
            </w:pPr>
            <w:r>
              <w:rPr>
                <w:rFonts w:ascii="Arial" w:hAnsi="Arial"/>
                <w:sz w:val="15"/>
              </w:rPr>
              <w:t>Phân vùng tương đương</w:t>
            </w:r>
          </w:p>
        </w:tc>
      </w:tr>
      <w:tr w14:paraId="6E95B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C751D9E">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61A10458">
            <w:pPr>
              <w:spacing w:after="0" w:line="240" w:lineRule="auto"/>
            </w:pPr>
            <w:r>
              <w:rPr>
                <w:rFonts w:ascii="Arial" w:hAnsi="Arial" w:eastAsia="Arial"/>
                <w:sz w:val="18"/>
              </w:rPr>
              <w:t>Chi tiết nợ hiển thị tiền điện 10.000, thuế 1.000, phải trả 11.000 VNĐ; sau thanh toán, khách hàng không còn trong danh sách nợ.</w:t>
            </w:r>
          </w:p>
        </w:tc>
      </w:tr>
      <w:tr w14:paraId="3CC28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9B55DC3">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01DE510A">
            <w:pPr>
              <w:spacing w:after="0" w:line="240" w:lineRule="auto"/>
            </w:pPr>
            <w:r>
              <w:rPr>
                <w:rFonts w:ascii="Arial" w:hAnsi="Arial" w:eastAsia="Arial"/>
                <w:sz w:val="18"/>
              </w:rPr>
              <w:t>Đạt</w:t>
            </w:r>
          </w:p>
        </w:tc>
      </w:tr>
      <w:tr w14:paraId="3BD10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245AA17">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724463C1">
            <w:pPr>
              <w:spacing w:after="0" w:line="240" w:lineRule="auto"/>
            </w:pPr>
          </w:p>
        </w:tc>
      </w:tr>
      <w:tr w14:paraId="0E4CB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EED26C1">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1488A14F">
            <w:pPr>
              <w:spacing w:after="0" w:line="240" w:lineRule="auto"/>
            </w:pPr>
            <w:r>
              <w:rPr>
                <w:rFonts w:ascii="Arial" w:hAnsi="Arial" w:eastAsia="Arial"/>
                <w:sz w:val="18"/>
              </w:rPr>
              <w:t>Đối chiếu trước/sau cập nhật trạng thái; bản ghi test đã được dọn.</w:t>
            </w:r>
          </w:p>
        </w:tc>
      </w:tr>
    </w:tbl>
    <w:p w14:paraId="0EB35008">
      <w:pPr>
        <w:spacing w:before="0" w:after="60"/>
      </w:pPr>
    </w:p>
    <w:p w14:paraId="65C42660">
      <w:pPr>
        <w:keepNext/>
      </w:pPr>
      <w:r>
        <w:rPr>
          <w:b/>
          <w:color w:val="1F4E79"/>
          <w:sz w:val="20"/>
        </w:rPr>
        <w:t>DEBT-07 – Mở chức năng chi tiết nợ khi chưa chọn khách hàng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36578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B4377A0">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7CD4436C">
            <w:pPr>
              <w:spacing w:after="0" w:line="240" w:lineRule="auto"/>
            </w:pPr>
            <w:r>
              <w:rPr>
                <w:rFonts w:ascii="Arial" w:hAnsi="Arial"/>
                <w:sz w:val="15"/>
              </w:rPr>
              <w:t>Đang ở chức năng chi tiết nợ</w:t>
            </w:r>
          </w:p>
        </w:tc>
      </w:tr>
      <w:tr w14:paraId="4A690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50630D8">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07EB0E9F">
            <w:pPr>
              <w:spacing w:after="0" w:line="240" w:lineRule="auto"/>
            </w:pPr>
            <w:r>
              <w:rPr>
                <w:rFonts w:ascii="Arial" w:hAnsi="Arial"/>
                <w:sz w:val="15"/>
              </w:rPr>
              <w:t>Không gửi mã khách hàng hoặc mã rỗng</w:t>
            </w:r>
          </w:p>
        </w:tc>
      </w:tr>
      <w:tr w14:paraId="24FB0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F7B4362">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3C8F11EA">
            <w:pPr>
              <w:spacing w:after="0" w:line="240" w:lineRule="auto"/>
            </w:pPr>
            <w:r>
              <w:rPr>
                <w:rFonts w:ascii="Arial" w:hAnsi="Arial"/>
                <w:sz w:val="15"/>
              </w:rPr>
              <w:t>Mở/submit chức năng xem chi tiết nợ mà không có mã</w:t>
            </w:r>
          </w:p>
        </w:tc>
      </w:tr>
      <w:tr w14:paraId="13A98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D68FB0B">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65B3BB83">
            <w:pPr>
              <w:spacing w:after="0" w:line="240" w:lineRule="auto"/>
            </w:pPr>
            <w:r>
              <w:rPr>
                <w:rFonts w:ascii="Arial" w:hAnsi="Arial"/>
                <w:sz w:val="15"/>
              </w:rPr>
              <w:t>Trang xử lý an toàn, không lộ lỗi PHP và không hiển thị dữ liệu không xác định.</w:t>
            </w:r>
          </w:p>
        </w:tc>
      </w:tr>
      <w:tr w14:paraId="284F9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FD42501">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51495F0F">
            <w:pPr>
              <w:spacing w:after="0" w:line="240" w:lineRule="auto"/>
            </w:pPr>
            <w:r>
              <w:rPr>
                <w:rFonts w:ascii="Arial" w:hAnsi="Arial"/>
                <w:sz w:val="15"/>
              </w:rPr>
              <w:t>Cao</w:t>
            </w:r>
          </w:p>
        </w:tc>
      </w:tr>
      <w:tr w14:paraId="3DF3E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6B7FB7C">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406A214C">
            <w:pPr>
              <w:spacing w:after="0" w:line="240" w:lineRule="auto"/>
            </w:pPr>
            <w:r>
              <w:rPr>
                <w:rFonts w:ascii="Arial" w:hAnsi="Arial"/>
                <w:sz w:val="15"/>
              </w:rPr>
              <w:t>Phân vùng tương đương</w:t>
            </w:r>
          </w:p>
        </w:tc>
      </w:tr>
      <w:tr w14:paraId="78CF7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E00C498">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7DCAA9FA">
            <w:pPr>
              <w:spacing w:line="240" w:lineRule="auto"/>
            </w:pPr>
            <w:r>
              <w:t>Mở chi tiết nợ không có mã khách hàng hiển thị “Không có dữ liệu nào !!!”; không hiện dữ liệu của khách hàng khác.</w:t>
            </w:r>
          </w:p>
        </w:tc>
      </w:tr>
      <w:tr w14:paraId="048E4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8063C2E">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7B7F1AE2">
            <w:pPr>
              <w:spacing w:line="240" w:lineRule="auto"/>
            </w:pPr>
            <w:r>
              <w:t>Đạt</w:t>
            </w:r>
          </w:p>
        </w:tc>
      </w:tr>
      <w:tr w14:paraId="4962E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7EC7E2A">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42A2AAAD">
            <w:pPr>
              <w:spacing w:line="240" w:lineRule="auto"/>
            </w:pPr>
          </w:p>
        </w:tc>
      </w:tr>
      <w:tr w14:paraId="4F3EB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2AC0DC8">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3CA3F1B4">
            <w:pPr>
              <w:spacing w:line="240" w:lineRule="auto"/>
            </w:pPr>
            <w:r>
              <w:t>Quan sát trực tiếp trang chi tiết nợ.</w:t>
            </w:r>
          </w:p>
        </w:tc>
      </w:tr>
    </w:tbl>
    <w:p w14:paraId="69E2F38E">
      <w:pPr>
        <w:spacing w:before="0" w:after="60"/>
      </w:pPr>
    </w:p>
    <w:p w14:paraId="55F98EA8">
      <w:pPr>
        <w:pStyle w:val="3"/>
      </w:pPr>
      <w:r>
        <w:t>Bảo mật đầu vào</w:t>
      </w:r>
    </w:p>
    <w:p w14:paraId="1516E85B">
      <w:pPr>
        <w:keepNext/>
      </w:pPr>
      <w:r>
        <w:rPr>
          <w:b/>
          <w:color w:val="1F4E79"/>
          <w:sz w:val="20"/>
        </w:rPr>
        <w:t>SEC-01 – Thử XSS ở trường tên/mô tả</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5113C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693D400">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5CEBF485">
            <w:pPr>
              <w:spacing w:after="0" w:line="240" w:lineRule="auto"/>
            </w:pPr>
            <w:r>
              <w:rPr>
                <w:rFonts w:ascii="Arial" w:hAnsi="Arial"/>
                <w:sz w:val="15"/>
              </w:rPr>
              <w:t>DB kiểm thử; form thêm/sửa phù hợp</w:t>
            </w:r>
          </w:p>
        </w:tc>
      </w:tr>
      <w:tr w14:paraId="524BF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8990B51">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7DE5BFEC">
            <w:pPr>
              <w:spacing w:after="0" w:line="240" w:lineRule="auto"/>
            </w:pPr>
            <w:r>
              <w:rPr>
                <w:rFonts w:ascii="Arial" w:hAnsi="Arial"/>
                <w:sz w:val="15"/>
              </w:rPr>
              <w:t>&lt;script&gt;alert(1)&lt;/script&gt;</w:t>
            </w:r>
          </w:p>
        </w:tc>
      </w:tr>
      <w:tr w14:paraId="7EE6A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460DFF5">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165065EC">
            <w:pPr>
              <w:spacing w:after="0" w:line="240" w:lineRule="auto"/>
            </w:pPr>
            <w:r>
              <w:rPr>
                <w:rFonts w:ascii="Arial" w:hAnsi="Arial"/>
                <w:sz w:val="15"/>
              </w:rPr>
              <w:t>Mở Tra cứu khách hàng → chọn tìm theo tên → nhập chuỗi &lt;script&gt;alert(1)&lt;/script&gt; → gửi tìm kiếm</w:t>
            </w:r>
          </w:p>
        </w:tc>
      </w:tr>
      <w:tr w14:paraId="2CEAC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58E4423">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3367A525">
            <w:pPr>
              <w:spacing w:after="0" w:line="240" w:lineRule="auto"/>
            </w:pPr>
            <w:r>
              <w:rPr>
                <w:rFonts w:ascii="Arial" w:hAnsi="Arial"/>
                <w:sz w:val="15"/>
              </w:rPr>
              <w:t>Chuỗi được hiển thị như văn bản thường (đã escape); không thực thi script, không bật hộp thoại alert; không lưu dữ liệu.</w:t>
            </w:r>
          </w:p>
        </w:tc>
      </w:tr>
      <w:tr w14:paraId="5F36A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7839CDC">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0955B35E">
            <w:pPr>
              <w:spacing w:after="0" w:line="240" w:lineRule="auto"/>
            </w:pPr>
            <w:r>
              <w:rPr>
                <w:rFonts w:ascii="Arial" w:hAnsi="Arial"/>
                <w:sz w:val="15"/>
              </w:rPr>
              <w:t>Cao</w:t>
            </w:r>
          </w:p>
        </w:tc>
      </w:tr>
      <w:tr w14:paraId="6FB7A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3D90D16">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72842524">
            <w:pPr>
              <w:spacing w:after="0" w:line="240" w:lineRule="auto"/>
            </w:pPr>
            <w:r>
              <w:rPr>
                <w:rFonts w:ascii="Arial" w:hAnsi="Arial"/>
                <w:sz w:val="15"/>
              </w:rPr>
              <w:t>Phân vùng tương đương</w:t>
            </w:r>
          </w:p>
        </w:tc>
      </w:tr>
      <w:tr w14:paraId="27987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788F1D6">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3F3511B8">
            <w:pPr>
              <w:spacing w:after="0" w:line="240" w:lineRule="auto"/>
            </w:pPr>
            <w:r>
              <w:rPr>
                <w:rFonts w:ascii="Arial" w:hAnsi="Arial"/>
                <w:sz w:val="15"/>
              </w:rPr>
              <w:t>Không đạt – khi gửi chuỗi &lt;script&gt;alert(1)&lt;/script&gt;, trình duyệt thực thi JavaScript và bật hộp thoại alert “1”. Xác nhận được XSS qua luồng tra cứu; không có bản ghi nào được tạo/sửa.</w:t>
            </w:r>
          </w:p>
        </w:tc>
      </w:tr>
      <w:tr w14:paraId="2F8CD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D585C02">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0D9A12F5">
            <w:pPr>
              <w:spacing w:after="0" w:line="240" w:lineRule="auto"/>
            </w:pPr>
            <w:r>
              <w:rPr>
                <w:rFonts w:ascii="Arial" w:hAnsi="Arial"/>
                <w:sz w:val="15"/>
              </w:rPr>
              <w:t>Không đạt</w:t>
            </w:r>
          </w:p>
        </w:tc>
      </w:tr>
      <w:tr w14:paraId="23423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F1A9236">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7FBFBF9C">
            <w:pPr>
              <w:spacing w:after="0" w:line="240" w:lineRule="auto"/>
            </w:pPr>
            <w:r>
              <w:rPr>
                <w:rFonts w:ascii="Arial" w:hAnsi="Arial"/>
                <w:sz w:val="15"/>
              </w:rPr>
              <w:t>Cao – XSS phía trình duyệt</w:t>
            </w:r>
          </w:p>
        </w:tc>
      </w:tr>
      <w:tr w14:paraId="03AB1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A4AFDD9">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592703D0">
            <w:pPr>
              <w:spacing w:after="0" w:line="240" w:lineRule="auto"/>
            </w:pPr>
            <w:r>
              <w:rPr>
                <w:rFonts w:ascii="Arial" w:hAnsi="Arial"/>
                <w:sz w:val="15"/>
              </w:rPr>
              <w:t>Kiểm thử trực tiếp trên trang Tra cứu khách hàng, chế độ tìm theo tên. Ảnh SEC-01a và SEC-01b đính kèm cuối báo cáo; alert “1” quan sát trực tiếp rồi đóng. Không thực hiện payload ngoài alert vô hại.</w:t>
            </w:r>
          </w:p>
        </w:tc>
      </w:tr>
    </w:tbl>
    <w:p w14:paraId="38A3056D">
      <w:pPr>
        <w:spacing w:before="0" w:after="60"/>
      </w:pPr>
    </w:p>
    <w:p w14:paraId="4887D8D3">
      <w:pPr>
        <w:keepNext/>
      </w:pPr>
      <w:r>
        <w:rPr>
          <w:b/>
          <w:color w:val="1F4E79"/>
          <w:sz w:val="20"/>
        </w:rPr>
        <w:t>SEC-02 – Thử SQL injection ở trường tìm kiếm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6BFBA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4BE7759">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73D1727C">
            <w:pPr>
              <w:spacing w:after="0" w:line="240" w:lineRule="auto"/>
            </w:pPr>
            <w:r>
              <w:rPr>
                <w:rFonts w:ascii="Arial" w:hAnsi="Arial"/>
                <w:sz w:val="15"/>
              </w:rPr>
              <w:t>Đang ở chức năng tìm kiếm</w:t>
            </w:r>
          </w:p>
        </w:tc>
      </w:tr>
      <w:tr w14:paraId="78BDE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EF56219">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28FDB976">
            <w:pPr>
              <w:spacing w:after="0" w:line="240" w:lineRule="auto"/>
            </w:pPr>
            <w:r>
              <w:rPr>
                <w:rFonts w:ascii="Arial" w:hAnsi="Arial"/>
                <w:sz w:val="15"/>
              </w:rPr>
              <w:t>' OR '1'='1</w:t>
            </w:r>
          </w:p>
        </w:tc>
      </w:tr>
      <w:tr w14:paraId="6A1BD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AFB2986">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382AFBC0">
            <w:pPr>
              <w:spacing w:after="0" w:line="240" w:lineRule="auto"/>
            </w:pPr>
            <w:r>
              <w:rPr>
                <w:rFonts w:ascii="Arial" w:hAnsi="Arial"/>
                <w:sz w:val="15"/>
              </w:rPr>
              <w:t>Nhập chuỗi vào ô tìm kiếm → tìm</w:t>
            </w:r>
          </w:p>
        </w:tc>
      </w:tr>
      <w:tr w14:paraId="7D7CB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D70D344">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2DE605EC">
            <w:pPr>
              <w:spacing w:after="0" w:line="240" w:lineRule="auto"/>
            </w:pPr>
            <w:r>
              <w:rPr>
                <w:rFonts w:ascii="Arial" w:hAnsi="Arial"/>
                <w:sz w:val="15"/>
              </w:rPr>
              <w:t>Không trả về toàn bộ dữ liệu ngoài dự kiến; không lộ lỗi SQL.</w:t>
            </w:r>
          </w:p>
        </w:tc>
      </w:tr>
      <w:tr w14:paraId="6FD29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AEB189B">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4078AA8D">
            <w:pPr>
              <w:spacing w:after="0" w:line="240" w:lineRule="auto"/>
            </w:pPr>
            <w:r>
              <w:rPr>
                <w:rFonts w:ascii="Arial" w:hAnsi="Arial"/>
                <w:sz w:val="15"/>
              </w:rPr>
              <w:t>Cao</w:t>
            </w:r>
          </w:p>
        </w:tc>
      </w:tr>
      <w:tr w14:paraId="3C674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9621658">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24366874">
            <w:pPr>
              <w:spacing w:after="0" w:line="240" w:lineRule="auto"/>
            </w:pPr>
            <w:r>
              <w:rPr>
                <w:rFonts w:ascii="Arial" w:hAnsi="Arial"/>
                <w:sz w:val="15"/>
              </w:rPr>
              <w:t>Phân vùng tương đương</w:t>
            </w:r>
          </w:p>
        </w:tc>
      </w:tr>
      <w:tr w14:paraId="0293C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0A6837B">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60C80397">
            <w:pPr>
              <w:spacing w:line="240" w:lineRule="auto"/>
            </w:pPr>
            <w:r>
              <w:t>Tìm hóa đơn bằng chuỗi x' OR '1'='1 không trả về toàn bộ dữ liệu và không lộ lỗi SQL.</w:t>
            </w:r>
          </w:p>
        </w:tc>
      </w:tr>
      <w:tr w14:paraId="0D32D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40694B7">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6239462A">
            <w:pPr>
              <w:spacing w:line="240" w:lineRule="auto"/>
            </w:pPr>
            <w:r>
              <w:t>Đạt</w:t>
            </w:r>
          </w:p>
        </w:tc>
      </w:tr>
      <w:tr w14:paraId="0B2C1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A86075F">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7F03D7BD">
            <w:pPr>
              <w:spacing w:line="240" w:lineRule="auto"/>
            </w:pPr>
          </w:p>
        </w:tc>
      </w:tr>
      <w:tr w14:paraId="3C9D5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B4827A7">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70E681DB">
            <w:pPr>
              <w:spacing w:line="240" w:lineRule="auto"/>
            </w:pPr>
            <w:r>
              <w:t>Đã thử trên ô tìm hóa đơn; kết quả không tìm thấy.</w:t>
            </w:r>
          </w:p>
        </w:tc>
      </w:tr>
    </w:tbl>
    <w:p w14:paraId="568DE5C7">
      <w:pPr>
        <w:spacing w:before="0" w:after="60"/>
      </w:pPr>
    </w:p>
    <w:p w14:paraId="148FF032">
      <w:pPr>
        <w:pStyle w:val="3"/>
      </w:pPr>
      <w:r>
        <w:t>Bảo mật phiên</w:t>
      </w:r>
    </w:p>
    <w:p w14:paraId="25880CBD">
      <w:pPr>
        <w:keepNext/>
      </w:pPr>
      <w:r>
        <w:rPr>
          <w:b/>
          <w:color w:val="1F4E79"/>
          <w:sz w:val="20"/>
        </w:rPr>
        <w:t>SEC-03 – Dùng nút Back sau khi đăng xuất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46AE0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EE8F7FA">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056A859C">
            <w:pPr>
              <w:spacing w:after="0" w:line="240" w:lineRule="auto"/>
            </w:pPr>
            <w:r>
              <w:rPr>
                <w:rFonts w:ascii="Arial" w:hAnsi="Arial"/>
                <w:sz w:val="15"/>
              </w:rPr>
              <w:t>Đã đăng nhập rồi đăng xuất</w:t>
            </w:r>
          </w:p>
        </w:tc>
      </w:tr>
      <w:tr w14:paraId="6F7C4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86194FD">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5C8DF2A9">
            <w:pPr>
              <w:spacing w:after="0" w:line="240" w:lineRule="auto"/>
            </w:pPr>
            <w:r>
              <w:rPr>
                <w:rFonts w:ascii="Arial" w:hAnsi="Arial"/>
                <w:sz w:val="15"/>
              </w:rPr>
              <w:t>Không áp dụng</w:t>
            </w:r>
          </w:p>
        </w:tc>
      </w:tr>
      <w:tr w14:paraId="16B20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E6D8862">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53894EC9">
            <w:pPr>
              <w:spacing w:after="0" w:line="240" w:lineRule="auto"/>
            </w:pPr>
            <w:r>
              <w:rPr>
                <w:rFonts w:ascii="Arial" w:hAnsi="Arial"/>
                <w:sz w:val="15"/>
              </w:rPr>
              <w:t>Bấm Back; thử tải lại trang quản lý</w:t>
            </w:r>
          </w:p>
        </w:tc>
      </w:tr>
      <w:tr w14:paraId="5214A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0B9454C">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0682291C">
            <w:pPr>
              <w:spacing w:after="0" w:line="240" w:lineRule="auto"/>
            </w:pPr>
            <w:r>
              <w:rPr>
                <w:rFonts w:ascii="Arial" w:hAnsi="Arial"/>
                <w:sz w:val="15"/>
              </w:rPr>
              <w:t>Dữ liệu cần xác thực không nên tiếp tục truy cập được bằng phiên đã kết thúc.</w:t>
            </w:r>
          </w:p>
        </w:tc>
      </w:tr>
      <w:tr w14:paraId="15658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9DD9ECF">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5FE18D55">
            <w:pPr>
              <w:spacing w:after="0" w:line="240" w:lineRule="auto"/>
            </w:pPr>
            <w:r>
              <w:rPr>
                <w:rFonts w:ascii="Arial" w:hAnsi="Arial"/>
                <w:sz w:val="15"/>
              </w:rPr>
              <w:t>Cao</w:t>
            </w:r>
          </w:p>
        </w:tc>
      </w:tr>
      <w:tr w14:paraId="3C023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FDB2616">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74133AB3">
            <w:pPr>
              <w:spacing w:after="0" w:line="240" w:lineRule="auto"/>
            </w:pPr>
            <w:r>
              <w:rPr>
                <w:rFonts w:ascii="Arial" w:hAnsi="Arial"/>
                <w:sz w:val="15"/>
              </w:rPr>
              <w:t>Phân vùng tương đương</w:t>
            </w:r>
          </w:p>
        </w:tc>
      </w:tr>
      <w:tr w14:paraId="38DEF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1AF0B50">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11324516">
            <w:pPr>
              <w:spacing w:line="240" w:lineRule="auto"/>
            </w:pPr>
            <w:r>
              <w:t>Sau đăng xuất, dùng quay lại/mở URL quản lý trực tiếp vẫn bị đưa về màn hình đăng nhập; dữ liệu quản lý không truy cập được.</w:t>
            </w:r>
          </w:p>
        </w:tc>
      </w:tr>
      <w:tr w14:paraId="20BC2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A37CD66">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0188531E">
            <w:pPr>
              <w:spacing w:line="240" w:lineRule="auto"/>
            </w:pPr>
            <w:r>
              <w:t>Đạt</w:t>
            </w:r>
          </w:p>
        </w:tc>
      </w:tr>
      <w:tr w14:paraId="55A83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A92D3C3">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7C999DB8">
            <w:pPr>
              <w:spacing w:line="240" w:lineRule="auto"/>
            </w:pPr>
          </w:p>
        </w:tc>
      </w:tr>
      <w:tr w14:paraId="55333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DAE1DD8">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547F3A03">
            <w:pPr>
              <w:spacing w:line="240" w:lineRule="auto"/>
            </w:pPr>
            <w:r>
              <w:t>Kiểm tra trong phiên trình duyệt đã đăng xuất.</w:t>
            </w:r>
          </w:p>
        </w:tc>
      </w:tr>
    </w:tbl>
    <w:p w14:paraId="52861158">
      <w:pPr>
        <w:spacing w:before="0" w:after="60"/>
      </w:pPr>
    </w:p>
    <w:p w14:paraId="00FF79B5">
      <w:pPr>
        <w:pStyle w:val="3"/>
      </w:pPr>
      <w:r>
        <w:t>Toàn vẹn dữ liệu</w:t>
      </w:r>
    </w:p>
    <w:p w14:paraId="24389492">
      <w:pPr>
        <w:keepNext/>
      </w:pPr>
      <w:r>
        <w:rPr>
          <w:b/>
          <w:color w:val="1F4E79"/>
          <w:sz w:val="20"/>
        </w:rPr>
        <w:t>SEC-04 – Tải lại trang sau thao tác thêm/sửa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37A64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F108264">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5546CADB">
            <w:pPr>
              <w:spacing w:after="0" w:line="240" w:lineRule="auto"/>
            </w:pPr>
            <w:r>
              <w:rPr>
                <w:rFonts w:ascii="Arial" w:hAnsi="Arial"/>
                <w:sz w:val="15"/>
              </w:rPr>
              <w:t>Đã tạo hoặc sửa dữ liệu test</w:t>
            </w:r>
          </w:p>
        </w:tc>
      </w:tr>
      <w:tr w14:paraId="12A4C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A8F12B7">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24969E11">
            <w:pPr>
              <w:spacing w:after="0" w:line="240" w:lineRule="auto"/>
            </w:pPr>
            <w:r>
              <w:rPr>
                <w:rFonts w:ascii="Arial" w:hAnsi="Arial"/>
                <w:sz w:val="15"/>
              </w:rPr>
              <w:t>Bản ghi test</w:t>
            </w:r>
          </w:p>
        </w:tc>
      </w:tr>
      <w:tr w14:paraId="106F0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1511A87">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233F7B16">
            <w:pPr>
              <w:spacing w:after="0" w:line="240" w:lineRule="auto"/>
            </w:pPr>
            <w:r>
              <w:rPr>
                <w:rFonts w:ascii="Arial" w:hAnsi="Arial"/>
                <w:sz w:val="15"/>
              </w:rPr>
              <w:t>Thực hiện lưu → tải lại trang → tìm bản ghi</w:t>
            </w:r>
          </w:p>
        </w:tc>
      </w:tr>
      <w:tr w14:paraId="62D21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6FBF4BF">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65FB9EA2">
            <w:pPr>
              <w:spacing w:after="0" w:line="240" w:lineRule="auto"/>
            </w:pPr>
            <w:r>
              <w:rPr>
                <w:rFonts w:ascii="Arial" w:hAnsi="Arial"/>
                <w:sz w:val="15"/>
              </w:rPr>
              <w:t>Dữ liệu được giữ đúng; không tự nhân đôi do refresh.</w:t>
            </w:r>
          </w:p>
        </w:tc>
      </w:tr>
      <w:tr w14:paraId="454C9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1A5C9EF">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22260D80">
            <w:pPr>
              <w:spacing w:after="0" w:line="240" w:lineRule="auto"/>
            </w:pPr>
            <w:r>
              <w:rPr>
                <w:rFonts w:ascii="Arial" w:hAnsi="Arial"/>
                <w:sz w:val="15"/>
              </w:rPr>
              <w:t>Cao</w:t>
            </w:r>
          </w:p>
        </w:tc>
      </w:tr>
      <w:tr w14:paraId="3AA93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E2F4FD4">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36DB9F4F">
            <w:pPr>
              <w:spacing w:after="0" w:line="240" w:lineRule="auto"/>
            </w:pPr>
            <w:r>
              <w:rPr>
                <w:rFonts w:ascii="Arial" w:hAnsi="Arial"/>
                <w:sz w:val="15"/>
              </w:rPr>
              <w:t>Phân vùng tương đương</w:t>
            </w:r>
          </w:p>
        </w:tc>
      </w:tr>
      <w:tr w14:paraId="3F939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6EDB807">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06498F2F">
            <w:pPr>
              <w:spacing w:after="0" w:line="240" w:lineRule="auto"/>
            </w:pPr>
            <w:r>
              <w:rPr>
                <w:rFonts w:ascii="Arial" w:hAnsi="Arial" w:eastAsia="Arial"/>
                <w:sz w:val="18"/>
              </w:rPr>
              <w:t>Tải lại trang chi tiết vẫn hiển thị cùng mã, khách hàng và chi tiết 50 kWh; không xuất hiện thêm hóa đơn.</w:t>
            </w:r>
          </w:p>
        </w:tc>
      </w:tr>
      <w:tr w14:paraId="1F8F2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C76C5D5">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343BD1AE">
            <w:pPr>
              <w:spacing w:after="0" w:line="240" w:lineRule="auto"/>
            </w:pPr>
            <w:r>
              <w:rPr>
                <w:rFonts w:ascii="Arial" w:hAnsi="Arial" w:eastAsia="Arial"/>
                <w:sz w:val="18"/>
              </w:rPr>
              <w:t>Đạt</w:t>
            </w:r>
          </w:p>
        </w:tc>
      </w:tr>
      <w:tr w14:paraId="2595F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5D6A420">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71BD9B75">
            <w:pPr>
              <w:spacing w:after="0" w:line="240" w:lineRule="auto"/>
            </w:pPr>
          </w:p>
        </w:tc>
      </w:tr>
      <w:tr w14:paraId="64E77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8ECA1DB">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2E1AF368">
            <w:pPr>
              <w:spacing w:after="0" w:line="240" w:lineRule="auto"/>
            </w:pPr>
            <w:r>
              <w:rPr>
                <w:rFonts w:ascii="Arial" w:hAnsi="Arial" w:eastAsia="Arial"/>
                <w:sz w:val="18"/>
              </w:rPr>
              <w:t>So sánh trước/sau reload; hóa đơn đã được dọn sau kiểm thử.</w:t>
            </w:r>
          </w:p>
        </w:tc>
      </w:tr>
    </w:tbl>
    <w:p w14:paraId="759F2969">
      <w:pPr>
        <w:spacing w:before="0" w:after="60"/>
      </w:pPr>
    </w:p>
    <w:p w14:paraId="58FDF82D">
      <w:pPr>
        <w:keepNext/>
      </w:pPr>
      <w:r>
        <w:rPr>
          <w:b/>
          <w:color w:val="1F4E79"/>
          <w:sz w:val="20"/>
        </w:rPr>
        <w:t>SEC-05 – Kiểm tra quan hệ khách hàng–điện kế–hóa đơn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26A22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3E4B8A1">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0FAEAE7F">
            <w:pPr>
              <w:spacing w:after="0" w:line="240" w:lineRule="auto"/>
            </w:pPr>
            <w:r>
              <w:rPr>
                <w:rFonts w:ascii="Arial" w:hAnsi="Arial"/>
                <w:sz w:val="15"/>
              </w:rPr>
              <w:t>Có bộ dữ liệu test liên kết</w:t>
            </w:r>
          </w:p>
        </w:tc>
      </w:tr>
      <w:tr w14:paraId="78D61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A209C6A">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7ECBFD7E">
            <w:pPr>
              <w:spacing w:after="0" w:line="240" w:lineRule="auto"/>
            </w:pPr>
            <w:r>
              <w:rPr>
                <w:rFonts w:ascii="Arial" w:hAnsi="Arial"/>
                <w:sz w:val="15"/>
              </w:rPr>
              <w:t>KH test → DK test → hóa đơn test</w:t>
            </w:r>
          </w:p>
        </w:tc>
      </w:tr>
      <w:tr w14:paraId="5B948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A08A9B0">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733A85FC">
            <w:pPr>
              <w:spacing w:after="0" w:line="240" w:lineRule="auto"/>
            </w:pPr>
            <w:r>
              <w:rPr>
                <w:rFonts w:ascii="Arial" w:hAnsi="Arial"/>
                <w:sz w:val="15"/>
              </w:rPr>
              <w:t>Mở các màn hình liên quan và đối chiếu mã liên kết</w:t>
            </w:r>
          </w:p>
        </w:tc>
      </w:tr>
      <w:tr w14:paraId="3CD48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D59DD7B">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33C57503">
            <w:pPr>
              <w:spacing w:after="0" w:line="240" w:lineRule="auto"/>
            </w:pPr>
            <w:r>
              <w:rPr>
                <w:rFonts w:ascii="Arial" w:hAnsi="Arial"/>
                <w:sz w:val="15"/>
              </w:rPr>
              <w:t>Thông tin liên kết thống nhất; hóa đơn thuộc đúng điện kế/khách hàng.</w:t>
            </w:r>
          </w:p>
        </w:tc>
      </w:tr>
      <w:tr w14:paraId="33E6F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D09ECE0">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18084342">
            <w:pPr>
              <w:spacing w:after="0" w:line="240" w:lineRule="auto"/>
            </w:pPr>
            <w:r>
              <w:rPr>
                <w:rFonts w:ascii="Arial" w:hAnsi="Arial"/>
                <w:sz w:val="15"/>
              </w:rPr>
              <w:t>Cao</w:t>
            </w:r>
          </w:p>
        </w:tc>
      </w:tr>
      <w:tr w14:paraId="19F8D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FAF8662">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2C649339">
            <w:pPr>
              <w:spacing w:after="0" w:line="240" w:lineRule="auto"/>
            </w:pPr>
            <w:r>
              <w:rPr>
                <w:rFonts w:ascii="Arial" w:hAnsi="Arial"/>
                <w:sz w:val="15"/>
              </w:rPr>
              <w:t>Phân vùng tương đương</w:t>
            </w:r>
          </w:p>
        </w:tc>
      </w:tr>
      <w:tr w14:paraId="22472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8D830A1">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2A927EB5">
            <w:pPr>
              <w:spacing w:after="0" w:line="240" w:lineRule="auto"/>
            </w:pPr>
            <w:r>
              <w:rPr>
                <w:rFonts w:ascii="Arial" w:hAnsi="Arial" w:eastAsia="Arial"/>
                <w:sz w:val="18"/>
              </w:rPr>
              <w:t>Chi tiết hóa đơn liên kết đúng khách hàng 0000000000020, điện kế 00000031 và bảng giá; các dòng chi tiết cộng khớp tiền điện.</w:t>
            </w:r>
          </w:p>
        </w:tc>
      </w:tr>
      <w:tr w14:paraId="25335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91C9987">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48563191">
            <w:pPr>
              <w:spacing w:after="0" w:line="240" w:lineRule="auto"/>
            </w:pPr>
            <w:r>
              <w:rPr>
                <w:rFonts w:ascii="Arial" w:hAnsi="Arial" w:eastAsia="Arial"/>
                <w:sz w:val="18"/>
              </w:rPr>
              <w:t>Đạt</w:t>
            </w:r>
          </w:p>
        </w:tc>
      </w:tr>
      <w:tr w14:paraId="490AE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9D0336E">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4C405729">
            <w:pPr>
              <w:spacing w:after="0" w:line="240" w:lineRule="auto"/>
            </w:pPr>
          </w:p>
        </w:tc>
      </w:tr>
      <w:tr w14:paraId="4BE0B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88E0773">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2B847BB3">
            <w:pPr>
              <w:spacing w:after="0" w:line="240" w:lineRule="auto"/>
            </w:pPr>
            <w:r>
              <w:rPr>
                <w:rFonts w:ascii="Arial" w:hAnsi="Arial" w:eastAsia="Arial"/>
                <w:sz w:val="18"/>
              </w:rPr>
              <w:t>Quan sát trực tiếp chi tiết hai hóa đơn test.</w:t>
            </w:r>
          </w:p>
        </w:tc>
      </w:tr>
    </w:tbl>
    <w:p w14:paraId="1BD9F1D9">
      <w:pPr>
        <w:spacing w:before="0" w:after="60"/>
      </w:pPr>
    </w:p>
    <w:p w14:paraId="04E5E392">
      <w:pPr>
        <w:pStyle w:val="3"/>
      </w:pPr>
      <w:r>
        <w:t>Giao diện</w:t>
      </w:r>
    </w:p>
    <w:p w14:paraId="0D3861F1">
      <w:pPr>
        <w:keepNext/>
      </w:pPr>
      <w:r>
        <w:rPr>
          <w:b/>
          <w:color w:val="1F4E79"/>
          <w:sz w:val="20"/>
        </w:rPr>
        <w:t>UI-01 – Kiểm tra hiển thị tiếng Việt và ký tự đặc biệt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55B5E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C9E0FAD">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30F3E840">
            <w:pPr>
              <w:spacing w:after="0" w:line="240" w:lineRule="auto"/>
            </w:pPr>
            <w:r>
              <w:rPr>
                <w:rFonts w:ascii="Arial" w:hAnsi="Arial"/>
                <w:sz w:val="15"/>
              </w:rPr>
              <w:t>Ứng dụng chạy trên trình duyệt hỗ trợ Unicode</w:t>
            </w:r>
          </w:p>
        </w:tc>
      </w:tr>
      <w:tr w14:paraId="068AB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A8614E6">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7CFAA59C">
            <w:pPr>
              <w:spacing w:after="0" w:line="240" w:lineRule="auto"/>
            </w:pPr>
            <w:r>
              <w:rPr>
                <w:rFonts w:ascii="Arial" w:hAnsi="Arial"/>
                <w:sz w:val="15"/>
              </w:rPr>
              <w:t>Tên/địa chỉ tiếng Việt có dấu</w:t>
            </w:r>
          </w:p>
        </w:tc>
      </w:tr>
      <w:tr w14:paraId="7DC56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C93E692">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157A3F21">
            <w:pPr>
              <w:spacing w:after="0" w:line="240" w:lineRule="auto"/>
            </w:pPr>
            <w:r>
              <w:rPr>
                <w:rFonts w:ascii="Arial" w:hAnsi="Arial"/>
                <w:sz w:val="15"/>
              </w:rPr>
              <w:t>Mở danh sách và chi tiết có dữ liệu tiếng Việt</w:t>
            </w:r>
          </w:p>
        </w:tc>
      </w:tr>
      <w:tr w14:paraId="557BD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025C895">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24E0034F">
            <w:pPr>
              <w:spacing w:after="0" w:line="240" w:lineRule="auto"/>
            </w:pPr>
            <w:r>
              <w:rPr>
                <w:rFonts w:ascii="Arial" w:hAnsi="Arial"/>
                <w:sz w:val="15"/>
              </w:rPr>
              <w:t>Không lỗi font/mã hóa; ký tự hiển thị đúng.</w:t>
            </w:r>
          </w:p>
        </w:tc>
      </w:tr>
      <w:tr w14:paraId="4EE6D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9578D1C">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739B2FA8">
            <w:pPr>
              <w:spacing w:after="0" w:line="240" w:lineRule="auto"/>
            </w:pPr>
            <w:r>
              <w:rPr>
                <w:rFonts w:ascii="Arial" w:hAnsi="Arial"/>
                <w:sz w:val="15"/>
              </w:rPr>
              <w:t>Cao</w:t>
            </w:r>
          </w:p>
        </w:tc>
      </w:tr>
      <w:tr w14:paraId="5ACC3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984D601">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448A37ED">
            <w:pPr>
              <w:spacing w:after="0" w:line="240" w:lineRule="auto"/>
            </w:pPr>
            <w:r>
              <w:rPr>
                <w:rFonts w:ascii="Arial" w:hAnsi="Arial"/>
                <w:sz w:val="15"/>
              </w:rPr>
              <w:t>Phân vùng tương đương</w:t>
            </w:r>
          </w:p>
        </w:tc>
      </w:tr>
      <w:tr w14:paraId="0F3BC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41F03DD">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7484BD2C">
            <w:pPr>
              <w:spacing w:line="240" w:lineRule="auto"/>
            </w:pPr>
            <w:r>
              <w:t>Tên khách hàng tiếng Việt có dấu hiển thị đúng; tra cứu từ khóa “Nguyễn” trả về tên không lỗi mã hóa.</w:t>
            </w:r>
          </w:p>
        </w:tc>
      </w:tr>
      <w:tr w14:paraId="5850F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F2C9710">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340DCC26">
            <w:pPr>
              <w:spacing w:line="240" w:lineRule="auto"/>
            </w:pPr>
            <w:r>
              <w:t>Đạt</w:t>
            </w:r>
          </w:p>
        </w:tc>
      </w:tr>
      <w:tr w14:paraId="02E3E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0B20B2A">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23AC6B0A">
            <w:pPr>
              <w:spacing w:line="240" w:lineRule="auto"/>
            </w:pPr>
          </w:p>
        </w:tc>
      </w:tr>
      <w:tr w14:paraId="47EBA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2356C6C">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23C64B67">
            <w:pPr>
              <w:spacing w:line="240" w:lineRule="auto"/>
            </w:pPr>
            <w:r>
              <w:t>Quan sát danh sách và kết quả tra cứu trên giao diện.</w:t>
            </w:r>
          </w:p>
        </w:tc>
      </w:tr>
    </w:tbl>
    <w:p w14:paraId="46F56062">
      <w:pPr>
        <w:spacing w:before="0" w:after="60"/>
      </w:pPr>
    </w:p>
    <w:p w14:paraId="38E95657">
      <w:pPr>
        <w:keepNext/>
      </w:pPr>
      <w:r>
        <w:rPr>
          <w:b/>
          <w:color w:val="1F4E79"/>
          <w:sz w:val="20"/>
        </w:rPr>
        <w:t>UI-02 – Kiểm tra điều hướng menu và nút quay lại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1FD0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25BFAA2">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24D1A717">
            <w:pPr>
              <w:spacing w:after="0" w:line="240" w:lineRule="auto"/>
            </w:pPr>
            <w:r>
              <w:rPr>
                <w:rFonts w:ascii="Arial" w:hAnsi="Arial"/>
                <w:sz w:val="15"/>
              </w:rPr>
              <w:t>Đã đăng nhập</w:t>
            </w:r>
          </w:p>
        </w:tc>
      </w:tr>
      <w:tr w14:paraId="4BCD6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FBC5A12">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07AAFDB6">
            <w:pPr>
              <w:spacing w:after="0" w:line="240" w:lineRule="auto"/>
            </w:pPr>
            <w:r>
              <w:rPr>
                <w:rFonts w:ascii="Arial" w:hAnsi="Arial"/>
                <w:sz w:val="15"/>
              </w:rPr>
              <w:t>Không áp dụng</w:t>
            </w:r>
          </w:p>
        </w:tc>
      </w:tr>
      <w:tr w14:paraId="1632F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DFDF181">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6DC67400">
            <w:pPr>
              <w:spacing w:after="0" w:line="240" w:lineRule="auto"/>
            </w:pPr>
            <w:r>
              <w:rPr>
                <w:rFonts w:ascii="Arial" w:hAnsi="Arial"/>
                <w:sz w:val="15"/>
              </w:rPr>
              <w:t>Đi lần lượt qua menu quản lý, tra cứu, quay lại và về trang chính</w:t>
            </w:r>
          </w:p>
        </w:tc>
      </w:tr>
      <w:tr w14:paraId="23886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F2488B5">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0B7B0E3A">
            <w:pPr>
              <w:spacing w:after="0" w:line="240" w:lineRule="auto"/>
            </w:pPr>
            <w:r>
              <w:rPr>
                <w:rFonts w:ascii="Arial" w:hAnsi="Arial"/>
                <w:sz w:val="15"/>
              </w:rPr>
              <w:t>Liên kết dẫn đúng trang; không có trang trắng/lỗi không mong muốn.</w:t>
            </w:r>
          </w:p>
        </w:tc>
      </w:tr>
      <w:tr w14:paraId="6422D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4D434AA">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309C60FB">
            <w:pPr>
              <w:spacing w:after="0" w:line="240" w:lineRule="auto"/>
            </w:pPr>
            <w:r>
              <w:rPr>
                <w:rFonts w:ascii="Arial" w:hAnsi="Arial"/>
                <w:sz w:val="15"/>
              </w:rPr>
              <w:t>Cao</w:t>
            </w:r>
          </w:p>
        </w:tc>
      </w:tr>
      <w:tr w14:paraId="550A3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D1EC8E8">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66C8E5DE">
            <w:pPr>
              <w:spacing w:after="0" w:line="240" w:lineRule="auto"/>
            </w:pPr>
            <w:r>
              <w:rPr>
                <w:rFonts w:ascii="Arial" w:hAnsi="Arial"/>
                <w:sz w:val="15"/>
              </w:rPr>
              <w:t>Phân vùng tương đương</w:t>
            </w:r>
          </w:p>
        </w:tc>
      </w:tr>
      <w:tr w14:paraId="654E3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0F2028C">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09AE72F2">
            <w:pPr>
              <w:spacing w:after="0" w:line="240" w:lineRule="auto"/>
            </w:pPr>
            <w:r>
              <w:rPr>
                <w:rFonts w:ascii="Arial" w:hAnsi="Arial" w:eastAsia="Arial"/>
                <w:sz w:val="18"/>
              </w:rPr>
              <w:t>Các liên kết tới hóa đơn, giá điện, điện kế, khách hàng, tra cứu và nhân viên đều mở đúng trang.</w:t>
            </w:r>
          </w:p>
        </w:tc>
      </w:tr>
      <w:tr w14:paraId="25105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260247B">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41198695">
            <w:pPr>
              <w:spacing w:after="0" w:line="240" w:lineRule="auto"/>
            </w:pPr>
            <w:r>
              <w:rPr>
                <w:rFonts w:ascii="Arial" w:hAnsi="Arial" w:eastAsia="Arial"/>
                <w:sz w:val="18"/>
              </w:rPr>
              <w:t>Đạt</w:t>
            </w:r>
          </w:p>
        </w:tc>
      </w:tr>
      <w:tr w14:paraId="59ABF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2869327">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38EFF03F">
            <w:pPr>
              <w:spacing w:after="0" w:line="240" w:lineRule="auto"/>
            </w:pPr>
          </w:p>
        </w:tc>
      </w:tr>
      <w:tr w14:paraId="7575D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287A853">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75E6A683">
            <w:pPr>
              <w:spacing w:after="0" w:line="240" w:lineRule="auto"/>
            </w:pPr>
            <w:r>
              <w:rPr>
                <w:rFonts w:ascii="Arial" w:hAnsi="Arial" w:eastAsia="Arial"/>
                <w:sz w:val="18"/>
              </w:rPr>
              <w:t>Riêng danh sách điện kế có lỗi JavaScript selectedRadio null; ghi nhận tại ca liên quan.</w:t>
            </w:r>
          </w:p>
        </w:tc>
      </w:tr>
    </w:tbl>
    <w:p w14:paraId="037F03CF">
      <w:pPr>
        <w:spacing w:before="0" w:after="60"/>
      </w:pPr>
    </w:p>
    <w:p w14:paraId="5E170AF4">
      <w:pPr>
        <w:keepNext/>
      </w:pPr>
      <w:r>
        <w:rPr>
          <w:b/>
          <w:color w:val="1F4E79"/>
          <w:sz w:val="20"/>
        </w:rPr>
        <w:t>UI-03 – Kiểm tra bố cục ở độ phân giải nhỏ</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3270A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D0BABD0">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29714F3F">
            <w:pPr>
              <w:spacing w:after="0" w:line="240" w:lineRule="auto"/>
            </w:pPr>
            <w:r>
              <w:rPr>
                <w:rFonts w:ascii="Arial" w:hAnsi="Arial"/>
                <w:sz w:val="15"/>
              </w:rPr>
              <w:t>Ứng dụng mở trên trình duyệt</w:t>
            </w:r>
          </w:p>
        </w:tc>
      </w:tr>
      <w:tr w14:paraId="7F6DC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975B766">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541E6922">
            <w:pPr>
              <w:spacing w:after="0" w:line="240" w:lineRule="auto"/>
            </w:pPr>
            <w:r>
              <w:rPr>
                <w:rFonts w:ascii="Arial" w:hAnsi="Arial"/>
                <w:sz w:val="15"/>
              </w:rPr>
              <w:t>Viewport khoảng 1366×768 và 375×667 nếu có thể</w:t>
            </w:r>
          </w:p>
        </w:tc>
      </w:tr>
      <w:tr w14:paraId="72F29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EC65A55">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2FDC16C4">
            <w:pPr>
              <w:spacing w:after="0" w:line="240" w:lineRule="auto"/>
            </w:pPr>
            <w:r>
              <w:rPr>
                <w:rFonts w:ascii="Arial" w:hAnsi="Arial"/>
                <w:sz w:val="15"/>
              </w:rPr>
              <w:t>Thay đổi kích thước cửa sổ hoặc dùng DevTools responsive</w:t>
            </w:r>
          </w:p>
        </w:tc>
      </w:tr>
      <w:tr w14:paraId="7CB4E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E5F995D">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7F71CE01">
            <w:pPr>
              <w:spacing w:after="0" w:line="240" w:lineRule="auto"/>
            </w:pPr>
            <w:r>
              <w:rPr>
                <w:rFonts w:ascii="Arial" w:hAnsi="Arial"/>
                <w:sz w:val="15"/>
              </w:rPr>
              <w:t>Nội dung quan trọng và nút thao tác vẫn dùng được; nếu không responsive, ghi nhận lỗi UI.</w:t>
            </w:r>
          </w:p>
        </w:tc>
      </w:tr>
      <w:tr w14:paraId="1BF52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27458AA">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5633E2F1">
            <w:pPr>
              <w:spacing w:after="0" w:line="240" w:lineRule="auto"/>
            </w:pPr>
            <w:r>
              <w:rPr>
                <w:rFonts w:ascii="Arial" w:hAnsi="Arial"/>
                <w:sz w:val="15"/>
              </w:rPr>
              <w:t>Cao</w:t>
            </w:r>
          </w:p>
        </w:tc>
      </w:tr>
      <w:tr w14:paraId="19F19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0F73187">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0D556576">
            <w:pPr>
              <w:spacing w:after="0" w:line="240" w:lineRule="auto"/>
            </w:pPr>
            <w:r>
              <w:rPr>
                <w:rFonts w:ascii="Arial" w:hAnsi="Arial"/>
                <w:sz w:val="15"/>
              </w:rPr>
              <w:t>Phân vùng tương đương</w:t>
            </w:r>
          </w:p>
        </w:tc>
      </w:tr>
      <w:tr w14:paraId="4723A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56D09DA">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37EE17BF">
            <w:pPr>
              <w:spacing w:after="0" w:line="240" w:lineRule="auto"/>
            </w:pPr>
            <w:r>
              <w:rPr>
                <w:rFonts w:ascii="Arial" w:hAnsi="Arial"/>
                <w:sz w:val="15"/>
              </w:rPr>
              <w:t>Ở viewport 375×667, document/body rộng 1233 px; hai bảng rộng khoảng 995 px và 1225 px, nội dung tràn ngang đáng kể. Ở desktop 1366 px trang mở bình thường.</w:t>
            </w:r>
          </w:p>
        </w:tc>
      </w:tr>
      <w:tr w14:paraId="143D7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48CCE2D">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097386BC">
            <w:pPr>
              <w:spacing w:after="0" w:line="240" w:lineRule="auto"/>
            </w:pPr>
            <w:r>
              <w:rPr>
                <w:rFonts w:ascii="Arial" w:hAnsi="Arial"/>
                <w:sz w:val="15"/>
              </w:rPr>
              <w:t>Không đạt</w:t>
            </w:r>
          </w:p>
        </w:tc>
      </w:tr>
      <w:tr w14:paraId="60770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CEB373F">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23859415">
            <w:pPr>
              <w:spacing w:after="0" w:line="240" w:lineRule="auto"/>
            </w:pPr>
          </w:p>
        </w:tc>
      </w:tr>
      <w:tr w14:paraId="5474F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4A9DF26">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442140CD">
            <w:pPr>
              <w:spacing w:after="0" w:line="240" w:lineRule="auto"/>
            </w:pPr>
            <w:r>
              <w:rPr>
                <w:rFonts w:ascii="Arial" w:hAnsi="Arial"/>
                <w:sz w:val="15"/>
              </w:rPr>
              <w:t>Đo trực tiếp trên trang quản lý nhân viên bằng responsive viewport; cần cuộn ngang để xem nội dung trên màn hình nhỏ.</w:t>
            </w:r>
          </w:p>
        </w:tc>
      </w:tr>
    </w:tbl>
    <w:p w14:paraId="2F1CF13B">
      <w:pPr>
        <w:spacing w:before="0" w:after="60"/>
      </w:pPr>
    </w:p>
    <w:p w14:paraId="3451B5C2">
      <w:pPr>
        <w:pStyle w:val="3"/>
      </w:pPr>
      <w:r>
        <w:t>Xử lý lỗi</w:t>
      </w:r>
    </w:p>
    <w:p w14:paraId="314E1D58">
      <w:pPr>
        <w:keepNext/>
      </w:pPr>
      <w:r>
        <w:rPr>
          <w:b/>
          <w:color w:val="1F4E79"/>
          <w:sz w:val="20"/>
        </w:rPr>
        <w:t>ERR-01 – Kiểm tra khi MySQL không khả dụng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281FD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88" w:type="dxa"/>
            <w:shd w:val="clear" w:color="auto" w:fill="EAF2F8"/>
            <w:tcMar>
              <w:top w:w="45" w:type="dxa"/>
              <w:left w:w="70" w:type="dxa"/>
              <w:bottom w:w="45" w:type="dxa"/>
              <w:right w:w="70" w:type="dxa"/>
            </w:tcMar>
            <w:vAlign w:val="top"/>
          </w:tcPr>
          <w:p w14:paraId="04057625">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723C2A88">
            <w:pPr>
              <w:spacing w:after="0" w:line="240" w:lineRule="auto"/>
            </w:pPr>
            <w:r>
              <w:rPr>
                <w:rFonts w:ascii="Arial" w:hAnsi="Arial"/>
                <w:sz w:val="15"/>
              </w:rPr>
              <w:t>Chỉ thực hiện trên môi trường local/test; dừng MySQL tạm thời</w:t>
            </w:r>
          </w:p>
        </w:tc>
      </w:tr>
      <w:tr w14:paraId="771BE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73F304F">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72118E5C">
            <w:pPr>
              <w:spacing w:after="0" w:line="240" w:lineRule="auto"/>
            </w:pPr>
            <w:r>
              <w:rPr>
                <w:rFonts w:ascii="Arial" w:hAnsi="Arial"/>
                <w:sz w:val="15"/>
              </w:rPr>
              <w:t>Không áp dụng</w:t>
            </w:r>
          </w:p>
        </w:tc>
      </w:tr>
      <w:tr w14:paraId="1B1A5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49723DC">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6668D3DA">
            <w:pPr>
              <w:spacing w:after="0" w:line="240" w:lineRule="auto"/>
            </w:pPr>
            <w:r>
              <w:rPr>
                <w:rFonts w:ascii="Arial" w:hAnsi="Arial"/>
                <w:sz w:val="15"/>
              </w:rPr>
              <w:t>Mở trang hoặc gửi thao tác khi MySQL dừng → bật MySQL lại</w:t>
            </w:r>
          </w:p>
        </w:tc>
      </w:tr>
      <w:tr w14:paraId="7F29B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06B7972">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06CB3C26">
            <w:pPr>
              <w:spacing w:after="0" w:line="240" w:lineRule="auto"/>
            </w:pPr>
            <w:r>
              <w:rPr>
                <w:rFonts w:ascii="Arial" w:hAnsi="Arial"/>
                <w:sz w:val="15"/>
              </w:rPr>
              <w:t>Thông báo lỗi có kiểm soát; không lộ thông tin nhạy cảm/stack trace; ứng dụng hoạt động lại sau khi DB bật.</w:t>
            </w:r>
          </w:p>
        </w:tc>
      </w:tr>
      <w:tr w14:paraId="43F33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8A3F977">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6722690A">
            <w:pPr>
              <w:spacing w:after="0" w:line="240" w:lineRule="auto"/>
            </w:pPr>
            <w:r>
              <w:rPr>
                <w:rFonts w:ascii="Arial" w:hAnsi="Arial"/>
                <w:sz w:val="15"/>
              </w:rPr>
              <w:t>Cao</w:t>
            </w:r>
          </w:p>
        </w:tc>
      </w:tr>
      <w:tr w14:paraId="0D916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825B1BA">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2A58193E">
            <w:pPr>
              <w:spacing w:after="0" w:line="240" w:lineRule="auto"/>
            </w:pPr>
            <w:r>
              <w:rPr>
                <w:rFonts w:ascii="Arial" w:hAnsi="Arial"/>
                <w:sz w:val="15"/>
              </w:rPr>
              <w:t>Phân vùng tương đương</w:t>
            </w:r>
          </w:p>
        </w:tc>
      </w:tr>
      <w:tr w14:paraId="504E9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EBAA485">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52BA43CD">
            <w:pPr>
              <w:spacing w:after="0" w:line="240" w:lineRule="auto"/>
            </w:pPr>
            <w:r>
              <w:rPr>
                <w:rFonts w:ascii="Arial" w:hAnsi="Arial" w:eastAsia="Arial"/>
                <w:sz w:val="18"/>
              </w:rPr>
              <w:t>Khi dừng MySQL, trang quản lý lộ SQLSTATE kết nối và PHP Fatal error kèm stack trace đầy đủ. Khởi động lại MySQL thì port 3306 mở và trang hoạt động lại.</w:t>
            </w:r>
          </w:p>
        </w:tc>
      </w:tr>
      <w:tr w14:paraId="4CFAC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679F742">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67570607">
            <w:pPr>
              <w:spacing w:after="0" w:line="240" w:lineRule="auto"/>
            </w:pPr>
            <w:r>
              <w:rPr>
                <w:rFonts w:ascii="Arial" w:hAnsi="Arial" w:eastAsia="Arial"/>
                <w:sz w:val="18"/>
              </w:rPr>
              <w:t>Không đạt</w:t>
            </w:r>
          </w:p>
        </w:tc>
      </w:tr>
      <w:tr w14:paraId="6BD84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7E9CCBB">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5E921148">
            <w:pPr>
              <w:spacing w:after="0" w:line="240" w:lineRule="auto"/>
            </w:pPr>
          </w:p>
        </w:tc>
      </w:tr>
      <w:tr w14:paraId="452BF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27978F9">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56468355">
            <w:pPr>
              <w:spacing w:after="0" w:line="240" w:lineRule="auto"/>
            </w:pPr>
            <w:r>
              <w:rPr>
                <w:rFonts w:ascii="Arial" w:hAnsi="Arial" w:eastAsia="Arial"/>
                <w:sz w:val="18"/>
              </w:rPr>
              <w:t>Đã dừng đúng tiến trình mysqld PID 2588 theo xác nhận; khởi động lại PID 31324 và xác minh SELECT 1 cùng trang web hoạt động.</w:t>
            </w:r>
          </w:p>
        </w:tc>
      </w:tr>
    </w:tbl>
    <w:p w14:paraId="35B3E53F">
      <w:pPr>
        <w:spacing w:before="0" w:after="60"/>
      </w:pPr>
    </w:p>
    <w:p w14:paraId="621A3649">
      <w:pPr>
        <w:keepNext/>
      </w:pPr>
      <w:r>
        <w:rPr>
          <w:b/>
          <w:color w:val="1F4E79"/>
          <w:sz w:val="20"/>
        </w:rPr>
        <w:t>ERR-02 – Kiểm tra truy cập URL với tham số thiếu/sai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21F34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79D265D">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45AFEA0D">
            <w:pPr>
              <w:spacing w:after="0" w:line="240" w:lineRule="auto"/>
            </w:pPr>
            <w:r>
              <w:rPr>
                <w:rFonts w:ascii="Arial" w:hAnsi="Arial"/>
                <w:sz w:val="15"/>
              </w:rPr>
              <w:t>Ứng dụng chạy; không dùng dữ liệu thật</w:t>
            </w:r>
          </w:p>
        </w:tc>
      </w:tr>
      <w:tr w14:paraId="66756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1628E89">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75D6692A">
            <w:pPr>
              <w:spacing w:after="0" w:line="240" w:lineRule="auto"/>
            </w:pPr>
            <w:r>
              <w:rPr>
                <w:rFonts w:ascii="Arial" w:hAnsi="Arial"/>
                <w:sz w:val="15"/>
              </w:rPr>
              <w:t>Thiếu act/mã; mã chứa ký tự đặc biệt</w:t>
            </w:r>
          </w:p>
        </w:tc>
      </w:tr>
      <w:tr w14:paraId="56F0F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697535C">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3C4CD318">
            <w:pPr>
              <w:spacing w:after="0" w:line="240" w:lineRule="auto"/>
            </w:pPr>
            <w:r>
              <w:rPr>
                <w:rFonts w:ascii="Arial" w:hAnsi="Arial"/>
                <w:sz w:val="15"/>
              </w:rPr>
              <w:t>Mở trực tiếp URL controller với tham số thiếu hoặc sai</w:t>
            </w:r>
          </w:p>
        </w:tc>
      </w:tr>
      <w:tr w14:paraId="055C1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35E84E0">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1ACD3591">
            <w:pPr>
              <w:spacing w:after="0" w:line="240" w:lineRule="auto"/>
            </w:pPr>
            <w:r>
              <w:rPr>
                <w:rFonts w:ascii="Arial" w:hAnsi="Arial"/>
                <w:sz w:val="15"/>
              </w:rPr>
              <w:t>Trang phản hồi an toàn; không phát sinh cảnh báo PHP/đổ dữ liệu ngoài ý muốn.</w:t>
            </w:r>
          </w:p>
        </w:tc>
      </w:tr>
      <w:tr w14:paraId="29948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8CAC00B">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39FBDC52">
            <w:pPr>
              <w:spacing w:after="0" w:line="240" w:lineRule="auto"/>
            </w:pPr>
            <w:r>
              <w:rPr>
                <w:rFonts w:ascii="Arial" w:hAnsi="Arial"/>
                <w:sz w:val="15"/>
              </w:rPr>
              <w:t>Cao</w:t>
            </w:r>
          </w:p>
        </w:tc>
      </w:tr>
      <w:tr w14:paraId="5AD12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DDEB728">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6E308463">
            <w:pPr>
              <w:spacing w:after="0" w:line="240" w:lineRule="auto"/>
            </w:pPr>
            <w:r>
              <w:rPr>
                <w:rFonts w:ascii="Arial" w:hAnsi="Arial"/>
                <w:sz w:val="15"/>
              </w:rPr>
              <w:t>Phân vùng tương đương</w:t>
            </w:r>
          </w:p>
        </w:tc>
      </w:tr>
      <w:tr w14:paraId="2D55A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15083E3">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07DE4A46">
            <w:pPr>
              <w:spacing w:after="0" w:line="240" w:lineRule="auto"/>
            </w:pPr>
            <w:r>
              <w:rPr>
                <w:rFonts w:ascii="Arial" w:hAnsi="Arial" w:eastAsia="Arial"/>
                <w:sz w:val="18"/>
              </w:rPr>
              <w:t>URL thiếu act/act sai chuyển về đăng nhập; URL cthd thiếu mahd trả cảnh báo Undefined variable trong view; tham số có dấu nháy không trả dữ liệu ngoài ý muốn.</w:t>
            </w:r>
          </w:p>
        </w:tc>
      </w:tr>
      <w:tr w14:paraId="169C7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7D76451">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6B909329">
            <w:pPr>
              <w:spacing w:after="0" w:line="240" w:lineRule="auto"/>
            </w:pPr>
            <w:r>
              <w:rPr>
                <w:rFonts w:ascii="Arial" w:hAnsi="Arial" w:eastAsia="Arial"/>
                <w:sz w:val="18"/>
              </w:rPr>
              <w:t>Không đạt</w:t>
            </w:r>
          </w:p>
        </w:tc>
      </w:tr>
      <w:tr w14:paraId="6CB11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9C3A4E0">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5DB4408F">
            <w:pPr>
              <w:spacing w:after="0" w:line="240" w:lineRule="auto"/>
            </w:pPr>
          </w:p>
        </w:tc>
      </w:tr>
      <w:tr w14:paraId="42AA8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41B07ED">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071A6814">
            <w:pPr>
              <w:spacing w:after="0" w:line="240" w:lineRule="auto"/>
            </w:pPr>
            <w:r>
              <w:rPr>
                <w:rFonts w:ascii="Arial" w:hAnsi="Arial" w:eastAsia="Arial"/>
                <w:sz w:val="18"/>
              </w:rPr>
              <w:t>HTTP 200 nhưng PHP warning bị lộ khi thiếu tham số; chuỗi thử nghiệm không làm lộ bản ghi.</w:t>
            </w:r>
          </w:p>
        </w:tc>
      </w:tr>
    </w:tbl>
    <w:p w14:paraId="7F5EE7E3">
      <w:pPr>
        <w:spacing w:before="0" w:after="60"/>
      </w:pPr>
    </w:p>
    <w:p w14:paraId="3C2C8BD3">
      <w:pPr>
        <w:pStyle w:val="3"/>
      </w:pPr>
      <w:r>
        <w:t>Luồng đầu-cuối</w:t>
      </w:r>
    </w:p>
    <w:p w14:paraId="6249ACF7">
      <w:pPr>
        <w:keepNext/>
      </w:pPr>
      <w:r>
        <w:rPr>
          <w:b/>
          <w:color w:val="1F4E79"/>
          <w:sz w:val="20"/>
        </w:rPr>
        <w:t>E2E-01 – Luồng tạo khách hàng đến lập hóa đơn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5AB93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304F637">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27FD3296">
            <w:pPr>
              <w:spacing w:after="0" w:line="240" w:lineRule="auto"/>
            </w:pPr>
            <w:r>
              <w:rPr>
                <w:rFonts w:ascii="Arial" w:hAnsi="Arial"/>
                <w:sz w:val="15"/>
              </w:rPr>
              <w:t>DB kiểm thử; nhân viên đã đăng nhập</w:t>
            </w:r>
          </w:p>
        </w:tc>
      </w:tr>
      <w:tr w14:paraId="256D2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E7F11B6">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6BABD46D">
            <w:pPr>
              <w:spacing w:after="0" w:line="240" w:lineRule="auto"/>
            </w:pPr>
            <w:r>
              <w:rPr>
                <w:rFonts w:ascii="Arial" w:hAnsi="Arial"/>
                <w:sz w:val="15"/>
              </w:rPr>
              <w:t>KH_TEST_00002; DK_TEST_03; chỉ số đầu 10 cuối 60; bảng giá hợp lệ</w:t>
            </w:r>
          </w:p>
        </w:tc>
      </w:tr>
      <w:tr w14:paraId="6E638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913A7BF">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5C327442">
            <w:pPr>
              <w:spacing w:after="0" w:line="240" w:lineRule="auto"/>
            </w:pPr>
            <w:r>
              <w:rPr>
                <w:rFonts w:ascii="Arial" w:hAnsi="Arial"/>
                <w:sz w:val="15"/>
              </w:rPr>
              <w:t>Thêm khách hàng → thêm điện kế → tính chỉ số → lập hóa đơn → tra cứu mã hóa đơn</w:t>
            </w:r>
          </w:p>
        </w:tc>
      </w:tr>
      <w:tr w14:paraId="609F0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ABC9FC0">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4778EF9B">
            <w:pPr>
              <w:spacing w:after="0" w:line="240" w:lineRule="auto"/>
            </w:pPr>
            <w:r>
              <w:rPr>
                <w:rFonts w:ascii="Arial" w:hAnsi="Arial"/>
                <w:sz w:val="15"/>
              </w:rPr>
              <w:t>Các bước hoàn tất; hóa đơn liên kết đúng khách hàng/điện kế; sản lượng 50 kWh; tổng tiền đúng quy tắc.</w:t>
            </w:r>
          </w:p>
        </w:tc>
      </w:tr>
      <w:tr w14:paraId="3F09F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14B4629">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700D8E64">
            <w:pPr>
              <w:spacing w:after="0" w:line="240" w:lineRule="auto"/>
            </w:pPr>
            <w:r>
              <w:rPr>
                <w:rFonts w:ascii="Arial" w:hAnsi="Arial"/>
                <w:sz w:val="15"/>
              </w:rPr>
              <w:t>Cao</w:t>
            </w:r>
          </w:p>
        </w:tc>
      </w:tr>
      <w:tr w14:paraId="47E6F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C536B81">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2C3CEC2F">
            <w:pPr>
              <w:spacing w:after="0" w:line="240" w:lineRule="auto"/>
            </w:pPr>
            <w:r>
              <w:rPr>
                <w:rFonts w:ascii="Arial" w:hAnsi="Arial"/>
                <w:sz w:val="15"/>
              </w:rPr>
              <w:t>Phân vùng tương đương</w:t>
            </w:r>
          </w:p>
        </w:tc>
      </w:tr>
      <w:tr w14:paraId="39B88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049BF6F">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6D03665D">
            <w:pPr>
              <w:spacing w:after="0" w:line="240" w:lineRule="auto"/>
            </w:pPr>
            <w:r>
              <w:rPr>
                <w:rFonts w:ascii="Arial" w:hAnsi="Arial" w:eastAsia="Arial"/>
                <w:sz w:val="18"/>
              </w:rPr>
              <w:t>Hoàn tất khách hàng → điện kế → tính 50 kWh → lập hóa đơn → xem chi tiết; liên kết đúng, tổng 55.000 VNĐ.</w:t>
            </w:r>
          </w:p>
        </w:tc>
      </w:tr>
      <w:tr w14:paraId="532FA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AD0A371">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1C7FC2EA">
            <w:pPr>
              <w:spacing w:after="0" w:line="240" w:lineRule="auto"/>
            </w:pPr>
            <w:r>
              <w:rPr>
                <w:rFonts w:ascii="Arial" w:hAnsi="Arial" w:eastAsia="Arial"/>
                <w:sz w:val="18"/>
              </w:rPr>
              <w:t>Đạt</w:t>
            </w:r>
          </w:p>
        </w:tc>
      </w:tr>
      <w:tr w14:paraId="7B31B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5E00163">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77E193AC">
            <w:pPr>
              <w:spacing w:after="0" w:line="240" w:lineRule="auto"/>
            </w:pPr>
          </w:p>
        </w:tc>
      </w:tr>
      <w:tr w14:paraId="13972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2BE56DF">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1CD8E373">
            <w:pPr>
              <w:spacing w:after="0" w:line="240" w:lineRule="auto"/>
            </w:pPr>
            <w:r>
              <w:rPr>
                <w:rFonts w:ascii="Arial" w:hAnsi="Arial" w:eastAsia="Arial"/>
                <w:sz w:val="18"/>
              </w:rPr>
              <w:t>Đã lưu rồi xác minh chi tiết; các bản ghi test đã được dọn.</w:t>
            </w:r>
          </w:p>
        </w:tc>
      </w:tr>
    </w:tbl>
    <w:p w14:paraId="6727CC2C">
      <w:pPr>
        <w:spacing w:before="0" w:after="60"/>
      </w:pPr>
    </w:p>
    <w:p w14:paraId="4AB7BE51">
      <w:pPr>
        <w:keepNext/>
      </w:pPr>
      <w:r>
        <w:rPr>
          <w:b/>
          <w:color w:val="1F4E79"/>
          <w:sz w:val="20"/>
        </w:rPr>
        <w:t>E2E-02 – Luồng lập hóa đơn đến theo dõi nợ rồi thanh toán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26917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6881D44">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642F6727">
            <w:pPr>
              <w:spacing w:after="0" w:line="240" w:lineRule="auto"/>
            </w:pPr>
            <w:r>
              <w:rPr>
                <w:rFonts w:ascii="Arial" w:hAnsi="Arial"/>
                <w:sz w:val="15"/>
              </w:rPr>
              <w:t>Có hóa đơn test chưa thanh toán</w:t>
            </w:r>
          </w:p>
        </w:tc>
      </w:tr>
      <w:tr w14:paraId="1D0D0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4FFFABB">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75746605">
            <w:pPr>
              <w:spacing w:after="0" w:line="240" w:lineRule="auto"/>
            </w:pPr>
            <w:r>
              <w:rPr>
                <w:rFonts w:ascii="Arial" w:hAnsi="Arial"/>
                <w:sz w:val="15"/>
              </w:rPr>
              <w:t>Mã hóa đơn test</w:t>
            </w:r>
          </w:p>
        </w:tc>
      </w:tr>
      <w:tr w14:paraId="75CB0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3303471C">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25B39B36">
            <w:pPr>
              <w:spacing w:after="0" w:line="240" w:lineRule="auto"/>
            </w:pPr>
            <w:r>
              <w:rPr>
                <w:rFonts w:ascii="Arial" w:hAnsi="Arial"/>
                <w:sz w:val="15"/>
              </w:rPr>
              <w:t>Lập hóa đơn → tra cứu → mở chi tiết → kiểm tra xuất hiện trong nợ → đánh dấu đã thanh toán → kiểm tra lại</w:t>
            </w:r>
          </w:p>
        </w:tc>
      </w:tr>
      <w:tr w14:paraId="50E79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EA9E486">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0B487ED3">
            <w:pPr>
              <w:spacing w:after="0" w:line="240" w:lineRule="auto"/>
            </w:pPr>
            <w:r>
              <w:rPr>
                <w:rFonts w:ascii="Arial" w:hAnsi="Arial"/>
                <w:sz w:val="15"/>
              </w:rPr>
              <w:t>Trạng thái và tổng nợ cập nhật nhất quán ở tất cả màn hình.</w:t>
            </w:r>
          </w:p>
        </w:tc>
      </w:tr>
      <w:tr w14:paraId="51F57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8DCE8C6">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2DB0146D">
            <w:pPr>
              <w:spacing w:after="0" w:line="240" w:lineRule="auto"/>
            </w:pPr>
            <w:r>
              <w:rPr>
                <w:rFonts w:ascii="Arial" w:hAnsi="Arial"/>
                <w:sz w:val="15"/>
              </w:rPr>
              <w:t>Cao</w:t>
            </w:r>
          </w:p>
        </w:tc>
      </w:tr>
      <w:tr w14:paraId="70B55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58CB8CA">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421168BA">
            <w:pPr>
              <w:spacing w:after="0" w:line="240" w:lineRule="auto"/>
            </w:pPr>
            <w:r>
              <w:rPr>
                <w:rFonts w:ascii="Arial" w:hAnsi="Arial"/>
                <w:sz w:val="15"/>
              </w:rPr>
              <w:t>Phân vùng tương đương</w:t>
            </w:r>
          </w:p>
        </w:tc>
      </w:tr>
      <w:tr w14:paraId="4D75C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A3690F4">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046BAA81">
            <w:pPr>
              <w:spacing w:after="0" w:line="240" w:lineRule="auto"/>
            </w:pPr>
            <w:r>
              <w:rPr>
                <w:rFonts w:ascii="Arial" w:hAnsi="Arial" w:eastAsia="Arial"/>
                <w:sz w:val="18"/>
              </w:rPr>
              <w:t>Hóa đơn test xuất hiện trong nợ; sau khi chuyển sang Đã thanh toán thì biến mất khỏi danh sách nợ; chi tiết và tổng khớp.</w:t>
            </w:r>
          </w:p>
        </w:tc>
      </w:tr>
      <w:tr w14:paraId="62E70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4ABDC73A">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7E4491C2">
            <w:pPr>
              <w:spacing w:after="0" w:line="240" w:lineRule="auto"/>
            </w:pPr>
            <w:r>
              <w:rPr>
                <w:rFonts w:ascii="Arial" w:hAnsi="Arial" w:eastAsia="Arial"/>
                <w:sz w:val="18"/>
              </w:rPr>
              <w:t>Đạt</w:t>
            </w:r>
          </w:p>
        </w:tc>
      </w:tr>
      <w:tr w14:paraId="65458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25843AD3">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52A147C0">
            <w:pPr>
              <w:spacing w:after="0" w:line="240" w:lineRule="auto"/>
            </w:pPr>
          </w:p>
        </w:tc>
      </w:tr>
      <w:tr w14:paraId="3D7FF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F3E59CC">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2966BE6A">
            <w:pPr>
              <w:spacing w:after="0" w:line="240" w:lineRule="auto"/>
            </w:pPr>
            <w:r>
              <w:rPr>
                <w:rFonts w:ascii="Arial" w:hAnsi="Arial" w:eastAsia="Arial"/>
                <w:sz w:val="18"/>
              </w:rPr>
              <w:t>Xác minh trạng thái và danh sách nợ sau thanh toán.</w:t>
            </w:r>
          </w:p>
        </w:tc>
      </w:tr>
    </w:tbl>
    <w:p w14:paraId="1D7FB3B7">
      <w:pPr>
        <w:spacing w:before="0" w:after="60"/>
      </w:pPr>
    </w:p>
    <w:p w14:paraId="171F5E7B">
      <w:pPr>
        <w:keepNext/>
      </w:pPr>
      <w:r>
        <w:rPr>
          <w:b/>
          <w:color w:val="1F4E79"/>
          <w:sz w:val="20"/>
        </w:rPr>
        <w:t>E2E-03 – Kiểm tra dữ liệu sau khi đăng xuất và đăng nhập lại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8565"/>
      </w:tblGrid>
      <w:tr w14:paraId="69434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9025763">
            <w:pPr>
              <w:spacing w:after="0" w:line="240" w:lineRule="auto"/>
            </w:pPr>
            <w:r>
              <w:rPr>
                <w:rFonts w:ascii="Arial" w:hAnsi="Arial"/>
                <w:b/>
                <w:sz w:val="15"/>
              </w:rPr>
              <w:t>Điều kiện trước</w:t>
            </w:r>
          </w:p>
        </w:tc>
        <w:tc>
          <w:tcPr>
            <w:tcW w:w="8568" w:type="dxa"/>
            <w:tcMar>
              <w:top w:w="45" w:type="dxa"/>
              <w:left w:w="70" w:type="dxa"/>
              <w:bottom w:w="45" w:type="dxa"/>
              <w:right w:w="70" w:type="dxa"/>
            </w:tcMar>
            <w:vAlign w:val="top"/>
          </w:tcPr>
          <w:p w14:paraId="324D73CA">
            <w:pPr>
              <w:spacing w:after="0" w:line="240" w:lineRule="auto"/>
            </w:pPr>
            <w:r>
              <w:rPr>
                <w:rFonts w:ascii="Arial" w:hAnsi="Arial"/>
                <w:sz w:val="15"/>
              </w:rPr>
              <w:t>Đã tạo/sửa một bản ghi test</w:t>
            </w:r>
          </w:p>
        </w:tc>
      </w:tr>
      <w:tr w14:paraId="01720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0CDC8C29">
            <w:pPr>
              <w:spacing w:after="0" w:line="240" w:lineRule="auto"/>
            </w:pPr>
            <w:r>
              <w:rPr>
                <w:rFonts w:ascii="Arial" w:hAnsi="Arial"/>
                <w:b/>
                <w:sz w:val="15"/>
              </w:rPr>
              <w:t>Dữ liệu kiểm thử</w:t>
            </w:r>
          </w:p>
        </w:tc>
        <w:tc>
          <w:tcPr>
            <w:tcW w:w="8568" w:type="dxa"/>
            <w:tcMar>
              <w:top w:w="45" w:type="dxa"/>
              <w:left w:w="70" w:type="dxa"/>
              <w:bottom w:w="45" w:type="dxa"/>
              <w:right w:w="70" w:type="dxa"/>
            </w:tcMar>
            <w:vAlign w:val="top"/>
          </w:tcPr>
          <w:p w14:paraId="1C59243C">
            <w:pPr>
              <w:spacing w:after="0" w:line="240" w:lineRule="auto"/>
            </w:pPr>
            <w:r>
              <w:rPr>
                <w:rFonts w:ascii="Arial" w:hAnsi="Arial"/>
                <w:sz w:val="15"/>
              </w:rPr>
              <w:t>Mã bản ghi test</w:t>
            </w:r>
          </w:p>
        </w:tc>
      </w:tr>
      <w:tr w14:paraId="5C06F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B841862">
            <w:pPr>
              <w:spacing w:after="0" w:line="240" w:lineRule="auto"/>
            </w:pPr>
            <w:r>
              <w:rPr>
                <w:rFonts w:ascii="Arial" w:hAnsi="Arial"/>
                <w:b/>
                <w:sz w:val="15"/>
              </w:rPr>
              <w:t>Các bước thực hiện</w:t>
            </w:r>
          </w:p>
        </w:tc>
        <w:tc>
          <w:tcPr>
            <w:tcW w:w="8568" w:type="dxa"/>
            <w:tcMar>
              <w:top w:w="45" w:type="dxa"/>
              <w:left w:w="70" w:type="dxa"/>
              <w:bottom w:w="45" w:type="dxa"/>
              <w:right w:w="70" w:type="dxa"/>
            </w:tcMar>
            <w:vAlign w:val="top"/>
          </w:tcPr>
          <w:p w14:paraId="798FA79F">
            <w:pPr>
              <w:spacing w:after="0" w:line="240" w:lineRule="auto"/>
            </w:pPr>
            <w:r>
              <w:rPr>
                <w:rFonts w:ascii="Arial" w:hAnsi="Arial"/>
                <w:sz w:val="15"/>
              </w:rPr>
              <w:t>Đăng xuất → đăng nhập lại → tra cứu bản ghi vừa tạo/sửa</w:t>
            </w:r>
          </w:p>
        </w:tc>
      </w:tr>
      <w:tr w14:paraId="5C3FE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1EBE54BF">
            <w:pPr>
              <w:spacing w:after="0" w:line="240" w:lineRule="auto"/>
            </w:pPr>
            <w:r>
              <w:rPr>
                <w:rFonts w:ascii="Arial" w:hAnsi="Arial"/>
                <w:b/>
                <w:sz w:val="15"/>
              </w:rPr>
              <w:t>Kết quả mong đợi</w:t>
            </w:r>
          </w:p>
        </w:tc>
        <w:tc>
          <w:tcPr>
            <w:tcW w:w="8568" w:type="dxa"/>
            <w:tcMar>
              <w:top w:w="45" w:type="dxa"/>
              <w:left w:w="70" w:type="dxa"/>
              <w:bottom w:w="45" w:type="dxa"/>
              <w:right w:w="70" w:type="dxa"/>
            </w:tcMar>
            <w:vAlign w:val="top"/>
          </w:tcPr>
          <w:p w14:paraId="20B780F7">
            <w:pPr>
              <w:spacing w:after="0" w:line="240" w:lineRule="auto"/>
            </w:pPr>
            <w:r>
              <w:rPr>
                <w:rFonts w:ascii="Arial" w:hAnsi="Arial"/>
                <w:sz w:val="15"/>
              </w:rPr>
              <w:t>Dữ liệu đã lưu vẫn tồn tại; phiên đăng nhập mới hoạt động bình thường.</w:t>
            </w:r>
          </w:p>
        </w:tc>
      </w:tr>
      <w:tr w14:paraId="39800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5651C8B">
            <w:pPr>
              <w:spacing w:after="0" w:line="240" w:lineRule="auto"/>
            </w:pPr>
            <w:r>
              <w:rPr>
                <w:rFonts w:ascii="Arial" w:hAnsi="Arial"/>
                <w:b/>
                <w:sz w:val="15"/>
              </w:rPr>
              <w:t>Ưu tiên</w:t>
            </w:r>
          </w:p>
        </w:tc>
        <w:tc>
          <w:tcPr>
            <w:tcW w:w="8568" w:type="dxa"/>
            <w:tcMar>
              <w:top w:w="45" w:type="dxa"/>
              <w:left w:w="70" w:type="dxa"/>
              <w:bottom w:w="45" w:type="dxa"/>
              <w:right w:w="70" w:type="dxa"/>
            </w:tcMar>
            <w:vAlign w:val="top"/>
          </w:tcPr>
          <w:p w14:paraId="45ABE497">
            <w:pPr>
              <w:spacing w:after="0" w:line="240" w:lineRule="auto"/>
            </w:pPr>
            <w:r>
              <w:rPr>
                <w:rFonts w:ascii="Arial" w:hAnsi="Arial"/>
                <w:sz w:val="15"/>
              </w:rPr>
              <w:t>Cao</w:t>
            </w:r>
          </w:p>
        </w:tc>
      </w:tr>
      <w:tr w14:paraId="0CDA6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43E0F57">
            <w:pPr>
              <w:spacing w:after="0" w:line="240" w:lineRule="auto"/>
            </w:pPr>
            <w:r>
              <w:rPr>
                <w:rFonts w:ascii="Arial" w:hAnsi="Arial"/>
                <w:b/>
                <w:sz w:val="15"/>
              </w:rPr>
              <w:t>Kỹ thuật hộp đen</w:t>
            </w:r>
          </w:p>
        </w:tc>
        <w:tc>
          <w:tcPr>
            <w:tcW w:w="8568" w:type="dxa"/>
            <w:tcMar>
              <w:top w:w="45" w:type="dxa"/>
              <w:left w:w="70" w:type="dxa"/>
              <w:bottom w:w="45" w:type="dxa"/>
              <w:right w:w="70" w:type="dxa"/>
            </w:tcMar>
            <w:vAlign w:val="top"/>
          </w:tcPr>
          <w:p w14:paraId="144AA77F">
            <w:pPr>
              <w:spacing w:after="0" w:line="240" w:lineRule="auto"/>
            </w:pPr>
            <w:r>
              <w:rPr>
                <w:rFonts w:ascii="Arial" w:hAnsi="Arial"/>
                <w:sz w:val="15"/>
              </w:rPr>
              <w:t>Phân vùng tương đương</w:t>
            </w:r>
          </w:p>
        </w:tc>
      </w:tr>
      <w:tr w14:paraId="522B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BBC55F5">
            <w:pPr>
              <w:spacing w:after="0" w:line="240" w:lineRule="auto"/>
            </w:pPr>
            <w:r>
              <w:rPr>
                <w:rFonts w:ascii="Arial" w:hAnsi="Arial"/>
                <w:b/>
                <w:sz w:val="15"/>
              </w:rPr>
              <w:t>Kết quả thực tế</w:t>
            </w:r>
          </w:p>
        </w:tc>
        <w:tc>
          <w:tcPr>
            <w:tcW w:w="8568" w:type="dxa"/>
            <w:tcMar>
              <w:top w:w="45" w:type="dxa"/>
              <w:left w:w="70" w:type="dxa"/>
              <w:bottom w:w="45" w:type="dxa"/>
              <w:right w:w="70" w:type="dxa"/>
            </w:tcMar>
            <w:vAlign w:val="top"/>
          </w:tcPr>
          <w:p w14:paraId="27843A78">
            <w:pPr>
              <w:spacing w:after="0" w:line="240" w:lineRule="auto"/>
            </w:pPr>
            <w:r>
              <w:rPr>
                <w:rFonts w:ascii="Arial" w:hAnsi="Arial" w:eastAsia="Arial"/>
                <w:sz w:val="18"/>
              </w:rPr>
              <w:t>Đăng xuất tài khoản test, đăng nhập lại bằng tài khoản mẫu; hóa đơn và khách hàng test vẫn truy cập được trong phiên mới.</w:t>
            </w:r>
          </w:p>
        </w:tc>
      </w:tr>
      <w:tr w14:paraId="2B569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61651D44">
            <w:pPr>
              <w:spacing w:after="0" w:line="240" w:lineRule="auto"/>
            </w:pPr>
            <w:r>
              <w:rPr>
                <w:rFonts w:ascii="Arial" w:hAnsi="Arial"/>
                <w:b/>
                <w:sz w:val="15"/>
              </w:rPr>
              <w:t>Trạng thái</w:t>
            </w:r>
          </w:p>
        </w:tc>
        <w:tc>
          <w:tcPr>
            <w:tcW w:w="8568" w:type="dxa"/>
            <w:tcMar>
              <w:top w:w="45" w:type="dxa"/>
              <w:left w:w="70" w:type="dxa"/>
              <w:bottom w:w="45" w:type="dxa"/>
              <w:right w:w="70" w:type="dxa"/>
            </w:tcMar>
            <w:vAlign w:val="top"/>
          </w:tcPr>
          <w:p w14:paraId="5FAF9819">
            <w:pPr>
              <w:spacing w:after="0" w:line="240" w:lineRule="auto"/>
            </w:pPr>
            <w:r>
              <w:rPr>
                <w:rFonts w:ascii="Arial" w:hAnsi="Arial" w:eastAsia="Arial"/>
                <w:sz w:val="18"/>
              </w:rPr>
              <w:t>Đạt</w:t>
            </w:r>
          </w:p>
        </w:tc>
      </w:tr>
      <w:tr w14:paraId="0BA53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555967A4">
            <w:pPr>
              <w:spacing w:after="0" w:line="240" w:lineRule="auto"/>
            </w:pPr>
            <w:r>
              <w:rPr>
                <w:rFonts w:ascii="Arial" w:hAnsi="Arial"/>
                <w:b/>
                <w:sz w:val="15"/>
              </w:rPr>
              <w:t>Mức độ lỗi</w:t>
            </w:r>
          </w:p>
        </w:tc>
        <w:tc>
          <w:tcPr>
            <w:tcW w:w="8568" w:type="dxa"/>
            <w:tcMar>
              <w:top w:w="45" w:type="dxa"/>
              <w:left w:w="70" w:type="dxa"/>
              <w:bottom w:w="45" w:type="dxa"/>
              <w:right w:w="70" w:type="dxa"/>
            </w:tcMar>
            <w:vAlign w:val="top"/>
          </w:tcPr>
          <w:p w14:paraId="45548CA6">
            <w:pPr>
              <w:spacing w:after="0" w:line="240" w:lineRule="auto"/>
            </w:pPr>
          </w:p>
        </w:tc>
      </w:tr>
      <w:tr w14:paraId="7D084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45" w:type="dxa"/>
              <w:left w:w="70" w:type="dxa"/>
              <w:bottom w:w="45" w:type="dxa"/>
              <w:right w:w="70" w:type="dxa"/>
            </w:tcMar>
            <w:vAlign w:val="top"/>
          </w:tcPr>
          <w:p w14:paraId="7166386B">
            <w:pPr>
              <w:spacing w:after="0" w:line="240" w:lineRule="auto"/>
            </w:pPr>
            <w:r>
              <w:rPr>
                <w:rFonts w:ascii="Arial" w:hAnsi="Arial"/>
                <w:b/>
                <w:sz w:val="15"/>
              </w:rPr>
              <w:t>Bằng chứng / Ghi chú</w:t>
            </w:r>
          </w:p>
        </w:tc>
        <w:tc>
          <w:tcPr>
            <w:tcW w:w="8568" w:type="dxa"/>
            <w:tcMar>
              <w:top w:w="45" w:type="dxa"/>
              <w:left w:w="70" w:type="dxa"/>
              <w:bottom w:w="45" w:type="dxa"/>
              <w:right w:w="70" w:type="dxa"/>
            </w:tcMar>
            <w:vAlign w:val="top"/>
          </w:tcPr>
          <w:p w14:paraId="133A0959">
            <w:pPr>
              <w:spacing w:after="0" w:line="240" w:lineRule="auto"/>
            </w:pPr>
            <w:r>
              <w:rPr>
                <w:rFonts w:ascii="Arial" w:hAnsi="Arial" w:eastAsia="Arial"/>
                <w:sz w:val="18"/>
              </w:rPr>
              <w:t>Đã xác minh dữ liệu sau đăng nhập; dữ liệu test sau đó được dọn.</w:t>
            </w:r>
          </w:p>
        </w:tc>
      </w:tr>
    </w:tbl>
    <w:p w14:paraId="2E0780ED">
      <w:pPr>
        <w:spacing w:before="0" w:after="60"/>
      </w:pPr>
    </w:p>
    <w:p w14:paraId="77FEED3D">
      <w:r>
        <w:br w:type="page"/>
      </w:r>
    </w:p>
    <w:p w14:paraId="1C68BB12">
      <w:pPr>
        <w:pStyle w:val="2"/>
      </w:pPr>
      <w:r>
        <w:t>7. Tổng kết kết quả thực thi</w:t>
      </w:r>
    </w:p>
    <w:p w14:paraId="52CBF1AA">
      <w:r>
        <w:t>Số liệu tổng hợp từ 105 test case, thực hiện trên database kiểm thử testdien (cập nhật 13/10/2026).</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2"/>
        <w:gridCol w:w="2102"/>
        <w:gridCol w:w="2102"/>
        <w:gridCol w:w="2102"/>
        <w:gridCol w:w="2102"/>
      </w:tblGrid>
      <w:tr w14:paraId="509C3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2" w:type="dxa"/>
            <w:shd w:val="clear" w:color="auto" w:fill="17365D"/>
          </w:tcPr>
          <w:p w14:paraId="748239E7">
            <w:pPr>
              <w:spacing w:line="240" w:lineRule="auto"/>
            </w:pPr>
            <w:r>
              <w:rPr>
                <w:b/>
                <w:color w:val="FFFFFF"/>
                <w:sz w:val="16"/>
              </w:rPr>
              <w:t>Tổng test case</w:t>
            </w:r>
          </w:p>
        </w:tc>
        <w:tc>
          <w:tcPr>
            <w:tcW w:w="2102" w:type="dxa"/>
            <w:shd w:val="clear" w:color="auto" w:fill="17365D"/>
          </w:tcPr>
          <w:p w14:paraId="5C7BEBE7">
            <w:pPr>
              <w:spacing w:line="240" w:lineRule="auto"/>
            </w:pPr>
            <w:r>
              <w:rPr>
                <w:b/>
                <w:color w:val="FFFFFF"/>
                <w:sz w:val="16"/>
              </w:rPr>
              <w:t>Pass</w:t>
            </w:r>
          </w:p>
        </w:tc>
        <w:tc>
          <w:tcPr>
            <w:tcW w:w="2102" w:type="dxa"/>
            <w:shd w:val="clear" w:color="auto" w:fill="17365D"/>
          </w:tcPr>
          <w:p w14:paraId="30AF272D">
            <w:pPr>
              <w:spacing w:line="240" w:lineRule="auto"/>
            </w:pPr>
            <w:r>
              <w:rPr>
                <w:b/>
                <w:color w:val="FFFFFF"/>
                <w:sz w:val="16"/>
              </w:rPr>
              <w:t>Fail</w:t>
            </w:r>
          </w:p>
        </w:tc>
        <w:tc>
          <w:tcPr>
            <w:tcW w:w="2102" w:type="dxa"/>
            <w:shd w:val="clear" w:color="auto" w:fill="17365D"/>
          </w:tcPr>
          <w:p w14:paraId="387C1603">
            <w:pPr>
              <w:spacing w:line="240" w:lineRule="auto"/>
            </w:pPr>
            <w:r>
              <w:rPr>
                <w:b/>
                <w:color w:val="FFFFFF"/>
                <w:sz w:val="16"/>
              </w:rPr>
              <w:t>Blocked</w:t>
            </w:r>
          </w:p>
        </w:tc>
        <w:tc>
          <w:tcPr>
            <w:tcW w:w="2102" w:type="dxa"/>
            <w:shd w:val="clear" w:color="auto" w:fill="17365D"/>
          </w:tcPr>
          <w:p w14:paraId="2E2A278F">
            <w:pPr>
              <w:spacing w:line="240" w:lineRule="auto"/>
            </w:pPr>
            <w:r>
              <w:rPr>
                <w:b/>
                <w:color w:val="FFFFFF"/>
                <w:sz w:val="16"/>
              </w:rPr>
              <w:t>Chưa chạy</w:t>
            </w:r>
          </w:p>
        </w:tc>
      </w:tr>
      <w:tr w14:paraId="20935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2" w:type="dxa"/>
          </w:tcPr>
          <w:p w14:paraId="4FAACDEE">
            <w:pPr>
              <w:spacing w:line="240" w:lineRule="auto"/>
            </w:pPr>
            <w:r>
              <w:t>105</w:t>
            </w:r>
          </w:p>
        </w:tc>
        <w:tc>
          <w:tcPr>
            <w:tcW w:w="2102" w:type="dxa"/>
          </w:tcPr>
          <w:p w14:paraId="3FC91CD8">
            <w:pPr>
              <w:spacing w:line="240" w:lineRule="auto"/>
            </w:pPr>
            <w:r>
              <w:t>88</w:t>
            </w:r>
          </w:p>
        </w:tc>
        <w:tc>
          <w:tcPr>
            <w:tcW w:w="2102" w:type="dxa"/>
          </w:tcPr>
          <w:p w14:paraId="233F40BE">
            <w:pPr>
              <w:spacing w:line="240" w:lineRule="auto"/>
            </w:pPr>
            <w:r>
              <w:t>15</w:t>
            </w:r>
          </w:p>
        </w:tc>
        <w:tc>
          <w:tcPr>
            <w:tcW w:w="2102" w:type="dxa"/>
          </w:tcPr>
          <w:p w14:paraId="748EF53F">
            <w:pPr>
              <w:spacing w:line="240" w:lineRule="auto"/>
            </w:pPr>
            <w:r>
              <w:t>2</w:t>
            </w:r>
          </w:p>
        </w:tc>
        <w:tc>
          <w:tcPr>
            <w:tcW w:w="2102" w:type="dxa"/>
          </w:tcPr>
          <w:p w14:paraId="16DEF9E9">
            <w:pPr>
              <w:spacing w:line="240" w:lineRule="auto"/>
            </w:pPr>
            <w:r>
              <w:t>0</w:t>
            </w:r>
          </w:p>
        </w:tc>
      </w:tr>
    </w:tbl>
    <w:p w14:paraId="230DAA53">
      <w:pPr>
        <w:pStyle w:val="2"/>
      </w:pPr>
      <w:r>
        <w:t>8. Quy trình thực hiện</w:t>
      </w:r>
    </w:p>
    <w:p w14:paraId="1C0ADC6E">
      <w:pPr>
        <w:pStyle w:val="29"/>
      </w:pPr>
      <w:r>
        <w:t>Cài đặt môi trường local và import database kiểm thử.</w:t>
      </w:r>
    </w:p>
    <w:p w14:paraId="7C949B6B">
      <w:pPr>
        <w:pStyle w:val="29"/>
      </w:pPr>
      <w:r>
        <w:t>Đăng nhập bằng tài khoản mẫu đã được xác nhận trong README.</w:t>
      </w:r>
    </w:p>
    <w:p w14:paraId="7158E45A">
      <w:pPr>
        <w:pStyle w:val="29"/>
      </w:pPr>
      <w:r>
        <w:t>Chạy test case theo thứ tự từ xác thực, dữ liệu nền (khách hàng/điện kế/bảng giá), lập hóa đơn, tra cứu và theo dõi nợ.</w:t>
      </w:r>
    </w:p>
    <w:p w14:paraId="1E59C285">
      <w:pPr>
        <w:pStyle w:val="29"/>
      </w:pPr>
      <w:r>
        <w:t>Ghi kết quả thực tế; chọn Pass/Fail/Blocked/Chưa chạy; với ca Fail ghi mã lỗi, bước tái hiện và ảnh chụp.</w:t>
      </w:r>
    </w:p>
    <w:p w14:paraId="6A48F41B">
      <w:pPr>
        <w:pStyle w:val="29"/>
      </w:pPr>
      <w:r>
        <w:t>Chạy lại các ca liên quan sau khi sửa lỗi (retest) và kiểm tra hồi quy các luồng có liên quan.</w:t>
      </w:r>
    </w:p>
    <w:p w14:paraId="31FAB71B">
      <w:pPr>
        <w:pStyle w:val="29"/>
      </w:pPr>
      <w:r>
        <w:t>Tổng hợp số liệu và chỉ kết luận chất lượng dựa trên kết quả đã thực thi.</w:t>
      </w:r>
    </w:p>
    <w:p w14:paraId="4ADDCB4C">
      <w:pPr>
        <w:pStyle w:val="2"/>
      </w:pPr>
      <w:r>
        <w:t>9. Lưu ý khi đánh giá</w:t>
      </w:r>
    </w:p>
    <w:p w14:paraId="7AF31991">
      <w:r>
        <w:t>Một số kết quả mong đợi được viết theo quy tắc nghiệp vụ phổ biến và cần đối chiếu với đặc tả chính thức của môn học/dự án, đặc biệt ở cách tính thuế, làm tròn, quy tắc kỳ hóa đơn, quyền xóa dữ liệu và quy trình thanh toán. Nếu đặc tả chính thức khác, hãy cập nhật test case trước khi kết luận Pass/Fail.</w:t>
      </w:r>
    </w:p>
    <w:p w14:paraId="1563FE16">
      <w:r>
        <w:rPr>
          <w:b/>
        </w:rPr>
        <w:t>KẾT QUẢ THỰC THI (cập nhật 13/10/2026)</w:t>
      </w:r>
    </w:p>
    <w:p w14:paraId="35317356">
      <w:r>
        <w:t>Tổng số: 105 test case; đã thực thi 103 (98,1%); đạt 88; không đạt 15; blocked 2; chưa chạy 0. Tỷ lệ đạt trong số ca đã thực thi: 88/103 = 85,4%.</w:t>
      </w:r>
    </w:p>
    <w:p w14:paraId="30CE01C6">
      <w:r>
        <w:t>Các lỗi chính cần xử lý: (1) SEC-01 – XSS ở chức năng tìm khách hàng theo tên (mức Cao); (2) MTR-03, MTR-04 – lỗi PDO/stack trace lộ ra giao diện khi thêm điện kế sai dữ liệu (mức Cao); (3) RATE-03, RATE-08, RATE-10 – bảng giá chấp nhận đơn giá âm, bậc chồng lấn và sai định dạng số thập phân; (4) BILL-05, BILL-06 – tính tiền chấp nhận chỉ số âm và hiển thị NaN; (5) MTR-01, BILL-24 – lỗi JavaScript; (6) BILL-21 – không in được giấy báo điện; (7) ERR-01, ERR-02 – lộ thông tin lỗi kỹ thuật. Chi tiết xem mục 4 của phụ lục.</w:t>
      </w:r>
    </w:p>
    <w:p w14:paraId="0E4EE5DC">
      <w:r>
        <w:t>Phạm vi thực thi: website chạy cục bộ tại localhost, sử dụng cơ sở dữ liệu kiểm thử testdien. Hai ca Blocked (CUS-05, RATE-07) không thực hiện được do giao diện không có điểm nhập liệu tương ứng. Ảnh minh chứng được tham chiếu trong cột “Bằng chứng / Ghi chú” của từng ca và đính kèm ở cuối báo cáo.</w:t>
      </w:r>
    </w:p>
    <w:p w14:paraId="5FC81658">
      <w:r>
        <w:br w:type="page"/>
      </w:r>
    </w:p>
    <w:p w14:paraId="2897AF26">
      <w:pPr>
        <w:pStyle w:val="36"/>
      </w:pPr>
      <w:r>
        <w:rPr>
          <w:rFonts w:ascii="Arial" w:hAnsi="Arial" w:eastAsia="Arial" w:cs="Arial"/>
          <w:b/>
          <w:color w:val="1F4E79"/>
          <w:sz w:val="36"/>
        </w:rPr>
        <w:t>PHỤ LỤC – ĐỐI CHIẾU RUBRIC KIỂM THỬ HỘP ĐEN</w:t>
      </w:r>
    </w:p>
    <w:p w14:paraId="7EC16367">
      <w:r>
        <w:rPr>
          <w:rFonts w:ascii="Arial" w:hAnsi="Arial" w:eastAsia="Arial" w:cs="Arial"/>
          <w:sz w:val="20"/>
        </w:rPr>
        <w:t>Phụ lục làm rõ cách thiết kế test, liên kết yêu cầu với test case và phân biệt độ bao phủ thiết kế với kết quả thực thi.</w:t>
      </w:r>
    </w:p>
    <w:p w14:paraId="0D91ED8C">
      <w:pPr>
        <w:pStyle w:val="2"/>
      </w:pPr>
      <w:r>
        <w:rPr>
          <w:rFonts w:ascii="Arial" w:hAnsi="Arial" w:eastAsia="Arial" w:cs="Arial"/>
          <w:b/>
          <w:color w:val="1F4E79"/>
          <w:sz w:val="28"/>
        </w:rPr>
        <w:t>1. Kỹ thuật thiết kế test và ví dụ áp dụng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3384"/>
        <w:gridCol w:w="2160"/>
        <w:gridCol w:w="3168"/>
      </w:tblGrid>
      <w:tr w14:paraId="7B630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shd w:val="clear" w:color="auto" w:fill="D9EAF7"/>
          </w:tcPr>
          <w:p w14:paraId="0C213A0C">
            <w:pPr>
              <w:spacing w:after="0" w:line="240" w:lineRule="auto"/>
            </w:pPr>
            <w:r>
              <w:rPr>
                <w:rFonts w:ascii="Arial" w:hAnsi="Arial" w:eastAsia="Arial" w:cs="Arial"/>
                <w:b/>
                <w:sz w:val="17"/>
              </w:rPr>
              <w:t>Kỹ thuật</w:t>
            </w:r>
          </w:p>
        </w:tc>
        <w:tc>
          <w:tcPr>
            <w:tcW w:w="3384" w:type="dxa"/>
            <w:shd w:val="clear" w:color="auto" w:fill="D9EAF7"/>
          </w:tcPr>
          <w:p w14:paraId="5BE733AC">
            <w:pPr>
              <w:spacing w:after="0" w:line="240" w:lineRule="auto"/>
            </w:pPr>
            <w:r>
              <w:rPr>
                <w:rFonts w:ascii="Arial" w:hAnsi="Arial" w:eastAsia="Arial" w:cs="Arial"/>
                <w:b/>
                <w:sz w:val="17"/>
              </w:rPr>
              <w:t>Phân lớp / biên / dữ liệu</w:t>
            </w:r>
          </w:p>
        </w:tc>
        <w:tc>
          <w:tcPr>
            <w:tcW w:w="2160" w:type="dxa"/>
            <w:shd w:val="clear" w:color="auto" w:fill="D9EAF7"/>
          </w:tcPr>
          <w:p w14:paraId="588FBA8D">
            <w:pPr>
              <w:spacing w:after="0" w:line="240" w:lineRule="auto"/>
            </w:pPr>
            <w:r>
              <w:rPr>
                <w:rFonts w:ascii="Arial" w:hAnsi="Arial" w:eastAsia="Arial" w:cs="Arial"/>
                <w:b/>
                <w:sz w:val="17"/>
              </w:rPr>
              <w:t>Test case liên quan</w:t>
            </w:r>
          </w:p>
        </w:tc>
        <w:tc>
          <w:tcPr>
            <w:tcW w:w="3168" w:type="dxa"/>
            <w:shd w:val="clear" w:color="auto" w:fill="D9EAF7"/>
          </w:tcPr>
          <w:p w14:paraId="310E860A">
            <w:pPr>
              <w:spacing w:after="0" w:line="240" w:lineRule="auto"/>
            </w:pPr>
            <w:r>
              <w:rPr>
                <w:rFonts w:ascii="Arial" w:hAnsi="Arial" w:eastAsia="Arial" w:cs="Arial"/>
                <w:b/>
                <w:sz w:val="17"/>
              </w:rPr>
              <w:t>Kết quả/giới hạn</w:t>
            </w:r>
          </w:p>
        </w:tc>
      </w:tr>
      <w:tr w14:paraId="6DACA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523DAD8D">
            <w:pPr>
              <w:keepLines/>
              <w:spacing w:after="0" w:line="240" w:lineRule="auto"/>
            </w:pPr>
            <w:r>
              <w:rPr>
                <w:rFonts w:ascii="Arial" w:hAnsi="Arial" w:eastAsia="Arial" w:cs="Arial"/>
                <w:sz w:val="17"/>
              </w:rPr>
              <w:t>Phân lớp tương đương</w:t>
            </w:r>
          </w:p>
        </w:tc>
        <w:tc>
          <w:tcPr>
            <w:tcW w:w="3384" w:type="dxa"/>
          </w:tcPr>
          <w:p w14:paraId="3E890728">
            <w:pPr>
              <w:keepLines/>
              <w:spacing w:after="0" w:line="240" w:lineRule="auto"/>
            </w:pPr>
            <w:r>
              <w:rPr>
                <w:rFonts w:ascii="Arial" w:hAnsi="Arial" w:eastAsia="Arial" w:cs="Arial"/>
                <w:sz w:val="17"/>
              </w:rPr>
              <w:t>Đăng nhập: hợp lệ, sai mật khẩu, tài khoản không tồn tại, bỏ trống, chuỗi bất thường. Tìm kiếm: có kết quả/không có kết quả/rỗng.</w:t>
            </w:r>
          </w:p>
        </w:tc>
        <w:tc>
          <w:tcPr>
            <w:tcW w:w="2160" w:type="dxa"/>
          </w:tcPr>
          <w:p w14:paraId="66F2C6C6">
            <w:pPr>
              <w:keepLines/>
              <w:spacing w:after="0" w:line="240" w:lineRule="auto"/>
            </w:pPr>
            <w:r>
              <w:rPr>
                <w:rFonts w:ascii="Arial" w:hAnsi="Arial" w:eastAsia="Arial" w:cs="Arial"/>
                <w:sz w:val="17"/>
              </w:rPr>
              <w:t>AUTH-01–AUTH-07; CUS-01–CUS-02; SEARCH-01–SEARCH-06</w:t>
            </w:r>
          </w:p>
        </w:tc>
        <w:tc>
          <w:tcPr>
            <w:tcW w:w="3168" w:type="dxa"/>
          </w:tcPr>
          <w:p w14:paraId="40A72EB8">
            <w:pPr>
              <w:keepLines/>
              <w:spacing w:after="0" w:line="240" w:lineRule="auto"/>
            </w:pPr>
            <w:r>
              <w:rPr>
                <w:rFonts w:ascii="Arial" w:hAnsi="Arial" w:eastAsia="Arial" w:cs="Arial"/>
                <w:sz w:val="17"/>
              </w:rPr>
              <w:t>Đã chạy xác thực và nhiều nhánh tra cứu; xem trạng thái từng ca.</w:t>
            </w:r>
          </w:p>
        </w:tc>
      </w:tr>
      <w:tr w14:paraId="3C88D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6AAB4883">
            <w:pPr>
              <w:keepLines/>
              <w:spacing w:after="0" w:line="240" w:lineRule="auto"/>
            </w:pPr>
            <w:r>
              <w:rPr>
                <w:rFonts w:ascii="Arial" w:hAnsi="Arial" w:eastAsia="Arial" w:cs="Arial"/>
                <w:sz w:val="17"/>
              </w:rPr>
              <w:t>Giá trị biên</w:t>
            </w:r>
          </w:p>
        </w:tc>
        <w:tc>
          <w:tcPr>
            <w:tcW w:w="3384" w:type="dxa"/>
          </w:tcPr>
          <w:p w14:paraId="5514737B">
            <w:pPr>
              <w:keepLines/>
              <w:spacing w:after="0" w:line="240" w:lineRule="auto"/>
            </w:pPr>
            <w:r>
              <w:rPr>
                <w:rFonts w:ascii="Arial" w:hAnsi="Arial" w:eastAsia="Arial" w:cs="Arial"/>
                <w:sz w:val="17"/>
              </w:rPr>
              <w:t>Trường bắt buộc rỗng; độ dài tên/địa chỉ; CCCD 12 số; chỉ số bằng/thấp hơn chỉ số cũ; giá 0/âm; ranh giới bậc kWh.</w:t>
            </w:r>
          </w:p>
        </w:tc>
        <w:tc>
          <w:tcPr>
            <w:tcW w:w="2160" w:type="dxa"/>
          </w:tcPr>
          <w:p w14:paraId="074B8C23">
            <w:pPr>
              <w:keepLines/>
              <w:spacing w:after="0" w:line="240" w:lineRule="auto"/>
            </w:pPr>
            <w:r>
              <w:rPr>
                <w:rFonts w:ascii="Arial" w:hAnsi="Arial" w:eastAsia="Arial" w:cs="Arial"/>
                <w:sz w:val="17"/>
              </w:rPr>
              <w:t>AUTH-04–AUTH-05; CUS-06–CUS-10; BILL-03–BILL-10; RATE-03–RATE-06</w:t>
            </w:r>
          </w:p>
        </w:tc>
        <w:tc>
          <w:tcPr>
            <w:tcW w:w="3168" w:type="dxa"/>
          </w:tcPr>
          <w:p w14:paraId="5B11CCF9">
            <w:pPr>
              <w:keepLines/>
              <w:spacing w:after="0" w:line="240" w:lineRule="auto"/>
            </w:pPr>
            <w:r>
              <w:rPr>
                <w:rFonts w:ascii="Arial" w:hAnsi="Arial" w:eastAsia="Arial" w:cs="Arial"/>
                <w:sz w:val="17"/>
              </w:rPr>
              <w:t>Đã chạy một số biên rỗng, sản lượng 0, CCCD/điện thoại và giá 0/âm; các biên khác còn ghi Chưa chạy.</w:t>
            </w:r>
          </w:p>
        </w:tc>
      </w:tr>
      <w:tr w14:paraId="376DF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2CD03F75">
            <w:pPr>
              <w:keepLines/>
              <w:spacing w:after="0" w:line="240" w:lineRule="auto"/>
            </w:pPr>
            <w:r>
              <w:rPr>
                <w:rFonts w:ascii="Arial" w:hAnsi="Arial" w:eastAsia="Arial" w:cs="Arial"/>
                <w:sz w:val="17"/>
              </w:rPr>
              <w:t>Hợp lệ / không hợp lệ</w:t>
            </w:r>
          </w:p>
        </w:tc>
        <w:tc>
          <w:tcPr>
            <w:tcW w:w="3384" w:type="dxa"/>
          </w:tcPr>
          <w:p w14:paraId="21FB4BE4">
            <w:pPr>
              <w:keepLines/>
              <w:spacing w:after="0" w:line="240" w:lineRule="auto"/>
            </w:pPr>
            <w:r>
              <w:rPr>
                <w:rFonts w:ascii="Arial" w:hAnsi="Arial" w:eastAsia="Arial" w:cs="Arial"/>
                <w:sz w:val="17"/>
              </w:rPr>
              <w:t>So sánh dữ liệu hợp lệ với sai định dạng, thiếu dữ liệu, khóa trùng hoặc tham chiếu không tồn tại.</w:t>
            </w:r>
          </w:p>
        </w:tc>
        <w:tc>
          <w:tcPr>
            <w:tcW w:w="2160" w:type="dxa"/>
          </w:tcPr>
          <w:p w14:paraId="7BBB9684">
            <w:pPr>
              <w:keepLines/>
              <w:spacing w:after="0" w:line="240" w:lineRule="auto"/>
            </w:pPr>
            <w:r>
              <w:rPr>
                <w:rFonts w:ascii="Arial" w:hAnsi="Arial" w:eastAsia="Arial" w:cs="Arial"/>
                <w:sz w:val="17"/>
              </w:rPr>
              <w:t>EMP-02–EMP-05; CUS-03–CUS-14; MTR-02–MTR-05; RATE-02–RATE-08</w:t>
            </w:r>
          </w:p>
        </w:tc>
        <w:tc>
          <w:tcPr>
            <w:tcW w:w="3168" w:type="dxa"/>
          </w:tcPr>
          <w:p w14:paraId="006B51B2">
            <w:pPr>
              <w:keepLines/>
              <w:spacing w:after="0" w:line="240" w:lineRule="auto"/>
            </w:pPr>
            <w:r>
              <w:rPr>
                <w:rFonts w:ascii="Arial" w:hAnsi="Arial" w:eastAsia="Arial" w:cs="Arial"/>
                <w:sz w:val="17"/>
              </w:rPr>
              <w:t>Đã phát hiện chấp nhận giá âm/chồng lấn và lỗi DB lộ ra khi dữ liệu điện kế sai.</w:t>
            </w:r>
          </w:p>
        </w:tc>
      </w:tr>
      <w:tr w14:paraId="4ED79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18DE0469">
            <w:pPr>
              <w:keepLines/>
              <w:spacing w:after="0" w:line="240" w:lineRule="auto"/>
            </w:pPr>
            <w:r>
              <w:rPr>
                <w:rFonts w:ascii="Arial" w:hAnsi="Arial" w:eastAsia="Arial" w:cs="Arial"/>
                <w:sz w:val="17"/>
              </w:rPr>
              <w:t>Kiểm thử trạng thái</w:t>
            </w:r>
          </w:p>
        </w:tc>
        <w:tc>
          <w:tcPr>
            <w:tcW w:w="3384" w:type="dxa"/>
          </w:tcPr>
          <w:p w14:paraId="0B6B6D70">
            <w:pPr>
              <w:keepLines/>
              <w:spacing w:after="0" w:line="240" w:lineRule="auto"/>
            </w:pPr>
            <w:r>
              <w:rPr>
                <w:rFonts w:ascii="Arial" w:hAnsi="Arial" w:eastAsia="Arial" w:cs="Arial"/>
                <w:sz w:val="17"/>
              </w:rPr>
              <w:t>Theo dõi phiên sau đăng nhập/đăng xuất và trạng thái hóa đơn trước/sau thanh toán.</w:t>
            </w:r>
          </w:p>
        </w:tc>
        <w:tc>
          <w:tcPr>
            <w:tcW w:w="2160" w:type="dxa"/>
          </w:tcPr>
          <w:p w14:paraId="28C27F06">
            <w:pPr>
              <w:keepLines/>
              <w:spacing w:after="0" w:line="240" w:lineRule="auto"/>
            </w:pPr>
            <w:r>
              <w:rPr>
                <w:rFonts w:ascii="Arial" w:hAnsi="Arial" w:eastAsia="Arial" w:cs="Arial"/>
                <w:sz w:val="17"/>
              </w:rPr>
              <w:t>AUTH-08–AUTH-09; BILL-22–BILL-24; DEBT-01–DEBT-07; SEC-03</w:t>
            </w:r>
          </w:p>
        </w:tc>
        <w:tc>
          <w:tcPr>
            <w:tcW w:w="3168" w:type="dxa"/>
          </w:tcPr>
          <w:p w14:paraId="46C03506">
            <w:pPr>
              <w:keepLines/>
              <w:spacing w:after="0" w:line="240" w:lineRule="auto"/>
            </w:pPr>
            <w:r>
              <w:rPr>
                <w:rFonts w:ascii="Arial" w:hAnsi="Arial" w:eastAsia="Arial" w:cs="Arial"/>
                <w:sz w:val="17"/>
              </w:rPr>
              <w:t>Đã kiểm tra phiên sau đăng xuất và dữ liệu nợ; chuyển trạng thái thanh toán đầu-cuối chưa chạy.</w:t>
            </w:r>
          </w:p>
        </w:tc>
      </w:tr>
      <w:tr w14:paraId="04297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651F49C8">
            <w:pPr>
              <w:keepLines/>
              <w:spacing w:after="0" w:line="240" w:lineRule="auto"/>
            </w:pPr>
            <w:r>
              <w:rPr>
                <w:rFonts w:ascii="Arial" w:hAnsi="Arial" w:eastAsia="Arial" w:cs="Arial"/>
                <w:sz w:val="17"/>
              </w:rPr>
              <w:t>Kiểm thử luồng và đối chiếu kết quả</w:t>
            </w:r>
          </w:p>
        </w:tc>
        <w:tc>
          <w:tcPr>
            <w:tcW w:w="3384" w:type="dxa"/>
          </w:tcPr>
          <w:p w14:paraId="59FB3DE7">
            <w:pPr>
              <w:keepLines/>
              <w:spacing w:after="0" w:line="240" w:lineRule="auto"/>
            </w:pPr>
            <w:r>
              <w:rPr>
                <w:rFonts w:ascii="Arial" w:hAnsi="Arial" w:eastAsia="Arial" w:cs="Arial"/>
                <w:sz w:val="17"/>
              </w:rPr>
              <w:t>Đối chiếu sản lượng, tiền qua nhiều bậc, thuế, tổng tiền và chi tiết hóa đơn.</w:t>
            </w:r>
          </w:p>
        </w:tc>
        <w:tc>
          <w:tcPr>
            <w:tcW w:w="2160" w:type="dxa"/>
          </w:tcPr>
          <w:p w14:paraId="3E38390F">
            <w:pPr>
              <w:keepLines/>
              <w:spacing w:after="0" w:line="240" w:lineRule="auto"/>
            </w:pPr>
            <w:r>
              <w:rPr>
                <w:rFonts w:ascii="Arial" w:hAnsi="Arial" w:eastAsia="Arial" w:cs="Arial"/>
                <w:sz w:val="17"/>
              </w:rPr>
              <w:t>BILL-01–BILL-21; E2E-01–E2E-03</w:t>
            </w:r>
          </w:p>
        </w:tc>
        <w:tc>
          <w:tcPr>
            <w:tcW w:w="3168" w:type="dxa"/>
          </w:tcPr>
          <w:p w14:paraId="05D90F8D">
            <w:pPr>
              <w:keepLines/>
              <w:spacing w:after="0" w:line="240" w:lineRule="auto"/>
            </w:pPr>
            <w:r>
              <w:rPr>
                <w:rFonts w:ascii="Arial" w:hAnsi="Arial" w:eastAsia="Arial" w:cs="Arial"/>
                <w:sz w:val="17"/>
              </w:rPr>
              <w:t>Đã đối chiếu một số phép tính/chi tiết hóa đơn; luồng tạo hóa đơn–thanh toán end-to-end chưa hoàn tất.</w:t>
            </w:r>
          </w:p>
        </w:tc>
      </w:tr>
    </w:tbl>
    <w:p w14:paraId="6012E50F"/>
    <w:p w14:paraId="3E40FA79">
      <w:pPr>
        <w:pStyle w:val="2"/>
      </w:pPr>
      <w:r>
        <w:rPr>
          <w:rFonts w:ascii="Arial" w:hAnsi="Arial" w:eastAsia="Arial" w:cs="Arial"/>
          <w:b/>
          <w:color w:val="1F4E79"/>
          <w:sz w:val="28"/>
        </w:rPr>
        <w:t>2. Ma trận liên kết yêu cầu – test case (Requirements Coverage)</w:t>
      </w:r>
    </w:p>
    <w:p w14:paraId="67A9CED4">
      <w:r>
        <w:rPr>
          <w:rFonts w:ascii="Arial" w:hAnsi="Arial" w:eastAsia="Arial" w:cs="Arial"/>
          <w:sz w:val="18"/>
        </w:rPr>
        <w:t>Mã REQ được suy ra từ phạm vi chức năng và bài tập, không thay thế SRS chính thức nếu nhóm có tài liệu đó. Ma trận thể hiện bao phủ thiết kế; không đồng nghĩa tất cả ca đã được chạy.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4"/>
        <w:gridCol w:w="3312"/>
        <w:gridCol w:w="3672"/>
        <w:gridCol w:w="1944"/>
      </w:tblGrid>
      <w:tr w14:paraId="345E0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shd w:val="clear" w:color="auto" w:fill="D9EAF7"/>
          </w:tcPr>
          <w:p w14:paraId="614AB5F4">
            <w:pPr>
              <w:spacing w:after="0" w:line="240" w:lineRule="auto"/>
            </w:pPr>
            <w:r>
              <w:rPr>
                <w:rFonts w:ascii="Arial" w:hAnsi="Arial" w:eastAsia="Arial" w:cs="Arial"/>
                <w:b/>
                <w:sz w:val="17"/>
              </w:rPr>
              <w:t>Mã yêu cầu</w:t>
            </w:r>
          </w:p>
        </w:tc>
        <w:tc>
          <w:tcPr>
            <w:tcW w:w="3312" w:type="dxa"/>
            <w:shd w:val="clear" w:color="auto" w:fill="D9EAF7"/>
          </w:tcPr>
          <w:p w14:paraId="5D821E16">
            <w:pPr>
              <w:spacing w:after="0" w:line="240" w:lineRule="auto"/>
            </w:pPr>
            <w:r>
              <w:rPr>
                <w:rFonts w:ascii="Arial" w:hAnsi="Arial" w:eastAsia="Arial" w:cs="Arial"/>
                <w:b/>
                <w:sz w:val="17"/>
              </w:rPr>
              <w:t>Yêu cầu/chức năng</w:t>
            </w:r>
          </w:p>
        </w:tc>
        <w:tc>
          <w:tcPr>
            <w:tcW w:w="3672" w:type="dxa"/>
            <w:shd w:val="clear" w:color="auto" w:fill="D9EAF7"/>
          </w:tcPr>
          <w:p w14:paraId="63BFF828">
            <w:pPr>
              <w:spacing w:after="0" w:line="240" w:lineRule="auto"/>
            </w:pPr>
            <w:r>
              <w:rPr>
                <w:rFonts w:ascii="Arial" w:hAnsi="Arial" w:eastAsia="Arial" w:cs="Arial"/>
                <w:b/>
                <w:sz w:val="17"/>
              </w:rPr>
              <w:t>Test case ánh xạ</w:t>
            </w:r>
          </w:p>
        </w:tc>
        <w:tc>
          <w:tcPr>
            <w:tcW w:w="1944" w:type="dxa"/>
            <w:shd w:val="clear" w:color="auto" w:fill="D9EAF7"/>
          </w:tcPr>
          <w:p w14:paraId="329F7D3D">
            <w:pPr>
              <w:spacing w:after="0" w:line="240" w:lineRule="auto"/>
            </w:pPr>
            <w:r>
              <w:rPr>
                <w:rFonts w:ascii="Arial" w:hAnsi="Arial" w:eastAsia="Arial" w:cs="Arial"/>
                <w:b/>
                <w:sz w:val="17"/>
              </w:rPr>
              <w:t>Thực thi</w:t>
            </w:r>
          </w:p>
        </w:tc>
      </w:tr>
      <w:tr w14:paraId="7420F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tcPr>
          <w:p w14:paraId="613FFF07">
            <w:pPr>
              <w:keepLines/>
              <w:spacing w:after="0" w:line="240" w:lineRule="auto"/>
            </w:pPr>
            <w:r>
              <w:rPr>
                <w:rFonts w:ascii="Arial" w:hAnsi="Arial" w:eastAsia="Arial" w:cs="Arial"/>
                <w:sz w:val="17"/>
              </w:rPr>
              <w:t>REQ-01</w:t>
            </w:r>
          </w:p>
        </w:tc>
        <w:tc>
          <w:tcPr>
            <w:tcW w:w="3312" w:type="dxa"/>
          </w:tcPr>
          <w:p w14:paraId="772585CB">
            <w:pPr>
              <w:keepLines/>
              <w:spacing w:after="0" w:line="240" w:lineRule="auto"/>
            </w:pPr>
            <w:r>
              <w:rPr>
                <w:rFonts w:ascii="Arial" w:hAnsi="Arial" w:eastAsia="Arial" w:cs="Arial"/>
                <w:sz w:val="17"/>
              </w:rPr>
              <w:t>Xác thực và quản lý phiên đăng nhập</w:t>
            </w:r>
          </w:p>
        </w:tc>
        <w:tc>
          <w:tcPr>
            <w:tcW w:w="3672" w:type="dxa"/>
          </w:tcPr>
          <w:p w14:paraId="41C248DD">
            <w:pPr>
              <w:keepLines/>
              <w:spacing w:after="0" w:line="240" w:lineRule="auto"/>
            </w:pPr>
            <w:r>
              <w:rPr>
                <w:rFonts w:ascii="Arial" w:hAnsi="Arial" w:eastAsia="Arial" w:cs="Arial"/>
                <w:sz w:val="17"/>
              </w:rPr>
              <w:t>AUTH-01–AUTH-10</w:t>
            </w:r>
          </w:p>
        </w:tc>
        <w:tc>
          <w:tcPr>
            <w:tcW w:w="1944" w:type="dxa"/>
          </w:tcPr>
          <w:p w14:paraId="241EFD4D">
            <w:pPr>
              <w:keepLines/>
              <w:spacing w:after="0" w:line="240" w:lineRule="auto"/>
            </w:pPr>
            <w:r>
              <w:rPr>
                <w:rFonts w:ascii="Arial" w:hAnsi="Arial" w:eastAsia="Arial" w:cs="Arial"/>
                <w:sz w:val="17"/>
              </w:rPr>
              <w:t>10/10 ca đã chạy (đạt 10, không đạt 0, blocked 0)</w:t>
            </w:r>
          </w:p>
        </w:tc>
      </w:tr>
      <w:tr w14:paraId="01C9F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tcPr>
          <w:p w14:paraId="656554D6">
            <w:pPr>
              <w:keepLines/>
              <w:spacing w:after="0" w:line="240" w:lineRule="auto"/>
            </w:pPr>
            <w:r>
              <w:rPr>
                <w:rFonts w:ascii="Arial" w:hAnsi="Arial" w:eastAsia="Arial" w:cs="Arial"/>
                <w:sz w:val="17"/>
              </w:rPr>
              <w:t>REQ-02</w:t>
            </w:r>
          </w:p>
        </w:tc>
        <w:tc>
          <w:tcPr>
            <w:tcW w:w="3312" w:type="dxa"/>
          </w:tcPr>
          <w:p w14:paraId="6041E5CD">
            <w:pPr>
              <w:keepLines/>
              <w:spacing w:after="0" w:line="240" w:lineRule="auto"/>
            </w:pPr>
            <w:r>
              <w:rPr>
                <w:rFonts w:ascii="Arial" w:hAnsi="Arial" w:eastAsia="Arial" w:cs="Arial"/>
                <w:sz w:val="17"/>
              </w:rPr>
              <w:t>Quản lý nhân viên và tài khoản</w:t>
            </w:r>
          </w:p>
        </w:tc>
        <w:tc>
          <w:tcPr>
            <w:tcW w:w="3672" w:type="dxa"/>
          </w:tcPr>
          <w:p w14:paraId="2F1751BB">
            <w:pPr>
              <w:keepLines/>
              <w:spacing w:after="0" w:line="240" w:lineRule="auto"/>
            </w:pPr>
            <w:r>
              <w:rPr>
                <w:rFonts w:ascii="Arial" w:hAnsi="Arial" w:eastAsia="Arial" w:cs="Arial"/>
                <w:sz w:val="17"/>
              </w:rPr>
              <w:t>EMP-01–EMP-10</w:t>
            </w:r>
          </w:p>
        </w:tc>
        <w:tc>
          <w:tcPr>
            <w:tcW w:w="1944" w:type="dxa"/>
          </w:tcPr>
          <w:p w14:paraId="27782463">
            <w:pPr>
              <w:keepLines/>
              <w:spacing w:after="0" w:line="240" w:lineRule="auto"/>
            </w:pPr>
            <w:r>
              <w:rPr>
                <w:rFonts w:ascii="Arial" w:hAnsi="Arial" w:eastAsia="Arial" w:cs="Arial"/>
                <w:sz w:val="17"/>
              </w:rPr>
              <w:t>10/10 ca đã chạy (đạt 10, không đạt 0, blocked 0)</w:t>
            </w:r>
          </w:p>
        </w:tc>
      </w:tr>
      <w:tr w14:paraId="68576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tcPr>
          <w:p w14:paraId="1230143B">
            <w:pPr>
              <w:keepLines/>
              <w:spacing w:after="0" w:line="240" w:lineRule="auto"/>
            </w:pPr>
            <w:r>
              <w:rPr>
                <w:rFonts w:ascii="Arial" w:hAnsi="Arial" w:eastAsia="Arial" w:cs="Arial"/>
                <w:sz w:val="17"/>
              </w:rPr>
              <w:t>REQ-03</w:t>
            </w:r>
          </w:p>
        </w:tc>
        <w:tc>
          <w:tcPr>
            <w:tcW w:w="3312" w:type="dxa"/>
          </w:tcPr>
          <w:p w14:paraId="32350950">
            <w:pPr>
              <w:keepLines/>
              <w:spacing w:after="0" w:line="240" w:lineRule="auto"/>
            </w:pPr>
            <w:r>
              <w:rPr>
                <w:rFonts w:ascii="Arial" w:hAnsi="Arial" w:eastAsia="Arial" w:cs="Arial"/>
                <w:sz w:val="17"/>
              </w:rPr>
              <w:t>Quản lý khách hàng</w:t>
            </w:r>
          </w:p>
        </w:tc>
        <w:tc>
          <w:tcPr>
            <w:tcW w:w="3672" w:type="dxa"/>
          </w:tcPr>
          <w:p w14:paraId="1442D3A9">
            <w:pPr>
              <w:keepLines/>
              <w:spacing w:after="0" w:line="240" w:lineRule="auto"/>
            </w:pPr>
            <w:r>
              <w:rPr>
                <w:rFonts w:ascii="Arial" w:hAnsi="Arial" w:eastAsia="Arial" w:cs="Arial"/>
                <w:sz w:val="17"/>
              </w:rPr>
              <w:t>CUS-01–CUS-15</w:t>
            </w:r>
          </w:p>
        </w:tc>
        <w:tc>
          <w:tcPr>
            <w:tcW w:w="1944" w:type="dxa"/>
          </w:tcPr>
          <w:p w14:paraId="6D1308BE">
            <w:pPr>
              <w:keepLines/>
              <w:spacing w:after="0" w:line="240" w:lineRule="auto"/>
            </w:pPr>
            <w:r>
              <w:rPr>
                <w:rFonts w:ascii="Arial" w:hAnsi="Arial" w:eastAsia="Arial" w:cs="Arial"/>
                <w:sz w:val="17"/>
              </w:rPr>
              <w:t>14/15 ca đã chạy (đạt 14, không đạt 0, blocked 1)</w:t>
            </w:r>
          </w:p>
        </w:tc>
      </w:tr>
      <w:tr w14:paraId="0C598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tcPr>
          <w:p w14:paraId="314ED4BA">
            <w:pPr>
              <w:keepLines/>
              <w:spacing w:after="0" w:line="240" w:lineRule="auto"/>
            </w:pPr>
            <w:r>
              <w:rPr>
                <w:rFonts w:ascii="Arial" w:hAnsi="Arial" w:eastAsia="Arial" w:cs="Arial"/>
                <w:sz w:val="17"/>
              </w:rPr>
              <w:t>REQ-04</w:t>
            </w:r>
          </w:p>
        </w:tc>
        <w:tc>
          <w:tcPr>
            <w:tcW w:w="3312" w:type="dxa"/>
          </w:tcPr>
          <w:p w14:paraId="25E8E6C3">
            <w:pPr>
              <w:keepLines/>
              <w:spacing w:after="0" w:line="240" w:lineRule="auto"/>
            </w:pPr>
            <w:r>
              <w:rPr>
                <w:rFonts w:ascii="Arial" w:hAnsi="Arial" w:eastAsia="Arial" w:cs="Arial"/>
                <w:sz w:val="17"/>
              </w:rPr>
              <w:t>Quản lý điện kế</w:t>
            </w:r>
          </w:p>
        </w:tc>
        <w:tc>
          <w:tcPr>
            <w:tcW w:w="3672" w:type="dxa"/>
          </w:tcPr>
          <w:p w14:paraId="11EF0FBA">
            <w:pPr>
              <w:keepLines/>
              <w:spacing w:after="0" w:line="240" w:lineRule="auto"/>
            </w:pPr>
            <w:r>
              <w:rPr>
                <w:rFonts w:ascii="Arial" w:hAnsi="Arial" w:eastAsia="Arial" w:cs="Arial"/>
                <w:sz w:val="17"/>
              </w:rPr>
              <w:t>MTR-01–MTR-10</w:t>
            </w:r>
          </w:p>
        </w:tc>
        <w:tc>
          <w:tcPr>
            <w:tcW w:w="1944" w:type="dxa"/>
          </w:tcPr>
          <w:p w14:paraId="44181F97">
            <w:pPr>
              <w:keepLines/>
              <w:spacing w:after="0" w:line="240" w:lineRule="auto"/>
            </w:pPr>
            <w:r>
              <w:rPr>
                <w:rFonts w:ascii="Arial" w:hAnsi="Arial" w:eastAsia="Arial" w:cs="Arial"/>
                <w:sz w:val="17"/>
              </w:rPr>
              <w:t>10/10 ca đã chạy (đạt 7, không đạt 3, blocked 0)</w:t>
            </w:r>
          </w:p>
        </w:tc>
      </w:tr>
      <w:tr w14:paraId="544B7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tcPr>
          <w:p w14:paraId="2BA11E6F">
            <w:pPr>
              <w:keepLines/>
              <w:spacing w:after="0" w:line="240" w:lineRule="auto"/>
            </w:pPr>
            <w:r>
              <w:rPr>
                <w:rFonts w:ascii="Arial" w:hAnsi="Arial" w:eastAsia="Arial" w:cs="Arial"/>
                <w:sz w:val="17"/>
              </w:rPr>
              <w:t>REQ-05</w:t>
            </w:r>
          </w:p>
        </w:tc>
        <w:tc>
          <w:tcPr>
            <w:tcW w:w="3312" w:type="dxa"/>
          </w:tcPr>
          <w:p w14:paraId="731A604F">
            <w:pPr>
              <w:keepLines/>
              <w:spacing w:after="0" w:line="240" w:lineRule="auto"/>
            </w:pPr>
            <w:r>
              <w:rPr>
                <w:rFonts w:ascii="Arial" w:hAnsi="Arial" w:eastAsia="Arial" w:cs="Arial"/>
                <w:sz w:val="17"/>
              </w:rPr>
              <w:t>Quản lý bảng giá và quy tắc bậc giá</w:t>
            </w:r>
          </w:p>
        </w:tc>
        <w:tc>
          <w:tcPr>
            <w:tcW w:w="3672" w:type="dxa"/>
          </w:tcPr>
          <w:p w14:paraId="06D8FA82">
            <w:pPr>
              <w:keepLines/>
              <w:spacing w:after="0" w:line="240" w:lineRule="auto"/>
            </w:pPr>
            <w:r>
              <w:rPr>
                <w:rFonts w:ascii="Arial" w:hAnsi="Arial" w:eastAsia="Arial" w:cs="Arial"/>
                <w:sz w:val="17"/>
              </w:rPr>
              <w:t>RATE-01–RATE-10</w:t>
            </w:r>
          </w:p>
        </w:tc>
        <w:tc>
          <w:tcPr>
            <w:tcW w:w="1944" w:type="dxa"/>
          </w:tcPr>
          <w:p w14:paraId="77DC929D">
            <w:pPr>
              <w:keepLines/>
              <w:spacing w:after="0" w:line="240" w:lineRule="auto"/>
            </w:pPr>
            <w:r>
              <w:rPr>
                <w:rFonts w:ascii="Arial" w:hAnsi="Arial" w:eastAsia="Arial" w:cs="Arial"/>
                <w:sz w:val="17"/>
              </w:rPr>
              <w:t>9/10 ca đã chạy (đạt 6, không đạt 3, blocked 1)</w:t>
            </w:r>
          </w:p>
        </w:tc>
      </w:tr>
      <w:tr w14:paraId="5ACF0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tcPr>
          <w:p w14:paraId="0FD22608">
            <w:pPr>
              <w:keepLines/>
              <w:spacing w:after="0" w:line="240" w:lineRule="auto"/>
            </w:pPr>
            <w:r>
              <w:rPr>
                <w:rFonts w:ascii="Arial" w:hAnsi="Arial" w:eastAsia="Arial" w:cs="Arial"/>
                <w:sz w:val="17"/>
              </w:rPr>
              <w:t>REQ-06</w:t>
            </w:r>
          </w:p>
        </w:tc>
        <w:tc>
          <w:tcPr>
            <w:tcW w:w="3312" w:type="dxa"/>
          </w:tcPr>
          <w:p w14:paraId="3498C6AA">
            <w:pPr>
              <w:keepLines/>
              <w:spacing w:after="0" w:line="240" w:lineRule="auto"/>
            </w:pPr>
            <w:r>
              <w:rPr>
                <w:rFonts w:ascii="Arial" w:hAnsi="Arial" w:eastAsia="Arial" w:cs="Arial"/>
                <w:sz w:val="17"/>
              </w:rPr>
              <w:t>Nhập chỉ số, tính tiền và vòng đời hóa đơn</w:t>
            </w:r>
          </w:p>
        </w:tc>
        <w:tc>
          <w:tcPr>
            <w:tcW w:w="3672" w:type="dxa"/>
          </w:tcPr>
          <w:p w14:paraId="1B430491">
            <w:pPr>
              <w:keepLines/>
              <w:spacing w:after="0" w:line="240" w:lineRule="auto"/>
            </w:pPr>
            <w:r>
              <w:rPr>
                <w:rFonts w:ascii="Arial" w:hAnsi="Arial" w:eastAsia="Arial" w:cs="Arial"/>
                <w:sz w:val="17"/>
              </w:rPr>
              <w:t>BILL-01–BILL-24</w:t>
            </w:r>
          </w:p>
        </w:tc>
        <w:tc>
          <w:tcPr>
            <w:tcW w:w="1944" w:type="dxa"/>
          </w:tcPr>
          <w:p w14:paraId="4CB9CD5B">
            <w:pPr>
              <w:keepLines/>
              <w:spacing w:after="0" w:line="240" w:lineRule="auto"/>
            </w:pPr>
            <w:r>
              <w:rPr>
                <w:rFonts w:ascii="Arial" w:hAnsi="Arial" w:eastAsia="Arial" w:cs="Arial"/>
                <w:sz w:val="17"/>
              </w:rPr>
              <w:t>24/24 ca đã chạy (đạt 19, không đạt 5, blocked 0)</w:t>
            </w:r>
          </w:p>
        </w:tc>
      </w:tr>
      <w:tr w14:paraId="25995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tcPr>
          <w:p w14:paraId="67C1ABBE">
            <w:pPr>
              <w:keepLines/>
              <w:spacing w:after="0" w:line="240" w:lineRule="auto"/>
            </w:pPr>
            <w:r>
              <w:rPr>
                <w:rFonts w:ascii="Arial" w:hAnsi="Arial" w:eastAsia="Arial" w:cs="Arial"/>
                <w:sz w:val="17"/>
              </w:rPr>
              <w:t>REQ-07</w:t>
            </w:r>
          </w:p>
        </w:tc>
        <w:tc>
          <w:tcPr>
            <w:tcW w:w="3312" w:type="dxa"/>
          </w:tcPr>
          <w:p w14:paraId="102ADEB5">
            <w:pPr>
              <w:keepLines/>
              <w:spacing w:after="0" w:line="240" w:lineRule="auto"/>
            </w:pPr>
            <w:r>
              <w:rPr>
                <w:rFonts w:ascii="Arial" w:hAnsi="Arial" w:eastAsia="Arial" w:cs="Arial"/>
                <w:sz w:val="17"/>
              </w:rPr>
              <w:t>Tra cứu khách hàng, điện kế và hóa đơn</w:t>
            </w:r>
          </w:p>
        </w:tc>
        <w:tc>
          <w:tcPr>
            <w:tcW w:w="3672" w:type="dxa"/>
          </w:tcPr>
          <w:p w14:paraId="02C4459A">
            <w:pPr>
              <w:keepLines/>
              <w:spacing w:after="0" w:line="240" w:lineRule="auto"/>
            </w:pPr>
            <w:r>
              <w:rPr>
                <w:rFonts w:ascii="Arial" w:hAnsi="Arial" w:eastAsia="Arial" w:cs="Arial"/>
                <w:sz w:val="17"/>
              </w:rPr>
              <w:t>SEARCH-01–SEARCH-06</w:t>
            </w:r>
          </w:p>
        </w:tc>
        <w:tc>
          <w:tcPr>
            <w:tcW w:w="1944" w:type="dxa"/>
          </w:tcPr>
          <w:p w14:paraId="05BC5070">
            <w:pPr>
              <w:keepLines/>
              <w:spacing w:after="0" w:line="240" w:lineRule="auto"/>
            </w:pPr>
            <w:r>
              <w:rPr>
                <w:rFonts w:ascii="Arial" w:hAnsi="Arial" w:eastAsia="Arial" w:cs="Arial"/>
                <w:sz w:val="17"/>
              </w:rPr>
              <w:t>6/6 ca đã chạy (đạt 6, không đạt 0, blocked 0)</w:t>
            </w:r>
          </w:p>
        </w:tc>
      </w:tr>
      <w:tr w14:paraId="4A9B6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tcPr>
          <w:p w14:paraId="1ABC6E7C">
            <w:pPr>
              <w:keepLines/>
              <w:spacing w:after="0" w:line="240" w:lineRule="auto"/>
            </w:pPr>
            <w:r>
              <w:rPr>
                <w:rFonts w:ascii="Arial" w:hAnsi="Arial" w:eastAsia="Arial" w:cs="Arial"/>
                <w:sz w:val="17"/>
              </w:rPr>
              <w:t>REQ-08</w:t>
            </w:r>
          </w:p>
        </w:tc>
        <w:tc>
          <w:tcPr>
            <w:tcW w:w="3312" w:type="dxa"/>
          </w:tcPr>
          <w:p w14:paraId="7876CD41">
            <w:pPr>
              <w:keepLines/>
              <w:spacing w:after="0" w:line="240" w:lineRule="auto"/>
            </w:pPr>
            <w:r>
              <w:rPr>
                <w:rFonts w:ascii="Arial" w:hAnsi="Arial" w:eastAsia="Arial" w:cs="Arial"/>
                <w:sz w:val="17"/>
              </w:rPr>
              <w:t>Theo dõi nợ và trạng thái thanh toán</w:t>
            </w:r>
          </w:p>
        </w:tc>
        <w:tc>
          <w:tcPr>
            <w:tcW w:w="3672" w:type="dxa"/>
          </w:tcPr>
          <w:p w14:paraId="52D8996A">
            <w:pPr>
              <w:keepLines/>
              <w:spacing w:after="0" w:line="240" w:lineRule="auto"/>
            </w:pPr>
            <w:r>
              <w:rPr>
                <w:rFonts w:ascii="Arial" w:hAnsi="Arial" w:eastAsia="Arial" w:cs="Arial"/>
                <w:sz w:val="17"/>
              </w:rPr>
              <w:t>DEBT-01–DEBT-07</w:t>
            </w:r>
          </w:p>
        </w:tc>
        <w:tc>
          <w:tcPr>
            <w:tcW w:w="1944" w:type="dxa"/>
          </w:tcPr>
          <w:p w14:paraId="44981BD9">
            <w:pPr>
              <w:keepLines/>
              <w:spacing w:after="0" w:line="240" w:lineRule="auto"/>
            </w:pPr>
            <w:r>
              <w:rPr>
                <w:rFonts w:ascii="Arial" w:hAnsi="Arial" w:eastAsia="Arial" w:cs="Arial"/>
                <w:sz w:val="17"/>
              </w:rPr>
              <w:t>7/7 ca đã chạy (đạt 7, không đạt 0, blocked 0)</w:t>
            </w:r>
          </w:p>
        </w:tc>
      </w:tr>
      <w:tr w14:paraId="63610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tcPr>
          <w:p w14:paraId="34D98244">
            <w:pPr>
              <w:keepLines/>
              <w:spacing w:after="0" w:line="240" w:lineRule="auto"/>
            </w:pPr>
            <w:r>
              <w:rPr>
                <w:rFonts w:ascii="Arial" w:hAnsi="Arial" w:eastAsia="Arial" w:cs="Arial"/>
                <w:sz w:val="17"/>
              </w:rPr>
              <w:t>REQ-09</w:t>
            </w:r>
          </w:p>
        </w:tc>
        <w:tc>
          <w:tcPr>
            <w:tcW w:w="3312" w:type="dxa"/>
          </w:tcPr>
          <w:p w14:paraId="69B8D791">
            <w:pPr>
              <w:keepLines/>
              <w:spacing w:after="0" w:line="240" w:lineRule="auto"/>
            </w:pPr>
            <w:r>
              <w:rPr>
                <w:rFonts w:ascii="Arial" w:hAnsi="Arial" w:eastAsia="Arial" w:cs="Arial"/>
                <w:sz w:val="17"/>
              </w:rPr>
              <w:t>An toàn đầu vào, phiên và toàn vẹn dữ liệu</w:t>
            </w:r>
          </w:p>
        </w:tc>
        <w:tc>
          <w:tcPr>
            <w:tcW w:w="3672" w:type="dxa"/>
          </w:tcPr>
          <w:p w14:paraId="04C94B90">
            <w:pPr>
              <w:keepLines/>
              <w:spacing w:after="0" w:line="240" w:lineRule="auto"/>
            </w:pPr>
            <w:r>
              <w:rPr>
                <w:rFonts w:ascii="Arial" w:hAnsi="Arial" w:eastAsia="Arial" w:cs="Arial"/>
                <w:sz w:val="17"/>
              </w:rPr>
              <w:t>SEC-01–SEC-05</w:t>
            </w:r>
          </w:p>
        </w:tc>
        <w:tc>
          <w:tcPr>
            <w:tcW w:w="1944" w:type="dxa"/>
          </w:tcPr>
          <w:p w14:paraId="380D5DA2">
            <w:pPr>
              <w:keepLines/>
              <w:spacing w:after="0" w:line="240" w:lineRule="auto"/>
            </w:pPr>
            <w:r>
              <w:rPr>
                <w:rFonts w:ascii="Arial" w:hAnsi="Arial" w:eastAsia="Arial" w:cs="Arial"/>
                <w:sz w:val="17"/>
              </w:rPr>
              <w:t>5/5 ca đã chạy (đạt 4, không đạt 1, blocked 0)</w:t>
            </w:r>
          </w:p>
        </w:tc>
      </w:tr>
      <w:tr w14:paraId="6A31B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tcPr>
          <w:p w14:paraId="6D4D34B0">
            <w:pPr>
              <w:keepLines/>
              <w:spacing w:after="0" w:line="240" w:lineRule="auto"/>
            </w:pPr>
            <w:r>
              <w:rPr>
                <w:rFonts w:ascii="Arial" w:hAnsi="Arial" w:eastAsia="Arial" w:cs="Arial"/>
                <w:sz w:val="17"/>
              </w:rPr>
              <w:t>REQ-10</w:t>
            </w:r>
          </w:p>
        </w:tc>
        <w:tc>
          <w:tcPr>
            <w:tcW w:w="3312" w:type="dxa"/>
          </w:tcPr>
          <w:p w14:paraId="0BAEC31F">
            <w:pPr>
              <w:keepLines/>
              <w:spacing w:after="0" w:line="240" w:lineRule="auto"/>
            </w:pPr>
            <w:r>
              <w:rPr>
                <w:rFonts w:ascii="Arial" w:hAnsi="Arial" w:eastAsia="Arial" w:cs="Arial"/>
                <w:sz w:val="17"/>
              </w:rPr>
              <w:t>Hiển thị giao diện và điều hướng</w:t>
            </w:r>
          </w:p>
        </w:tc>
        <w:tc>
          <w:tcPr>
            <w:tcW w:w="3672" w:type="dxa"/>
          </w:tcPr>
          <w:p w14:paraId="57E46677">
            <w:pPr>
              <w:keepLines/>
              <w:spacing w:after="0" w:line="240" w:lineRule="auto"/>
            </w:pPr>
            <w:r>
              <w:rPr>
                <w:rFonts w:ascii="Arial" w:hAnsi="Arial" w:eastAsia="Arial" w:cs="Arial"/>
                <w:sz w:val="17"/>
              </w:rPr>
              <w:t>UI-01–UI-03</w:t>
            </w:r>
          </w:p>
        </w:tc>
        <w:tc>
          <w:tcPr>
            <w:tcW w:w="1944" w:type="dxa"/>
          </w:tcPr>
          <w:p w14:paraId="4D02F13A">
            <w:pPr>
              <w:keepLines/>
              <w:spacing w:after="0" w:line="240" w:lineRule="auto"/>
            </w:pPr>
            <w:r>
              <w:rPr>
                <w:rFonts w:ascii="Arial" w:hAnsi="Arial" w:eastAsia="Arial" w:cs="Arial"/>
                <w:sz w:val="17"/>
              </w:rPr>
              <w:t>3/3 ca đã chạy (đạt 2, không đạt 1, blocked 0)</w:t>
            </w:r>
          </w:p>
        </w:tc>
      </w:tr>
      <w:tr w14:paraId="51AF9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tcPr>
          <w:p w14:paraId="12A4FA2F">
            <w:pPr>
              <w:keepLines/>
              <w:spacing w:after="0" w:line="240" w:lineRule="auto"/>
            </w:pPr>
            <w:r>
              <w:rPr>
                <w:rFonts w:ascii="Arial" w:hAnsi="Arial" w:eastAsia="Arial" w:cs="Arial"/>
                <w:sz w:val="17"/>
              </w:rPr>
              <w:t>REQ-11</w:t>
            </w:r>
          </w:p>
        </w:tc>
        <w:tc>
          <w:tcPr>
            <w:tcW w:w="3312" w:type="dxa"/>
          </w:tcPr>
          <w:p w14:paraId="60165A65">
            <w:pPr>
              <w:keepLines/>
              <w:spacing w:after="0" w:line="240" w:lineRule="auto"/>
            </w:pPr>
            <w:r>
              <w:rPr>
                <w:rFonts w:ascii="Arial" w:hAnsi="Arial" w:eastAsia="Arial" w:cs="Arial"/>
                <w:sz w:val="17"/>
              </w:rPr>
              <w:t>Xử lý lỗi và tham số không hợp lệ</w:t>
            </w:r>
          </w:p>
        </w:tc>
        <w:tc>
          <w:tcPr>
            <w:tcW w:w="3672" w:type="dxa"/>
          </w:tcPr>
          <w:p w14:paraId="3505ED6F">
            <w:pPr>
              <w:keepLines/>
              <w:spacing w:after="0" w:line="240" w:lineRule="auto"/>
            </w:pPr>
            <w:r>
              <w:rPr>
                <w:rFonts w:ascii="Arial" w:hAnsi="Arial" w:eastAsia="Arial" w:cs="Arial"/>
                <w:sz w:val="17"/>
              </w:rPr>
              <w:t>ERR-01–ERR-02</w:t>
            </w:r>
          </w:p>
        </w:tc>
        <w:tc>
          <w:tcPr>
            <w:tcW w:w="1944" w:type="dxa"/>
          </w:tcPr>
          <w:p w14:paraId="43A7FAFD">
            <w:pPr>
              <w:keepLines/>
              <w:spacing w:after="0" w:line="240" w:lineRule="auto"/>
            </w:pPr>
            <w:r>
              <w:rPr>
                <w:rFonts w:ascii="Arial" w:hAnsi="Arial" w:eastAsia="Arial" w:cs="Arial"/>
                <w:sz w:val="17"/>
              </w:rPr>
              <w:t>2/2 ca đã chạy (đạt 0, không đạt 2, blocked 0)</w:t>
            </w:r>
          </w:p>
        </w:tc>
      </w:tr>
      <w:tr w14:paraId="7F08A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tcPr>
          <w:p w14:paraId="6AD91859">
            <w:pPr>
              <w:keepLines/>
              <w:spacing w:after="0" w:line="240" w:lineRule="auto"/>
            </w:pPr>
            <w:r>
              <w:rPr>
                <w:rFonts w:ascii="Arial" w:hAnsi="Arial" w:eastAsia="Arial" w:cs="Arial"/>
                <w:sz w:val="17"/>
              </w:rPr>
              <w:t>REQ-12</w:t>
            </w:r>
          </w:p>
        </w:tc>
        <w:tc>
          <w:tcPr>
            <w:tcW w:w="3312" w:type="dxa"/>
          </w:tcPr>
          <w:p w14:paraId="7ACC2FC5">
            <w:pPr>
              <w:keepLines/>
              <w:spacing w:after="0" w:line="240" w:lineRule="auto"/>
            </w:pPr>
            <w:r>
              <w:rPr>
                <w:rFonts w:ascii="Arial" w:hAnsi="Arial" w:eastAsia="Arial" w:cs="Arial"/>
                <w:sz w:val="17"/>
              </w:rPr>
              <w:t>Luồng nghiệp vụ đầu-cuối</w:t>
            </w:r>
          </w:p>
        </w:tc>
        <w:tc>
          <w:tcPr>
            <w:tcW w:w="3672" w:type="dxa"/>
          </w:tcPr>
          <w:p w14:paraId="43E1C1B3">
            <w:pPr>
              <w:keepLines/>
              <w:spacing w:after="0" w:line="240" w:lineRule="auto"/>
            </w:pPr>
            <w:r>
              <w:rPr>
                <w:rFonts w:ascii="Arial" w:hAnsi="Arial" w:eastAsia="Arial" w:cs="Arial"/>
                <w:sz w:val="17"/>
              </w:rPr>
              <w:t>E2E-01–E2E-03</w:t>
            </w:r>
          </w:p>
        </w:tc>
        <w:tc>
          <w:tcPr>
            <w:tcW w:w="1944" w:type="dxa"/>
          </w:tcPr>
          <w:p w14:paraId="3A980720">
            <w:pPr>
              <w:keepLines/>
              <w:spacing w:after="0" w:line="240" w:lineRule="auto"/>
            </w:pPr>
            <w:r>
              <w:rPr>
                <w:rFonts w:ascii="Arial" w:hAnsi="Arial" w:eastAsia="Arial" w:cs="Arial"/>
                <w:sz w:val="17"/>
              </w:rPr>
              <w:t>3/3 ca đã chạy (đạt 3, không đạt 0, blocked 0)</w:t>
            </w:r>
          </w:p>
        </w:tc>
      </w:tr>
    </w:tbl>
    <w:p w14:paraId="410081CF"/>
    <w:p w14:paraId="07780C85">
      <w:pPr>
        <w:pStyle w:val="2"/>
      </w:pPr>
      <w:r>
        <w:rPr>
          <w:rFonts w:ascii="Arial" w:hAnsi="Arial" w:eastAsia="Arial" w:cs="Arial"/>
          <w:b/>
          <w:color w:val="1F4E79"/>
          <w:sz w:val="28"/>
        </w:rPr>
        <w:t>3. Phân tích kết quả và chất lượng kiểm thử</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2"/>
        <w:gridCol w:w="8064"/>
      </w:tblGrid>
      <w:tr w14:paraId="66405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2" w:type="dxa"/>
            <w:shd w:val="clear" w:color="auto" w:fill="D9EAF7"/>
          </w:tcPr>
          <w:p w14:paraId="11C3975A">
            <w:pPr>
              <w:spacing w:after="0" w:line="240" w:lineRule="auto"/>
            </w:pPr>
            <w:r>
              <w:rPr>
                <w:rFonts w:ascii="Arial" w:hAnsi="Arial" w:eastAsia="Arial" w:cs="Arial"/>
                <w:b/>
                <w:sz w:val="17"/>
              </w:rPr>
              <w:t>Hạng mục</w:t>
            </w:r>
          </w:p>
        </w:tc>
        <w:tc>
          <w:tcPr>
            <w:tcW w:w="8064" w:type="dxa"/>
            <w:shd w:val="clear" w:color="auto" w:fill="D9EAF7"/>
          </w:tcPr>
          <w:p w14:paraId="6C5ABE75">
            <w:pPr>
              <w:spacing w:after="0" w:line="240" w:lineRule="auto"/>
            </w:pPr>
            <w:r>
              <w:rPr>
                <w:rFonts w:ascii="Arial" w:hAnsi="Arial" w:eastAsia="Arial" w:cs="Arial"/>
                <w:b/>
                <w:sz w:val="17"/>
              </w:rPr>
              <w:t>Đánh giá</w:t>
            </w:r>
          </w:p>
        </w:tc>
      </w:tr>
      <w:tr w14:paraId="26963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2" w:type="dxa"/>
          </w:tcPr>
          <w:p w14:paraId="5A438A3F">
            <w:pPr>
              <w:keepLines/>
              <w:spacing w:after="0" w:line="240" w:lineRule="auto"/>
            </w:pPr>
            <w:r>
              <w:rPr>
                <w:rFonts w:ascii="Arial" w:hAnsi="Arial" w:eastAsia="Arial" w:cs="Arial"/>
                <w:sz w:val="17"/>
              </w:rPr>
              <w:t>Thiết kế test</w:t>
            </w:r>
          </w:p>
        </w:tc>
        <w:tc>
          <w:tcPr>
            <w:tcW w:w="8064" w:type="dxa"/>
          </w:tcPr>
          <w:p w14:paraId="2EA2077E">
            <w:pPr>
              <w:keepLines/>
              <w:spacing w:after="0" w:line="240" w:lineRule="auto"/>
            </w:pPr>
            <w:r>
              <w:rPr>
                <w:rFonts w:ascii="Arial" w:hAnsi="Arial" w:eastAsia="Arial" w:cs="Arial"/>
                <w:sz w:val="17"/>
              </w:rPr>
              <w:t>105 test case được liên kết với 12 yêu cầu chức năng suy ra từ phạm vi.</w:t>
            </w:r>
          </w:p>
        </w:tc>
      </w:tr>
      <w:tr w14:paraId="58EA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2" w:type="dxa"/>
          </w:tcPr>
          <w:p w14:paraId="75BD895B">
            <w:pPr>
              <w:keepLines/>
              <w:spacing w:after="0" w:line="240" w:lineRule="auto"/>
            </w:pPr>
            <w:r>
              <w:rPr>
                <w:rFonts w:ascii="Arial" w:hAnsi="Arial" w:eastAsia="Arial" w:cs="Arial"/>
                <w:sz w:val="17"/>
              </w:rPr>
              <w:t>Thực thi</w:t>
            </w:r>
          </w:p>
        </w:tc>
        <w:tc>
          <w:tcPr>
            <w:tcW w:w="8064" w:type="dxa"/>
          </w:tcPr>
          <w:p w14:paraId="09B8AE10">
            <w:pPr>
              <w:keepLines/>
              <w:spacing w:after="0" w:line="240" w:lineRule="auto"/>
            </w:pPr>
            <w:r>
              <w:rPr>
                <w:rFonts w:ascii="Arial" w:hAnsi="Arial" w:eastAsia="Arial" w:cs="Arial"/>
                <w:sz w:val="17"/>
              </w:rPr>
              <w:t>103/105 ca đã thực hiện (98,1%); 88 đạt, 15 không đạt, 2 blocked, 0 chưa chạy.</w:t>
            </w:r>
          </w:p>
        </w:tc>
      </w:tr>
      <w:tr w14:paraId="4EE24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2" w:type="dxa"/>
          </w:tcPr>
          <w:p w14:paraId="576D406E">
            <w:pPr>
              <w:keepLines/>
              <w:spacing w:after="0" w:line="240" w:lineRule="auto"/>
            </w:pPr>
            <w:r>
              <w:rPr>
                <w:rFonts w:ascii="Arial" w:hAnsi="Arial" w:eastAsia="Arial" w:cs="Arial"/>
                <w:sz w:val="17"/>
              </w:rPr>
              <w:t>Tỷ lệ đạt trong số đã chạy</w:t>
            </w:r>
          </w:p>
        </w:tc>
        <w:tc>
          <w:tcPr>
            <w:tcW w:w="8064" w:type="dxa"/>
          </w:tcPr>
          <w:p w14:paraId="4B518AC0">
            <w:pPr>
              <w:keepLines/>
              <w:spacing w:after="0" w:line="240" w:lineRule="auto"/>
            </w:pPr>
            <w:r>
              <w:rPr>
                <w:rFonts w:ascii="Arial" w:hAnsi="Arial" w:eastAsia="Arial" w:cs="Arial"/>
                <w:sz w:val="17"/>
              </w:rPr>
              <w:t>88/103 = 85,4%. Đây là tỷ lệ kết quả pass của ca đã chạy, không phải độ bao phủ mã nguồn.</w:t>
            </w:r>
          </w:p>
        </w:tc>
      </w:tr>
      <w:tr w14:paraId="04008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2" w:type="dxa"/>
          </w:tcPr>
          <w:p w14:paraId="08E33C9E">
            <w:pPr>
              <w:keepLines/>
              <w:spacing w:after="0" w:line="240" w:lineRule="auto"/>
            </w:pPr>
            <w:r>
              <w:rPr>
                <w:rFonts w:ascii="Arial" w:hAnsi="Arial" w:eastAsia="Arial" w:cs="Arial"/>
                <w:sz w:val="17"/>
              </w:rPr>
              <w:t>Bao phủ yêu cầu</w:t>
            </w:r>
          </w:p>
        </w:tc>
        <w:tc>
          <w:tcPr>
            <w:tcW w:w="8064" w:type="dxa"/>
          </w:tcPr>
          <w:p w14:paraId="10FE3D4A">
            <w:pPr>
              <w:keepLines/>
              <w:spacing w:after="0" w:line="240" w:lineRule="auto"/>
            </w:pPr>
            <w:r>
              <w:rPr>
                <w:rFonts w:ascii="Arial" w:hAnsi="Arial" w:eastAsia="Arial" w:cs="Arial"/>
                <w:sz w:val="17"/>
              </w:rPr>
              <w:t>Có ma trận yêu cầu ↔ test case. Chưa có SRS chính thức để khẳng định mức bao phủ yêu cầu đầy đủ; cần đối chiếu REQ suy ra với đặc tả nhóm.</w:t>
            </w:r>
          </w:p>
        </w:tc>
      </w:tr>
      <w:tr w14:paraId="6350B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2" w:type="dxa"/>
          </w:tcPr>
          <w:p w14:paraId="7092466F">
            <w:pPr>
              <w:keepLines/>
              <w:spacing w:after="0" w:line="240" w:lineRule="auto"/>
            </w:pPr>
            <w:r>
              <w:rPr>
                <w:rFonts w:ascii="Arial" w:hAnsi="Arial" w:eastAsia="Arial" w:cs="Arial"/>
                <w:sz w:val="17"/>
              </w:rPr>
              <w:t>Bao phủ code</w:t>
            </w:r>
          </w:p>
        </w:tc>
        <w:tc>
          <w:tcPr>
            <w:tcW w:w="8064" w:type="dxa"/>
          </w:tcPr>
          <w:p w14:paraId="6EFBB75C">
            <w:pPr>
              <w:keepLines/>
              <w:spacing w:after="0" w:line="240" w:lineRule="auto"/>
            </w:pPr>
            <w:r>
              <w:rPr>
                <w:rFonts w:ascii="Arial" w:hAnsi="Arial" w:eastAsia="Arial" w:cs="Arial"/>
                <w:sz w:val="17"/>
              </w:rPr>
              <w:t>Kiểm thử hộp đen không đo statement/branch coverage. Coverage mã nguồn thuộc phần hộp trắng, cần công cụ và bằng chứng riêng.</w:t>
            </w:r>
          </w:p>
        </w:tc>
      </w:tr>
      <w:tr w14:paraId="3224A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2" w:type="dxa"/>
          </w:tcPr>
          <w:p w14:paraId="1F2DCBB3">
            <w:pPr>
              <w:keepLines/>
              <w:spacing w:after="0" w:line="240" w:lineRule="auto"/>
            </w:pPr>
            <w:r>
              <w:rPr>
                <w:rFonts w:ascii="Arial" w:hAnsi="Arial" w:eastAsia="Arial" w:cs="Arial"/>
                <w:sz w:val="17"/>
              </w:rPr>
              <w:t>Bằng chứng</w:t>
            </w:r>
          </w:p>
        </w:tc>
        <w:tc>
          <w:tcPr>
            <w:tcW w:w="8064" w:type="dxa"/>
          </w:tcPr>
          <w:p w14:paraId="0BCF7392">
            <w:pPr>
              <w:keepLines/>
              <w:spacing w:after="0" w:line="240" w:lineRule="auto"/>
            </w:pPr>
            <w:r>
              <w:rPr>
                <w:rFonts w:ascii="Arial" w:hAnsi="Arial" w:eastAsia="Arial" w:cs="Arial"/>
                <w:sz w:val="17"/>
              </w:rPr>
              <w:t>Kết quả quan sát trên localhost/database testdien; ảnh minh chứng được tham chiếu theo mã test case và đính kèm ở cuối báo cáo.</w:t>
            </w:r>
          </w:p>
        </w:tc>
      </w:tr>
    </w:tbl>
    <w:p w14:paraId="1552E583"/>
    <w:p w14:paraId="5CDA59F8">
      <w:pPr>
        <w:pStyle w:val="2"/>
      </w:pPr>
      <w:r>
        <w:rPr>
          <w:rFonts w:ascii="Arial" w:hAnsi="Arial" w:eastAsia="Arial" w:cs="Arial"/>
          <w:b/>
          <w:color w:val="1F4E79"/>
          <w:sz w:val="28"/>
        </w:rPr>
        <w:t>4. Các lỗi thực tế và hướng cải tiến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3"/>
        <w:gridCol w:w="3232"/>
        <w:gridCol w:w="5773"/>
      </w:tblGrid>
      <w:tr w14:paraId="4D198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shd w:val="clear" w:color="auto" w:fill="D9EAF7"/>
          </w:tcPr>
          <w:p w14:paraId="7743AB4E">
            <w:pPr>
              <w:spacing w:after="0" w:line="240" w:lineRule="auto"/>
            </w:pPr>
            <w:r>
              <w:rPr>
                <w:rFonts w:ascii="Arial" w:hAnsi="Arial" w:eastAsia="Arial" w:cs="Arial"/>
                <w:b/>
                <w:sz w:val="17"/>
              </w:rPr>
              <w:t>Ca lỗi</w:t>
            </w:r>
          </w:p>
        </w:tc>
        <w:tc>
          <w:tcPr>
            <w:tcW w:w="5040" w:type="dxa"/>
            <w:shd w:val="clear" w:color="auto" w:fill="D9EAF7"/>
          </w:tcPr>
          <w:p w14:paraId="7C448BC1">
            <w:pPr>
              <w:spacing w:after="0" w:line="240" w:lineRule="auto"/>
            </w:pPr>
            <w:r>
              <w:rPr>
                <w:rFonts w:ascii="Arial" w:hAnsi="Arial" w:eastAsia="Arial" w:cs="Arial"/>
                <w:b/>
                <w:sz w:val="17"/>
              </w:rPr>
              <w:t>Kết quả thực tế quan sát</w:t>
            </w:r>
          </w:p>
        </w:tc>
        <w:tc>
          <w:tcPr>
            <w:tcW w:w="3744" w:type="dxa"/>
            <w:shd w:val="clear" w:color="auto" w:fill="D9EAF7"/>
          </w:tcPr>
          <w:p w14:paraId="5CE5AED5">
            <w:pPr>
              <w:spacing w:after="0" w:line="240" w:lineRule="auto"/>
            </w:pPr>
            <w:r>
              <w:rPr>
                <w:rFonts w:ascii="Arial" w:hAnsi="Arial" w:eastAsia="Arial" w:cs="Arial"/>
                <w:b/>
                <w:sz w:val="17"/>
              </w:rPr>
              <w:t>Bằng chứng / hướng xử lý</w:t>
            </w:r>
          </w:p>
        </w:tc>
      </w:tr>
      <w:tr w14:paraId="52788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tcPr>
          <w:p w14:paraId="2E1A9BA1">
            <w:pPr>
              <w:keepLines/>
              <w:spacing w:after="0" w:line="240" w:lineRule="auto"/>
            </w:pPr>
            <w:r>
              <w:rPr>
                <w:rFonts w:ascii="Arial" w:hAnsi="Arial" w:eastAsia="Arial" w:cs="Arial"/>
                <w:sz w:val="17"/>
              </w:rPr>
              <w:t>MTR-01</w:t>
            </w:r>
          </w:p>
        </w:tc>
        <w:tc>
          <w:tcPr>
            <w:tcW w:w="5040" w:type="dxa"/>
          </w:tcPr>
          <w:p w14:paraId="656646BA">
            <w:pPr>
              <w:keepLines/>
              <w:spacing w:after="0" w:line="240" w:lineRule="auto"/>
            </w:pPr>
            <w:r>
              <w:rPr>
                <w:rFonts w:ascii="Arial" w:hAnsi="Arial" w:eastAsia="Arial" w:cs="Arial"/>
                <w:sz w:val="17"/>
              </w:rPr>
              <w:t>Danh sách điện kế hiển thị. Khi bấm “Xem”, chi tiết vẫn hiện nhưng phát sinh lỗi JavaScript TypeError: Cannot set properties of null (setting 'checked').</w:t>
            </w:r>
          </w:p>
        </w:tc>
        <w:tc>
          <w:tcPr>
            <w:tcW w:w="3744" w:type="dxa"/>
          </w:tcPr>
          <w:p w14:paraId="27E7AABD">
            <w:pPr>
              <w:keepLines/>
              <w:spacing w:after="0" w:line="240" w:lineRule="auto"/>
            </w:pPr>
            <w:r>
              <w:rPr>
                <w:rFonts w:ascii="Arial" w:hAnsi="Arial" w:eastAsia="Arial" w:cs="Arial"/>
                <w:sz w:val="17"/>
              </w:rPr>
              <w:t>Lỗi tại assets/js/dienkekh.js dòng 37; cần sửa trước khi xác nhận chức năng xem chi tiết.</w:t>
            </w:r>
          </w:p>
        </w:tc>
      </w:tr>
      <w:tr w14:paraId="251C8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tcPr>
          <w:p w14:paraId="39336398">
            <w:pPr>
              <w:keepLines/>
              <w:spacing w:after="0" w:line="240" w:lineRule="auto"/>
            </w:pPr>
            <w:r>
              <w:rPr>
                <w:rFonts w:ascii="Arial" w:hAnsi="Arial" w:eastAsia="Arial" w:cs="Arial"/>
                <w:sz w:val="17"/>
              </w:rPr>
              <w:t>MTR-03</w:t>
            </w:r>
          </w:p>
        </w:tc>
        <w:tc>
          <w:tcPr>
            <w:tcW w:w="5040" w:type="dxa"/>
          </w:tcPr>
          <w:p w14:paraId="591850EA">
            <w:pPr>
              <w:keepLines/>
              <w:spacing w:after="0" w:line="240" w:lineRule="auto"/>
            </w:pPr>
            <w:r>
              <w:rPr>
                <w:rFonts w:ascii="Arial" w:hAnsi="Arial" w:eastAsia="Arial" w:cs="Arial"/>
                <w:sz w:val="17"/>
              </w:rPr>
              <w:t>Thêm điện kế với mã khách hàng không tồn tại làm ứng dụng phát sinh PDO fatal error (foreign-key error 1452), kèm stack trace và đường dẫn máy chủ thay vì thông báo thân thiện.</w:t>
            </w:r>
          </w:p>
        </w:tc>
        <w:tc>
          <w:tcPr>
            <w:tcW w:w="3744" w:type="dxa"/>
          </w:tcPr>
          <w:p w14:paraId="3CA47F83">
            <w:pPr>
              <w:keepLines/>
              <w:spacing w:after="0" w:line="240" w:lineRule="auto"/>
            </w:pPr>
            <w:r>
              <w:rPr>
                <w:rFonts w:ascii="Arial" w:hAnsi="Arial" w:eastAsia="Arial" w:cs="Arial"/>
                <w:sz w:val="17"/>
              </w:rPr>
              <w:t>Database từ chối quan hệ không hợp lệ; lỗi kỹ thuật bị lộ trực tiếp trên giao diện. Không có bằng chứng điện kế mồ côi được tạo.</w:t>
            </w:r>
          </w:p>
        </w:tc>
      </w:tr>
      <w:tr w14:paraId="28E73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tcPr>
          <w:p w14:paraId="31A8050F">
            <w:pPr>
              <w:keepLines/>
              <w:spacing w:after="0" w:line="240" w:lineRule="auto"/>
            </w:pPr>
            <w:r>
              <w:rPr>
                <w:rFonts w:ascii="Arial" w:hAnsi="Arial" w:eastAsia="Arial" w:cs="Arial"/>
                <w:sz w:val="17"/>
              </w:rPr>
              <w:t>MTR-04</w:t>
            </w:r>
          </w:p>
        </w:tc>
        <w:tc>
          <w:tcPr>
            <w:tcW w:w="5040" w:type="dxa"/>
          </w:tcPr>
          <w:p w14:paraId="75E7B698">
            <w:pPr>
              <w:keepLines/>
              <w:spacing w:after="0" w:line="240" w:lineRule="auto"/>
            </w:pPr>
            <w:r>
              <w:rPr>
                <w:rFonts w:ascii="Arial" w:hAnsi="Arial" w:eastAsia="Arial" w:cs="Arial"/>
                <w:sz w:val="17"/>
              </w:rPr>
              <w:t>Thêm điện kế với mã đã tồn tại 00000014 phát sinh PDO duplicate-key error 1062 và stack trace; không có thông báo xử lý nghiệp vụ phù hợp.</w:t>
            </w:r>
          </w:p>
        </w:tc>
        <w:tc>
          <w:tcPr>
            <w:tcW w:w="3744" w:type="dxa"/>
          </w:tcPr>
          <w:p w14:paraId="32996C10">
            <w:pPr>
              <w:keepLines/>
              <w:spacing w:after="0" w:line="240" w:lineRule="auto"/>
            </w:pPr>
            <w:r>
              <w:rPr>
                <w:rFonts w:ascii="Arial" w:hAnsi="Arial" w:eastAsia="Arial" w:cs="Arial"/>
                <w:sz w:val="17"/>
              </w:rPr>
              <w:t>Database từ chối khóa trùng; không thấy dữ liệu điện kế 00000014 bị ghi đè.</w:t>
            </w:r>
          </w:p>
        </w:tc>
      </w:tr>
      <w:tr w14:paraId="509DD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tcPr>
          <w:p w14:paraId="5A31D8BA">
            <w:pPr>
              <w:keepLines/>
              <w:spacing w:after="0" w:line="240" w:lineRule="auto"/>
            </w:pPr>
            <w:r>
              <w:rPr>
                <w:rFonts w:ascii="Arial" w:hAnsi="Arial" w:eastAsia="Arial" w:cs="Arial"/>
                <w:sz w:val="17"/>
              </w:rPr>
              <w:t>RATE-03</w:t>
            </w:r>
          </w:p>
        </w:tc>
        <w:tc>
          <w:tcPr>
            <w:tcW w:w="5040" w:type="dxa"/>
          </w:tcPr>
          <w:p w14:paraId="217B221A">
            <w:pPr>
              <w:keepLines/>
              <w:spacing w:after="0" w:line="240" w:lineRule="auto"/>
            </w:pPr>
            <w:r>
              <w:rPr>
                <w:rFonts w:ascii="Arial" w:hAnsi="Arial" w:eastAsia="Arial" w:cs="Arial"/>
                <w:sz w:val="17"/>
              </w:rPr>
              <w:t>Đơn giá 0 bị từ chối ở lượt kiểm tra trước, nhưng đơn giá -1 ở lượt này bị chuẩn hóa/lưu thành 0.001 và ứng dụng báo “Thêm thành công”. Vi phạm yêu cầu không nhận đơn giá âm.</w:t>
            </w:r>
          </w:p>
        </w:tc>
        <w:tc>
          <w:tcPr>
            <w:tcW w:w="3744" w:type="dxa"/>
          </w:tcPr>
          <w:p w14:paraId="575BF12B">
            <w:pPr>
              <w:keepLines/>
              <w:spacing w:after="0" w:line="240" w:lineRule="auto"/>
            </w:pPr>
            <w:r>
              <w:rPr>
                <w:rFonts w:ascii="Arial" w:hAnsi="Arial" w:eastAsia="Arial" w:cs="Arial"/>
                <w:sz w:val="17"/>
              </w:rPr>
              <w:t>Hai dòng test mabac 138–139 đã được xóa sau khi đối chiếu đúng nội dung, timestamp, không có tham chiếu trong tinhdien, và xác minh không còn.</w:t>
            </w:r>
          </w:p>
        </w:tc>
      </w:tr>
      <w:tr w14:paraId="44754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tcPr>
          <w:p w14:paraId="0433A0AC">
            <w:pPr>
              <w:keepLines/>
              <w:spacing w:after="0" w:line="240" w:lineRule="auto"/>
            </w:pPr>
            <w:r>
              <w:rPr>
                <w:rFonts w:ascii="Arial" w:hAnsi="Arial" w:eastAsia="Arial" w:cs="Arial"/>
                <w:sz w:val="17"/>
              </w:rPr>
              <w:t>RATE-08</w:t>
            </w:r>
          </w:p>
        </w:tc>
        <w:tc>
          <w:tcPr>
            <w:tcW w:w="5040" w:type="dxa"/>
          </w:tcPr>
          <w:p w14:paraId="0E0B0574">
            <w:pPr>
              <w:keepLines/>
              <w:spacing w:after="0" w:line="240" w:lineRule="auto"/>
            </w:pPr>
            <w:r>
              <w:rPr>
                <w:rFonts w:ascii="Arial" w:hAnsi="Arial" w:eastAsia="Arial" w:cs="Arial"/>
                <w:sz w:val="17"/>
              </w:rPr>
              <w:t>Bộ bậc chồng lấn (bậc 1: 0–200; bậc 2 bắt đầu 150) được ứng dụng chấp nhận và báo “Thêm thành công”, thay vì từ chối hoặc cảnh báo quy tắc khoảng bậc.</w:t>
            </w:r>
          </w:p>
        </w:tc>
        <w:tc>
          <w:tcPr>
            <w:tcW w:w="3744" w:type="dxa"/>
          </w:tcPr>
          <w:p w14:paraId="68CBA0BF">
            <w:pPr>
              <w:keepLines/>
              <w:spacing w:after="0" w:line="240" w:lineRule="auto"/>
            </w:pPr>
            <w:r>
              <w:rPr>
                <w:rFonts w:ascii="Arial" w:hAnsi="Arial" w:eastAsia="Arial" w:cs="Arial"/>
                <w:sz w:val="17"/>
              </w:rPr>
              <w:t>Hai dòng test mabac 136–137 đã được dọn trong lượt kiểm thử trước; không còn dữ liệu test.</w:t>
            </w:r>
          </w:p>
        </w:tc>
      </w:tr>
      <w:tr w14:paraId="29EDA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tcPr>
          <w:p w14:paraId="586B5419">
            <w:pPr>
              <w:keepLines/>
              <w:spacing w:after="0" w:line="240" w:lineRule="auto"/>
            </w:pPr>
            <w:r>
              <w:rPr>
                <w:rFonts w:ascii="Arial" w:hAnsi="Arial" w:eastAsia="Arial" w:cs="Arial"/>
                <w:sz w:val="17"/>
              </w:rPr>
              <w:t>BILL-18</w:t>
            </w:r>
          </w:p>
        </w:tc>
        <w:tc>
          <w:tcPr>
            <w:tcW w:w="5040" w:type="dxa"/>
          </w:tcPr>
          <w:p w14:paraId="7792540D">
            <w:pPr>
              <w:keepLines/>
              <w:spacing w:after="0" w:line="240" w:lineRule="auto"/>
            </w:pPr>
            <w:r>
              <w:rPr>
                <w:rFonts w:ascii="Arial" w:hAnsi="Arial" w:eastAsia="Arial" w:cs="Arial"/>
                <w:sz w:val="17"/>
              </w:rPr>
              <w:t>Mã HD_KHONG_CO không trả về hóa đơn; khi để trống ô tìm kiếm trên danh sách quản lý và nhấn Enter, danh sách mặc định vẫn giữ nguyên, không có nhắc nhập mã.</w:t>
            </w:r>
          </w:p>
        </w:tc>
        <w:tc>
          <w:tcPr>
            <w:tcW w:w="3744" w:type="dxa"/>
          </w:tcPr>
          <w:p w14:paraId="36992CE0">
            <w:pPr>
              <w:keepLines/>
              <w:spacing w:after="0" w:line="240" w:lineRule="auto"/>
            </w:pPr>
            <w:r>
              <w:rPr>
                <w:rFonts w:ascii="Arial" w:hAnsi="Arial" w:eastAsia="Arial" w:cs="Arial"/>
                <w:sz w:val="17"/>
              </w:rPr>
              <w:t>Nhánh mã không tồn tại hoạt động đúng; nhánh tìm kiếm rỗng không được chặn/nhắc rõ ràng.</w:t>
            </w:r>
          </w:p>
        </w:tc>
      </w:tr>
      <w:tr w14:paraId="75483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tcPr>
          <w:p w14:paraId="44B36838">
            <w:pPr>
              <w:keepLines/>
              <w:spacing w:after="0" w:line="240" w:lineRule="auto"/>
            </w:pPr>
            <w:r>
              <w:rPr>
                <w:rFonts w:ascii="Arial" w:hAnsi="Arial" w:eastAsia="Arial" w:cs="Arial"/>
                <w:sz w:val="17"/>
              </w:rPr>
              <w:t>BILL-21</w:t>
            </w:r>
          </w:p>
        </w:tc>
        <w:tc>
          <w:tcPr>
            <w:tcW w:w="5040" w:type="dxa"/>
          </w:tcPr>
          <w:p w14:paraId="4D1BDAD6">
            <w:pPr>
              <w:keepLines/>
              <w:spacing w:after="0" w:line="240" w:lineRule="auto"/>
            </w:pPr>
            <w:r>
              <w:rPr>
                <w:rFonts w:ascii="Arial" w:hAnsi="Arial" w:eastAsia="Arial" w:cs="Arial"/>
                <w:sz w:val="17"/>
              </w:rPr>
              <w:t>Chọn In giấy báo điện thất bại vì thiếu font DejaVuSansCondensed.ttf tại đường dẫn WAMP cố định; không tạo được bản in/preview.</w:t>
            </w:r>
          </w:p>
        </w:tc>
        <w:tc>
          <w:tcPr>
            <w:tcW w:w="3744" w:type="dxa"/>
          </w:tcPr>
          <w:p w14:paraId="3ABFE763">
            <w:pPr>
              <w:keepLines/>
              <w:spacing w:after="0" w:line="240" w:lineRule="auto"/>
            </w:pPr>
            <w:r>
              <w:rPr>
                <w:rFonts w:ascii="Arial" w:hAnsi="Arial" w:eastAsia="Arial" w:cs="Arial"/>
                <w:sz w:val="17"/>
              </w:rPr>
              <w:t>Lỗi tham chiếu C:\wamp64\www\tinhtiendien\tfpdf\font\unifont\DejaVuSansCondensed.ttf; cần cấu hình đường dẫn/font portable.</w:t>
            </w:r>
          </w:p>
        </w:tc>
      </w:tr>
      <w:tr w14:paraId="01F70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tcPr>
          <w:p w14:paraId="4FE7BCDC">
            <w:pPr>
              <w:keepLines/>
              <w:spacing w:after="0" w:line="240" w:lineRule="auto"/>
            </w:pPr>
            <w:r>
              <w:rPr>
                <w:rFonts w:ascii="Arial" w:hAnsi="Arial" w:eastAsia="Arial" w:cs="Arial"/>
                <w:sz w:val="17"/>
              </w:rPr>
              <w:t>BILL-24</w:t>
            </w:r>
          </w:p>
        </w:tc>
        <w:tc>
          <w:tcPr>
            <w:tcW w:w="5040" w:type="dxa"/>
          </w:tcPr>
          <w:p w14:paraId="7069352D">
            <w:pPr>
              <w:keepLines/>
              <w:spacing w:after="0" w:line="240" w:lineRule="auto"/>
            </w:pPr>
            <w:r>
              <w:rPr>
                <w:rFonts w:ascii="Arial" w:hAnsi="Arial" w:eastAsia="Arial" w:cs="Arial"/>
                <w:sz w:val="17"/>
              </w:rPr>
              <w:t>Truy cập action dathanhtoan với mã hóa đơn không tồn tại chuyển sang form tính điện và phát sinh lỗi JavaScript; không có trang lỗi nghiệp vụ/không tìm thấy phù hợp.</w:t>
            </w:r>
          </w:p>
        </w:tc>
        <w:tc>
          <w:tcPr>
            <w:tcW w:w="3744" w:type="dxa"/>
          </w:tcPr>
          <w:p w14:paraId="6DFE49BF">
            <w:pPr>
              <w:keepLines/>
              <w:spacing w:after="0" w:line="240" w:lineRule="auto"/>
            </w:pPr>
            <w:r>
              <w:rPr>
                <w:rFonts w:ascii="Arial" w:hAnsi="Arial" w:eastAsia="Arial" w:cs="Arial"/>
                <w:sz w:val="17"/>
              </w:rPr>
              <w:t>Không thực hiện thay đổi trạng thái hóa đơn. Lỗi JS ghi nhận tại assets/js/nhapcs.js khi form được mở.</w:t>
            </w:r>
          </w:p>
        </w:tc>
      </w:tr>
      <w:tr w14:paraId="5BC41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tcPr>
          <w:p w14:paraId="0BC64E56">
            <w:pPr>
              <w:keepLines/>
              <w:spacing w:after="0" w:line="240" w:lineRule="auto"/>
            </w:pPr>
            <w:r>
              <w:rPr>
                <w:rFonts w:ascii="Arial" w:hAnsi="Arial" w:eastAsia="Arial" w:cs="Arial"/>
                <w:sz w:val="17"/>
              </w:rPr>
              <w:t>UI-03</w:t>
            </w:r>
          </w:p>
        </w:tc>
        <w:tc>
          <w:tcPr>
            <w:tcW w:w="5040" w:type="dxa"/>
          </w:tcPr>
          <w:p w14:paraId="110793FC">
            <w:pPr>
              <w:keepLines/>
              <w:spacing w:after="0" w:line="240" w:lineRule="auto"/>
            </w:pPr>
            <w:r>
              <w:rPr>
                <w:rFonts w:ascii="Arial" w:hAnsi="Arial" w:eastAsia="Arial" w:cs="Arial"/>
                <w:sz w:val="17"/>
              </w:rPr>
              <w:t>Ở viewport 375×667, document/body rộng 1233 px; hai bảng rộng khoảng 995 px và 1225 px, nội dung tràn ngang đáng kể. Ở desktop 1366 px trang mở bình thường.</w:t>
            </w:r>
          </w:p>
        </w:tc>
        <w:tc>
          <w:tcPr>
            <w:tcW w:w="3744" w:type="dxa"/>
          </w:tcPr>
          <w:p w14:paraId="4B14B917">
            <w:pPr>
              <w:keepLines/>
              <w:spacing w:after="0" w:line="240" w:lineRule="auto"/>
            </w:pPr>
            <w:r>
              <w:rPr>
                <w:rFonts w:ascii="Arial" w:hAnsi="Arial" w:eastAsia="Arial" w:cs="Arial"/>
                <w:sz w:val="17"/>
              </w:rPr>
              <w:t>Đo trực tiếp trên trang quản lý nhân viên bằng responsive viewport; cần cuộn ngang để xem nội dung trên màn hình nhỏ.</w:t>
            </w:r>
          </w:p>
        </w:tc>
      </w:tr>
      <w:tr w14:paraId="6E01C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4" w:type="dxa"/>
          </w:tcPr>
          <w:p w14:paraId="4E193ED5">
            <w:pPr>
              <w:spacing w:after="0" w:line="240" w:lineRule="auto"/>
            </w:pPr>
            <w:r>
              <w:rPr>
                <w:rFonts w:ascii="Arial" w:hAnsi="Arial" w:eastAsia="Arial" w:cs="Arial"/>
                <w:sz w:val="17"/>
              </w:rPr>
              <w:t>SEC-01</w:t>
            </w:r>
          </w:p>
        </w:tc>
        <w:tc>
          <w:tcPr>
            <w:tcW w:w="3504" w:type="dxa"/>
          </w:tcPr>
          <w:p w14:paraId="47FAE134">
            <w:pPr>
              <w:spacing w:after="0" w:line="240" w:lineRule="auto"/>
            </w:pPr>
            <w:r>
              <w:rPr>
                <w:rFonts w:ascii="Arial" w:hAnsi="Arial" w:eastAsia="Arial" w:cs="Arial"/>
                <w:sz w:val="17"/>
              </w:rPr>
              <w:t>Tra cứu tên khách hàng với chuỗi &lt;script&gt;alert(1)&lt;/script&gt; làm trình duyệt bật alert “1”; xác nhận được script injection qua luồng tra cứu. Không thực hiện lưu dữ liệu.</w:t>
            </w:r>
          </w:p>
        </w:tc>
        <w:tc>
          <w:tcPr>
            <w:tcW w:w="3504" w:type="dxa"/>
          </w:tcPr>
          <w:p w14:paraId="5C5EDEC4">
            <w:pPr>
              <w:spacing w:after="0" w:line="240" w:lineRule="auto"/>
            </w:pPr>
            <w:r>
              <w:rPr>
                <w:rFonts w:ascii="Arial" w:hAnsi="Arial" w:eastAsia="Arial" w:cs="Arial"/>
                <w:sz w:val="17"/>
              </w:rPr>
              <w:t>Cao. Encode output theo ngữ cảnh/escape HTML, tránh render input người dùng như markup hoặc JavaScript; sau khi sửa cần retest input/output và các trường tìm kiếm khác.</w:t>
            </w:r>
          </w:p>
        </w:tc>
      </w:tr>
    </w:tbl>
    <w:p w14:paraId="3826498C"/>
    <w:p w14:paraId="21B51399">
      <w:pPr>
        <w:pStyle w:val="2"/>
      </w:pPr>
      <w:r>
        <w:rPr>
          <w:rFonts w:ascii="Arial" w:hAnsi="Arial" w:eastAsia="Arial" w:cs="Arial"/>
          <w:b/>
          <w:color w:val="1F4E79"/>
          <w:sz w:val="28"/>
        </w:rPr>
        <w:t>5. Kết luận theo tiêu chí kiểm thử hộp đen</w:t>
      </w:r>
    </w:p>
    <w:p w14:paraId="3DC338B9">
      <w:r>
        <w:rPr>
          <w:rFonts w:ascii="Arial" w:hAnsi="Arial" w:eastAsia="Arial" w:cs="Arial"/>
          <w:sz w:val="20"/>
        </w:rPr>
        <w:t>Bộ test thể hiện phân lớp tương đương, giá trị biên, dữ liệu hợp lệ/không hợp lệ và có ma trận liên kết yêu cầu–test case; kết quả thực thi và lỗi được ghi riêng cho từng ca. Mã REQ trong ma trận được suy ra từ phạm vi chức năng nên cần đối chiếu với đặc tả chính thức của nhóm/môn học nếu có. Kiểm thử hộp đen không đo độ bao phủ mã nguồn (statement/branch coverage); phần này thuộc kiểm thử hộp trắng và cần công cụ, bằng chứng riêng.</w:t>
      </w:r>
    </w:p>
    <w:p w14:paraId="3E7A7468">
      <w:r>
        <w:br w:type="page"/>
      </w:r>
    </w:p>
    <w:p w14:paraId="0479E582">
      <w:pPr>
        <w:pStyle w:val="2"/>
        <w:rPr>
          <w:rFonts w:hint="default"/>
          <w:lang w:val="vi-VN"/>
        </w:rPr>
      </w:pPr>
      <w:r>
        <w:rPr>
          <w:rFonts w:hint="default" w:ascii="Arial" w:hAnsi="Arial" w:eastAsia="Arial" w:cs="Arial"/>
          <w:b/>
          <w:sz w:val="28"/>
          <w:lang w:val="vi-VN"/>
        </w:rPr>
        <w:t>Một vài m</w:t>
      </w:r>
      <w:r>
        <w:rPr>
          <w:rFonts w:ascii="Arial" w:hAnsi="Arial" w:eastAsia="Arial" w:cs="Arial"/>
          <w:b/>
          <w:sz w:val="28"/>
        </w:rPr>
        <w:t>inh chứng hình ảnh</w:t>
      </w:r>
      <w:r>
        <w:rPr>
          <w:rFonts w:hint="default" w:ascii="Arial" w:hAnsi="Arial" w:eastAsia="Arial" w:cs="Arial"/>
          <w:b/>
          <w:sz w:val="28"/>
          <w:lang w:val="vi-VN"/>
        </w:rPr>
        <w:t xml:space="preserve"> các test </w:t>
      </w:r>
      <w:bookmarkStart w:id="0" w:name="_GoBack"/>
      <w:bookmarkEnd w:id="0"/>
    </w:p>
    <w:p w14:paraId="03B48A31"/>
    <w:p w14:paraId="7BDA2311">
      <w:pPr>
        <w:keepNext/>
      </w:pPr>
      <w:r>
        <w:rPr>
          <w:b/>
          <w:color w:val="1F4E79"/>
          <w:sz w:val="20"/>
        </w:rPr>
        <w:t>AUTH-01 – Đăng nhập bằng tài khoản mẫu hợp lệ</w:t>
      </w:r>
    </w:p>
    <w:p w14:paraId="11B4451C">
      <w:r>
        <w:drawing>
          <wp:inline distT="0" distB="0" distL="114300" distR="114300">
            <wp:extent cx="6667500" cy="4128770"/>
            <wp:effectExtent l="0" t="0" r="7620" b="127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6667500" cy="4128770"/>
                    </a:xfrm>
                    <a:prstGeom prst="rect">
                      <a:avLst/>
                    </a:prstGeom>
                    <a:noFill/>
                    <a:ln>
                      <a:noFill/>
                    </a:ln>
                  </pic:spPr>
                </pic:pic>
              </a:graphicData>
            </a:graphic>
          </wp:inline>
        </w:drawing>
      </w:r>
    </w:p>
    <w:p w14:paraId="0997875B">
      <w:pPr>
        <w:rPr>
          <w:rFonts w:hint="default"/>
          <w:lang w:val="vi-VN"/>
        </w:rPr>
      </w:pPr>
      <w:r>
        <w:rPr>
          <w:rFonts w:hint="default"/>
          <w:lang w:val="vi-VN"/>
        </w:rPr>
        <w:t>Kết quả</w:t>
      </w:r>
    </w:p>
    <w:p w14:paraId="43EC380A">
      <w:r>
        <w:drawing>
          <wp:inline distT="0" distB="0" distL="114300" distR="114300">
            <wp:extent cx="6670675" cy="3249930"/>
            <wp:effectExtent l="0" t="0" r="4445" b="1143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a:stretch>
                      <a:fillRect/>
                    </a:stretch>
                  </pic:blipFill>
                  <pic:spPr>
                    <a:xfrm>
                      <a:off x="0" y="0"/>
                      <a:ext cx="6670675" cy="3249930"/>
                    </a:xfrm>
                    <a:prstGeom prst="rect">
                      <a:avLst/>
                    </a:prstGeom>
                    <a:noFill/>
                    <a:ln>
                      <a:noFill/>
                    </a:ln>
                  </pic:spPr>
                </pic:pic>
              </a:graphicData>
            </a:graphic>
          </wp:inline>
        </w:drawing>
      </w:r>
    </w:p>
    <w:p w14:paraId="1ABE42F9">
      <w:r>
        <w:t>Đăng nhập thành công; chuyển tới màn hình quản lý và hiển thị lời chào “Võ Thị C”.</w:t>
      </w:r>
    </w:p>
    <w:p w14:paraId="60D1E659"/>
    <w:p w14:paraId="639E252B"/>
    <w:p w14:paraId="562845F4">
      <w:pPr>
        <w:keepNext/>
      </w:pPr>
      <w:r>
        <w:rPr>
          <w:b/>
          <w:color w:val="1F4E79"/>
          <w:sz w:val="20"/>
        </w:rPr>
        <w:t>AUTH-02 – Từ chối mật khẩu sai</w:t>
      </w:r>
    </w:p>
    <w:p w14:paraId="50EB2240">
      <w:r>
        <w:drawing>
          <wp:inline distT="0" distB="0" distL="114300" distR="114300">
            <wp:extent cx="6672580" cy="4045585"/>
            <wp:effectExtent l="0" t="0" r="2540" b="825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stretch>
                      <a:fillRect/>
                    </a:stretch>
                  </pic:blipFill>
                  <pic:spPr>
                    <a:xfrm>
                      <a:off x="0" y="0"/>
                      <a:ext cx="6672580" cy="4045585"/>
                    </a:xfrm>
                    <a:prstGeom prst="rect">
                      <a:avLst/>
                    </a:prstGeom>
                    <a:noFill/>
                    <a:ln>
                      <a:noFill/>
                    </a:ln>
                  </pic:spPr>
                </pic:pic>
              </a:graphicData>
            </a:graphic>
          </wp:inline>
        </w:drawing>
      </w:r>
    </w:p>
    <w:p w14:paraId="57ED8121">
      <w:pPr>
        <w:rPr>
          <w:rFonts w:hint="default"/>
          <w:lang w:val="vi-VN"/>
        </w:rPr>
      </w:pPr>
      <w:r>
        <w:rPr>
          <w:rFonts w:hint="default"/>
          <w:lang w:val="vi-VN"/>
        </w:rPr>
        <w:t>Kết quả:</w:t>
      </w:r>
    </w:p>
    <w:p w14:paraId="157D6857">
      <w:r>
        <w:drawing>
          <wp:inline distT="0" distB="0" distL="114300" distR="114300">
            <wp:extent cx="6666230" cy="3941445"/>
            <wp:effectExtent l="0" t="0" r="8890" b="571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
                    <a:stretch>
                      <a:fillRect/>
                    </a:stretch>
                  </pic:blipFill>
                  <pic:spPr>
                    <a:xfrm>
                      <a:off x="0" y="0"/>
                      <a:ext cx="6666230" cy="3941445"/>
                    </a:xfrm>
                    <a:prstGeom prst="rect">
                      <a:avLst/>
                    </a:prstGeom>
                    <a:noFill/>
                    <a:ln>
                      <a:noFill/>
                    </a:ln>
                  </pic:spPr>
                </pic:pic>
              </a:graphicData>
            </a:graphic>
          </wp:inline>
        </w:drawing>
      </w:r>
    </w:p>
    <w:p w14:paraId="5C33CDD7">
      <w:pPr>
        <w:rPr>
          <w:rFonts w:hint="default"/>
          <w:lang w:val="vi-VN"/>
        </w:rPr>
      </w:pPr>
      <w:r>
        <w:rPr>
          <w:rFonts w:hint="default"/>
          <w:lang w:val="vi-VN"/>
        </w:rPr>
        <w:t>Hiển thị sai mật khẩu trên màn hình</w:t>
      </w:r>
    </w:p>
    <w:p w14:paraId="172BF7AD">
      <w:pPr>
        <w:rPr>
          <w:rFonts w:hint="default"/>
          <w:lang w:val="vi-VN"/>
        </w:rPr>
      </w:pPr>
    </w:p>
    <w:p w14:paraId="727B9432">
      <w:pPr>
        <w:keepNext/>
        <w:rPr>
          <w:b/>
          <w:color w:val="1F4E79"/>
          <w:sz w:val="20"/>
        </w:rPr>
      </w:pPr>
      <w:r>
        <w:rPr>
          <w:b/>
          <w:color w:val="1F4E79"/>
          <w:sz w:val="20"/>
        </w:rPr>
        <w:t>RATE-03 – Từ chối đơn giá bằng 0 hoặc âm</w:t>
      </w:r>
    </w:p>
    <w:p w14:paraId="057E66C1">
      <w:pPr>
        <w:keepNext/>
        <w:rPr>
          <w:b/>
          <w:color w:val="1F4E79"/>
          <w:sz w:val="20"/>
        </w:rPr>
      </w:pPr>
      <w:r>
        <w:drawing>
          <wp:inline distT="0" distB="0" distL="114300" distR="114300">
            <wp:extent cx="6668135" cy="3985260"/>
            <wp:effectExtent l="0" t="0" r="6985" b="762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2"/>
                    <a:stretch>
                      <a:fillRect/>
                    </a:stretch>
                  </pic:blipFill>
                  <pic:spPr>
                    <a:xfrm>
                      <a:off x="0" y="0"/>
                      <a:ext cx="6668135" cy="3985260"/>
                    </a:xfrm>
                    <a:prstGeom prst="rect">
                      <a:avLst/>
                    </a:prstGeom>
                    <a:noFill/>
                    <a:ln>
                      <a:noFill/>
                    </a:ln>
                  </pic:spPr>
                </pic:pic>
              </a:graphicData>
            </a:graphic>
          </wp:inline>
        </w:drawing>
      </w:r>
    </w:p>
    <w:p w14:paraId="25D4C44E">
      <w:pPr>
        <w:rPr>
          <w:rFonts w:hint="default"/>
          <w:lang w:val="vi-VN"/>
        </w:rPr>
      </w:pPr>
      <w:r>
        <w:rPr>
          <w:rFonts w:hint="default"/>
          <w:lang w:val="vi-VN"/>
        </w:rPr>
        <w:t>Kết quả:</w:t>
      </w:r>
    </w:p>
    <w:p w14:paraId="4A20E25C">
      <w:r>
        <w:drawing>
          <wp:inline distT="0" distB="0" distL="114300" distR="114300">
            <wp:extent cx="6673215" cy="3980180"/>
            <wp:effectExtent l="0" t="0" r="1905" b="1270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3"/>
                    <a:stretch>
                      <a:fillRect/>
                    </a:stretch>
                  </pic:blipFill>
                  <pic:spPr>
                    <a:xfrm>
                      <a:off x="0" y="0"/>
                      <a:ext cx="6673215" cy="3980180"/>
                    </a:xfrm>
                    <a:prstGeom prst="rect">
                      <a:avLst/>
                    </a:prstGeom>
                    <a:noFill/>
                    <a:ln>
                      <a:noFill/>
                    </a:ln>
                  </pic:spPr>
                </pic:pic>
              </a:graphicData>
            </a:graphic>
          </wp:inline>
        </w:drawing>
      </w:r>
    </w:p>
    <w:p w14:paraId="26357B32">
      <w:pPr>
        <w:rPr>
          <w:rFonts w:ascii="Arial" w:hAnsi="Arial"/>
          <w:sz w:val="15"/>
        </w:rPr>
      </w:pPr>
      <w:r>
        <w:rPr>
          <w:rFonts w:ascii="Arial" w:hAnsi="Arial"/>
          <w:sz w:val="15"/>
        </w:rPr>
        <w:t>Đơn giá 0 bị từ chối ở lượt kiểm tra trước, nhưng đơn giá -1 ở lượt này bị chuẩn hóa/lưu thành 0.001 và ứng dụng báo “Thêm thành công”. Vi phạm yêu cầu không nhận đơn giá âm.</w:t>
      </w:r>
    </w:p>
    <w:p w14:paraId="459CEC08">
      <w:pPr>
        <w:keepNext/>
      </w:pPr>
      <w:r>
        <w:rPr>
          <w:b/>
          <w:color w:val="1F4E79"/>
          <w:sz w:val="20"/>
        </w:rPr>
        <w:t>CUS-15 – Tìm theo tên có dấu / một phần tên</w:t>
      </w:r>
    </w:p>
    <w:p w14:paraId="0D36FC20"/>
    <w:p w14:paraId="611010BB">
      <w:r>
        <w:drawing>
          <wp:inline distT="0" distB="0" distL="114300" distR="114300">
            <wp:extent cx="6670675" cy="3162300"/>
            <wp:effectExtent l="0" t="0" r="444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6670675" cy="3162300"/>
                    </a:xfrm>
                    <a:prstGeom prst="rect">
                      <a:avLst/>
                    </a:prstGeom>
                    <a:noFill/>
                    <a:ln>
                      <a:noFill/>
                    </a:ln>
                  </pic:spPr>
                </pic:pic>
              </a:graphicData>
            </a:graphic>
          </wp:inline>
        </w:drawing>
      </w:r>
    </w:p>
    <w:p w14:paraId="7BAA0F5E">
      <w:pPr>
        <w:rPr>
          <w:rFonts w:hint="default"/>
          <w:lang w:val="vi-VN"/>
        </w:rPr>
      </w:pPr>
      <w:r>
        <w:rPr>
          <w:rFonts w:hint="default"/>
          <w:lang w:val="vi-VN"/>
        </w:rPr>
        <w:t>Kết quả:</w:t>
      </w:r>
    </w:p>
    <w:p w14:paraId="2E86F588">
      <w:r>
        <w:drawing>
          <wp:inline distT="0" distB="0" distL="114300" distR="114300">
            <wp:extent cx="6673215" cy="3178175"/>
            <wp:effectExtent l="0" t="0" r="1905" b="698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5"/>
                    <a:stretch>
                      <a:fillRect/>
                    </a:stretch>
                  </pic:blipFill>
                  <pic:spPr>
                    <a:xfrm>
                      <a:off x="0" y="0"/>
                      <a:ext cx="6673215" cy="3178175"/>
                    </a:xfrm>
                    <a:prstGeom prst="rect">
                      <a:avLst/>
                    </a:prstGeom>
                    <a:noFill/>
                    <a:ln>
                      <a:noFill/>
                    </a:ln>
                  </pic:spPr>
                </pic:pic>
              </a:graphicData>
            </a:graphic>
          </wp:inline>
        </w:drawing>
      </w:r>
    </w:p>
    <w:p w14:paraId="10EC2B9B">
      <w:pPr>
        <w:rPr>
          <w:rFonts w:hint="default"/>
          <w:lang w:val="vi-VN"/>
        </w:rPr>
      </w:pPr>
      <w:r>
        <w:t xml:space="preserve">Tìm theo tên </w:t>
      </w:r>
      <w:r>
        <w:rPr>
          <w:rFonts w:hint="default"/>
          <w:lang w:val="vi-VN"/>
        </w:rPr>
        <w:t>T kết quả trả về như hình</w:t>
      </w:r>
    </w:p>
    <w:p w14:paraId="1373A0D9">
      <w:pPr>
        <w:rPr>
          <w:rFonts w:hint="default"/>
          <w:lang w:val="vi-VN"/>
        </w:rPr>
      </w:pPr>
    </w:p>
    <w:p w14:paraId="74AA6B2D">
      <w:pPr>
        <w:rPr>
          <w:rFonts w:hint="default"/>
          <w:lang w:val="vi-VN"/>
        </w:rPr>
      </w:pPr>
    </w:p>
    <w:p w14:paraId="69920E3F">
      <w:pPr>
        <w:rPr>
          <w:rFonts w:hint="default"/>
          <w:lang w:val="vi-VN"/>
        </w:rPr>
      </w:pPr>
    </w:p>
    <w:p w14:paraId="56C960E4">
      <w:pPr>
        <w:rPr>
          <w:rFonts w:hint="default"/>
          <w:lang w:val="vi-VN"/>
        </w:rPr>
      </w:pPr>
    </w:p>
    <w:p w14:paraId="5EAD3CFB">
      <w:pPr>
        <w:rPr>
          <w:rFonts w:hint="default"/>
          <w:lang w:val="vi-VN"/>
        </w:rPr>
      </w:pPr>
    </w:p>
    <w:p w14:paraId="1B58E3BD">
      <w:pPr>
        <w:rPr>
          <w:rFonts w:hint="default"/>
          <w:lang w:val="vi-VN"/>
        </w:rPr>
      </w:pPr>
    </w:p>
    <w:p w14:paraId="747812C0">
      <w:pPr>
        <w:rPr>
          <w:rFonts w:hint="default"/>
          <w:lang w:val="vi-VN"/>
        </w:rPr>
      </w:pPr>
    </w:p>
    <w:p w14:paraId="7137C662">
      <w:pPr>
        <w:rPr>
          <w:rFonts w:hint="default"/>
          <w:lang w:val="vi-VN"/>
        </w:rPr>
      </w:pPr>
    </w:p>
    <w:p w14:paraId="5D18BF74">
      <w:pPr>
        <w:rPr>
          <w:rFonts w:hint="default"/>
          <w:lang w:val="vi-VN"/>
        </w:rPr>
      </w:pPr>
    </w:p>
    <w:p w14:paraId="2D46B8A5">
      <w:pPr>
        <w:rPr>
          <w:rFonts w:hint="default"/>
          <w:lang w:val="vi-VN"/>
        </w:rPr>
      </w:pPr>
    </w:p>
    <w:p w14:paraId="2D50CBE9">
      <w:pPr>
        <w:keepNext/>
      </w:pPr>
      <w:r>
        <w:rPr>
          <w:b/>
          <w:color w:val="1F4E79"/>
          <w:sz w:val="20"/>
        </w:rPr>
        <w:t>MTR-04 – Thêm điện kế trùng mã</w:t>
      </w:r>
    </w:p>
    <w:p w14:paraId="20197356">
      <w:r>
        <w:drawing>
          <wp:inline distT="0" distB="0" distL="114300" distR="114300">
            <wp:extent cx="6668770" cy="3164205"/>
            <wp:effectExtent l="0" t="0" r="6350" b="571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6"/>
                    <a:stretch>
                      <a:fillRect/>
                    </a:stretch>
                  </pic:blipFill>
                  <pic:spPr>
                    <a:xfrm>
                      <a:off x="0" y="0"/>
                      <a:ext cx="6668770" cy="3164205"/>
                    </a:xfrm>
                    <a:prstGeom prst="rect">
                      <a:avLst/>
                    </a:prstGeom>
                    <a:noFill/>
                    <a:ln>
                      <a:noFill/>
                    </a:ln>
                  </pic:spPr>
                </pic:pic>
              </a:graphicData>
            </a:graphic>
          </wp:inline>
        </w:drawing>
      </w:r>
    </w:p>
    <w:p w14:paraId="0D4A4C83">
      <w:pPr>
        <w:rPr>
          <w:rFonts w:hint="default"/>
          <w:lang w:val="vi-VN"/>
        </w:rPr>
      </w:pPr>
      <w:r>
        <w:rPr>
          <w:rFonts w:hint="default"/>
          <w:lang w:val="vi-VN"/>
        </w:rPr>
        <w:t>Kết quả:</w:t>
      </w:r>
    </w:p>
    <w:p w14:paraId="10BE87FE">
      <w:r>
        <w:drawing>
          <wp:inline distT="0" distB="0" distL="114300" distR="114300">
            <wp:extent cx="6673850" cy="3195955"/>
            <wp:effectExtent l="0" t="0" r="1270" b="444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7"/>
                    <a:stretch>
                      <a:fillRect/>
                    </a:stretch>
                  </pic:blipFill>
                  <pic:spPr>
                    <a:xfrm>
                      <a:off x="0" y="0"/>
                      <a:ext cx="6673850" cy="3195955"/>
                    </a:xfrm>
                    <a:prstGeom prst="rect">
                      <a:avLst/>
                    </a:prstGeom>
                    <a:noFill/>
                    <a:ln>
                      <a:noFill/>
                    </a:ln>
                  </pic:spPr>
                </pic:pic>
              </a:graphicData>
            </a:graphic>
          </wp:inline>
        </w:drawing>
      </w:r>
    </w:p>
    <w:p w14:paraId="6E9D5EF2">
      <w:pPr>
        <w:rPr>
          <w:rFonts w:hint="default"/>
          <w:lang w:val="vi-VN"/>
        </w:rPr>
      </w:pPr>
      <w:r>
        <w:rPr>
          <w:rFonts w:hint="default"/>
          <w:lang w:val="vi-VN"/>
        </w:rPr>
        <w:t>Báo lỗi trùng lặp do trùng điện kế với khách hàng khác</w:t>
      </w:r>
    </w:p>
    <w:p w14:paraId="7BD3D251">
      <w:pPr>
        <w:rPr>
          <w:rFonts w:hint="default"/>
          <w:lang w:val="vi-VN"/>
        </w:rPr>
      </w:pPr>
    </w:p>
    <w:p w14:paraId="0D245127">
      <w:pPr>
        <w:rPr>
          <w:rFonts w:hint="default"/>
          <w:lang w:val="vi-VN"/>
        </w:rPr>
      </w:pPr>
    </w:p>
    <w:p w14:paraId="524DA108">
      <w:pPr>
        <w:rPr>
          <w:rFonts w:hint="default"/>
          <w:lang w:val="vi-VN"/>
        </w:rPr>
      </w:pPr>
    </w:p>
    <w:p w14:paraId="44E04F46">
      <w:pPr>
        <w:rPr>
          <w:rFonts w:hint="default"/>
          <w:lang w:val="vi-VN"/>
        </w:rPr>
      </w:pPr>
    </w:p>
    <w:p w14:paraId="2F36AD1B">
      <w:pPr>
        <w:rPr>
          <w:rFonts w:hint="default"/>
          <w:lang w:val="vi-VN"/>
        </w:rPr>
      </w:pPr>
    </w:p>
    <w:p w14:paraId="66F2C150">
      <w:pPr>
        <w:rPr>
          <w:rFonts w:hint="default"/>
          <w:lang w:val="vi-VN"/>
        </w:rPr>
      </w:pPr>
    </w:p>
    <w:p w14:paraId="6DF0AF16">
      <w:pPr>
        <w:rPr>
          <w:rFonts w:hint="default"/>
          <w:lang w:val="vi-VN"/>
        </w:rPr>
      </w:pPr>
    </w:p>
    <w:p w14:paraId="71822D0A">
      <w:pPr>
        <w:rPr>
          <w:rFonts w:hint="default"/>
          <w:lang w:val="vi-VN"/>
        </w:rPr>
      </w:pPr>
    </w:p>
    <w:p w14:paraId="3A797D14">
      <w:pPr>
        <w:keepNext/>
      </w:pPr>
      <w:r>
        <w:rPr>
          <w:b/>
          <w:color w:val="1F4E79"/>
          <w:sz w:val="20"/>
        </w:rPr>
        <w:t>EMP-09 – Đổi mật khẩu với mật khẩu cũ đúng</w:t>
      </w:r>
    </w:p>
    <w:p w14:paraId="0D8C6915">
      <w:r>
        <w:drawing>
          <wp:inline distT="0" distB="0" distL="114300" distR="114300">
            <wp:extent cx="6668770" cy="3190240"/>
            <wp:effectExtent l="0" t="0" r="6350" b="1016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8"/>
                    <a:stretch>
                      <a:fillRect/>
                    </a:stretch>
                  </pic:blipFill>
                  <pic:spPr>
                    <a:xfrm>
                      <a:off x="0" y="0"/>
                      <a:ext cx="6668770" cy="3190240"/>
                    </a:xfrm>
                    <a:prstGeom prst="rect">
                      <a:avLst/>
                    </a:prstGeom>
                    <a:noFill/>
                    <a:ln>
                      <a:noFill/>
                    </a:ln>
                  </pic:spPr>
                </pic:pic>
              </a:graphicData>
            </a:graphic>
          </wp:inline>
        </w:drawing>
      </w:r>
    </w:p>
    <w:p w14:paraId="7C885DC4">
      <w:pPr>
        <w:rPr>
          <w:rFonts w:hint="default"/>
          <w:lang w:val="vi-VN"/>
        </w:rPr>
      </w:pPr>
      <w:r>
        <w:rPr>
          <w:rFonts w:hint="default"/>
          <w:lang w:val="vi-VN"/>
        </w:rPr>
        <w:t>Kết quả:</w:t>
      </w:r>
    </w:p>
    <w:p w14:paraId="51AF99B8">
      <w:r>
        <w:drawing>
          <wp:inline distT="0" distB="0" distL="114300" distR="114300">
            <wp:extent cx="6672580" cy="3144520"/>
            <wp:effectExtent l="0" t="0" r="2540" b="1016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9"/>
                    <a:stretch>
                      <a:fillRect/>
                    </a:stretch>
                  </pic:blipFill>
                  <pic:spPr>
                    <a:xfrm>
                      <a:off x="0" y="0"/>
                      <a:ext cx="6672580" cy="3144520"/>
                    </a:xfrm>
                    <a:prstGeom prst="rect">
                      <a:avLst/>
                    </a:prstGeom>
                    <a:noFill/>
                    <a:ln>
                      <a:noFill/>
                    </a:ln>
                  </pic:spPr>
                </pic:pic>
              </a:graphicData>
            </a:graphic>
          </wp:inline>
        </w:drawing>
      </w:r>
    </w:p>
    <w:p w14:paraId="7DF07A7D">
      <w:r>
        <w:drawing>
          <wp:inline distT="0" distB="0" distL="114300" distR="114300">
            <wp:extent cx="6671945" cy="3146425"/>
            <wp:effectExtent l="0" t="0" r="3175" b="825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20"/>
                    <a:stretch>
                      <a:fillRect/>
                    </a:stretch>
                  </pic:blipFill>
                  <pic:spPr>
                    <a:xfrm>
                      <a:off x="0" y="0"/>
                      <a:ext cx="6671945" cy="3146425"/>
                    </a:xfrm>
                    <a:prstGeom prst="rect">
                      <a:avLst/>
                    </a:prstGeom>
                    <a:noFill/>
                    <a:ln>
                      <a:noFill/>
                    </a:ln>
                  </pic:spPr>
                </pic:pic>
              </a:graphicData>
            </a:graphic>
          </wp:inline>
        </w:drawing>
      </w:r>
    </w:p>
    <w:p w14:paraId="06072CAE"/>
    <w:p w14:paraId="4E29A1E1">
      <w:r>
        <w:drawing>
          <wp:inline distT="0" distB="0" distL="114300" distR="114300">
            <wp:extent cx="6673850" cy="3140075"/>
            <wp:effectExtent l="0" t="0" r="1270" b="14605"/>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21"/>
                    <a:stretch>
                      <a:fillRect/>
                    </a:stretch>
                  </pic:blipFill>
                  <pic:spPr>
                    <a:xfrm>
                      <a:off x="0" y="0"/>
                      <a:ext cx="6673850" cy="3140075"/>
                    </a:xfrm>
                    <a:prstGeom prst="rect">
                      <a:avLst/>
                    </a:prstGeom>
                    <a:noFill/>
                    <a:ln>
                      <a:noFill/>
                    </a:ln>
                  </pic:spPr>
                </pic:pic>
              </a:graphicData>
            </a:graphic>
          </wp:inline>
        </w:drawing>
      </w:r>
    </w:p>
    <w:p w14:paraId="6517D775">
      <w:pPr>
        <w:rPr>
          <w:rFonts w:hint="default"/>
          <w:lang w:val="vi-VN"/>
        </w:rPr>
      </w:pPr>
      <w:r>
        <w:rPr>
          <w:rFonts w:hint="default"/>
          <w:lang w:val="vi-VN"/>
        </w:rPr>
        <w:t>Đổi mật khẩu cho nhân viên 1 từ 12345 thành 8888, kết quả đổi thành công và đăng nhập vào được bằng mật khẩu mới</w:t>
      </w:r>
    </w:p>
    <w:p w14:paraId="58D414CE">
      <w:pPr>
        <w:rPr>
          <w:rFonts w:hint="default"/>
          <w:lang w:val="vi-VN"/>
        </w:rPr>
      </w:pPr>
    </w:p>
    <w:p w14:paraId="5ED5C209">
      <w:pPr>
        <w:rPr>
          <w:rFonts w:hint="default"/>
          <w:lang w:val="vi-VN"/>
        </w:rPr>
      </w:pPr>
    </w:p>
    <w:p w14:paraId="063794B2">
      <w:pPr>
        <w:rPr>
          <w:rFonts w:hint="default"/>
          <w:lang w:val="vi-VN"/>
        </w:rPr>
      </w:pPr>
    </w:p>
    <w:p w14:paraId="1E1A3154">
      <w:pPr>
        <w:rPr>
          <w:rFonts w:hint="default"/>
          <w:lang w:val="vi-VN"/>
        </w:rPr>
      </w:pPr>
    </w:p>
    <w:p w14:paraId="16F7AD4A">
      <w:pPr>
        <w:rPr>
          <w:rFonts w:hint="default"/>
          <w:lang w:val="vi-VN"/>
        </w:rPr>
      </w:pPr>
    </w:p>
    <w:p w14:paraId="367716F7">
      <w:pPr>
        <w:rPr>
          <w:rFonts w:hint="default"/>
          <w:lang w:val="vi-VN"/>
        </w:rPr>
      </w:pPr>
    </w:p>
    <w:p w14:paraId="3326762E">
      <w:pPr>
        <w:rPr>
          <w:rFonts w:hint="default"/>
          <w:lang w:val="vi-VN"/>
        </w:rPr>
      </w:pPr>
    </w:p>
    <w:p w14:paraId="62671C67">
      <w:pPr>
        <w:rPr>
          <w:rFonts w:hint="default"/>
          <w:lang w:val="vi-VN"/>
        </w:rPr>
      </w:pPr>
    </w:p>
    <w:p w14:paraId="2D816B05">
      <w:pPr>
        <w:rPr>
          <w:rFonts w:hint="default"/>
          <w:lang w:val="vi-VN"/>
        </w:rPr>
      </w:pPr>
    </w:p>
    <w:p w14:paraId="7F328550">
      <w:pPr>
        <w:rPr>
          <w:rFonts w:hint="default"/>
          <w:lang w:val="vi-VN"/>
        </w:rPr>
      </w:pPr>
    </w:p>
    <w:p w14:paraId="274EAF2D">
      <w:pPr>
        <w:rPr>
          <w:rFonts w:hint="default"/>
          <w:lang w:val="vi-VN"/>
        </w:rPr>
      </w:pPr>
    </w:p>
    <w:p w14:paraId="5D2291FC">
      <w:pPr>
        <w:rPr>
          <w:rFonts w:hint="default"/>
          <w:lang w:val="vi-VN"/>
        </w:rPr>
      </w:pPr>
    </w:p>
    <w:p w14:paraId="3A4B956C">
      <w:pPr>
        <w:keepNext/>
      </w:pPr>
      <w:r>
        <w:rPr>
          <w:b/>
          <w:color w:val="1F4E79"/>
          <w:sz w:val="20"/>
        </w:rPr>
        <w:t>BILL-05 – Từ chối chỉ số âm</w:t>
      </w:r>
    </w:p>
    <w:p w14:paraId="72B27A67">
      <w:r>
        <w:drawing>
          <wp:inline distT="0" distB="0" distL="114300" distR="114300">
            <wp:extent cx="6666865" cy="2977515"/>
            <wp:effectExtent l="0" t="0" r="8255" b="9525"/>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22"/>
                    <a:stretch>
                      <a:fillRect/>
                    </a:stretch>
                  </pic:blipFill>
                  <pic:spPr>
                    <a:xfrm>
                      <a:off x="0" y="0"/>
                      <a:ext cx="6666865" cy="2977515"/>
                    </a:xfrm>
                    <a:prstGeom prst="rect">
                      <a:avLst/>
                    </a:prstGeom>
                    <a:noFill/>
                    <a:ln>
                      <a:noFill/>
                    </a:ln>
                  </pic:spPr>
                </pic:pic>
              </a:graphicData>
            </a:graphic>
          </wp:inline>
        </w:drawing>
      </w:r>
    </w:p>
    <w:p w14:paraId="60DD4588">
      <w:pPr>
        <w:rPr>
          <w:rFonts w:hint="default"/>
          <w:lang w:val="vi-VN"/>
        </w:rPr>
      </w:pPr>
      <w:r>
        <w:rPr>
          <w:rFonts w:hint="default"/>
          <w:lang w:val="vi-VN"/>
        </w:rPr>
        <w:t>Kết quả:</w:t>
      </w:r>
    </w:p>
    <w:p w14:paraId="0FD9B760">
      <w:r>
        <w:drawing>
          <wp:inline distT="0" distB="0" distL="114300" distR="114300">
            <wp:extent cx="6667500" cy="3192145"/>
            <wp:effectExtent l="0" t="0" r="7620" b="8255"/>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23"/>
                    <a:stretch>
                      <a:fillRect/>
                    </a:stretch>
                  </pic:blipFill>
                  <pic:spPr>
                    <a:xfrm>
                      <a:off x="0" y="0"/>
                      <a:ext cx="6667500" cy="3192145"/>
                    </a:xfrm>
                    <a:prstGeom prst="rect">
                      <a:avLst/>
                    </a:prstGeom>
                    <a:noFill/>
                    <a:ln>
                      <a:noFill/>
                    </a:ln>
                  </pic:spPr>
                </pic:pic>
              </a:graphicData>
            </a:graphic>
          </wp:inline>
        </w:drawing>
      </w:r>
    </w:p>
    <w:p w14:paraId="54BC347B">
      <w:r>
        <w:drawing>
          <wp:inline distT="0" distB="0" distL="114300" distR="114300">
            <wp:extent cx="6668770" cy="3188335"/>
            <wp:effectExtent l="0" t="0" r="6350" b="12065"/>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24"/>
                    <a:stretch>
                      <a:fillRect/>
                    </a:stretch>
                  </pic:blipFill>
                  <pic:spPr>
                    <a:xfrm>
                      <a:off x="0" y="0"/>
                      <a:ext cx="6668770" cy="3188335"/>
                    </a:xfrm>
                    <a:prstGeom prst="rect">
                      <a:avLst/>
                    </a:prstGeom>
                    <a:noFill/>
                    <a:ln>
                      <a:noFill/>
                    </a:ln>
                  </pic:spPr>
                </pic:pic>
              </a:graphicData>
            </a:graphic>
          </wp:inline>
        </w:drawing>
      </w:r>
    </w:p>
    <w:p w14:paraId="4669265F">
      <w:pPr>
        <w:keepNext/>
      </w:pPr>
      <w:r>
        <w:rPr>
          <w:b/>
          <w:color w:val="1F4E79"/>
          <w:sz w:val="20"/>
        </w:rPr>
        <w:t>SEARCH-03 – Để trống từ khóa tìm khách hàng</w:t>
      </w:r>
    </w:p>
    <w:p w14:paraId="5CAD448E">
      <w:r>
        <w:drawing>
          <wp:inline distT="0" distB="0" distL="114300" distR="114300">
            <wp:extent cx="6671945" cy="2986405"/>
            <wp:effectExtent l="0" t="0" r="3175" b="635"/>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25"/>
                    <a:stretch>
                      <a:fillRect/>
                    </a:stretch>
                  </pic:blipFill>
                  <pic:spPr>
                    <a:xfrm>
                      <a:off x="0" y="0"/>
                      <a:ext cx="6671945" cy="2986405"/>
                    </a:xfrm>
                    <a:prstGeom prst="rect">
                      <a:avLst/>
                    </a:prstGeom>
                    <a:noFill/>
                    <a:ln>
                      <a:noFill/>
                    </a:ln>
                  </pic:spPr>
                </pic:pic>
              </a:graphicData>
            </a:graphic>
          </wp:inline>
        </w:drawing>
      </w:r>
    </w:p>
    <w:p w14:paraId="46130FEF">
      <w:pPr>
        <w:rPr>
          <w:rFonts w:hint="default"/>
          <w:lang w:val="vi-VN"/>
        </w:rPr>
      </w:pPr>
      <w:r>
        <w:rPr>
          <w:rFonts w:hint="default"/>
          <w:lang w:val="vi-VN"/>
        </w:rPr>
        <w:t>Kết quả:</w:t>
      </w:r>
    </w:p>
    <w:p w14:paraId="6249511A">
      <w:r>
        <w:drawing>
          <wp:inline distT="0" distB="0" distL="114300" distR="114300">
            <wp:extent cx="6671945" cy="3178175"/>
            <wp:effectExtent l="0" t="0" r="3175" b="6985"/>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26"/>
                    <a:stretch>
                      <a:fillRect/>
                    </a:stretch>
                  </pic:blipFill>
                  <pic:spPr>
                    <a:xfrm>
                      <a:off x="0" y="0"/>
                      <a:ext cx="6671945" cy="3178175"/>
                    </a:xfrm>
                    <a:prstGeom prst="rect">
                      <a:avLst/>
                    </a:prstGeom>
                    <a:noFill/>
                    <a:ln>
                      <a:noFill/>
                    </a:ln>
                  </pic:spPr>
                </pic:pic>
              </a:graphicData>
            </a:graphic>
          </wp:inline>
        </w:drawing>
      </w:r>
    </w:p>
    <w:p w14:paraId="4937F326">
      <w:pPr>
        <w:rPr>
          <w:rFonts w:hint="default"/>
          <w:lang w:val="vi-VN"/>
        </w:rPr>
      </w:pPr>
    </w:p>
    <w:sectPr>
      <w:headerReference r:id="rId5" w:type="default"/>
      <w:footerReference r:id="rId6" w:type="default"/>
      <w:pgSz w:w="12240" w:h="15840"/>
      <w:pgMar w:top="792" w:right="864" w:bottom="792" w:left="86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48F254">
    <w:pPr>
      <w:pStyle w:val="18"/>
      <w:jc w:val="center"/>
    </w:pPr>
    <w:r>
      <w:rPr>
        <w:rFonts w:ascii="Arial" w:hAnsi="Arial"/>
        <w:sz w:val="16"/>
      </w:rPr>
      <w:t xml:space="preserve">Tài liệu kiểm thử | Trang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F8FD7">
    <w:pPr>
      <w:pStyle w:val="19"/>
      <w:jc w:val="center"/>
    </w:pPr>
    <w:r>
      <w:rPr>
        <w:rFonts w:ascii="Arial" w:hAnsi="Arial"/>
        <w:color w:val="646464"/>
        <w:sz w:val="16"/>
      </w:rPr>
      <w:t>BỘ KIỂM THỬ HỘP ĐEN – WEBSITE QUẢN LÝ VÀ TÍNH TIỀN ĐIỆN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CC2A7A"/>
    <w:rsid w:val="0CF93AD9"/>
    <w:rsid w:val="1B710915"/>
    <w:rsid w:val="1E356E9F"/>
    <w:rsid w:val="288A67A4"/>
    <w:rsid w:val="4A9B1BEC"/>
    <w:rsid w:val="7B584C8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line="276" w:lineRule="auto"/>
    </w:pPr>
    <w:rPr>
      <w:rFonts w:ascii="Arial" w:hAnsi="Arial" w:eastAsia="Arial" w:cs="Arial"/>
      <w:sz w:val="1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4"/>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15917</Words>
  <Characters>58284</Characters>
  <Lines>0</Lines>
  <Paragraphs>0</Paragraphs>
  <TotalTime>58</TotalTime>
  <ScaleCrop>false</ScaleCrop>
  <LinksUpToDate>false</LinksUpToDate>
  <CharactersWithSpaces>71811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Hung Nguyen</cp:lastModifiedBy>
  <dcterms:modified xsi:type="dcterms:W3CDTF">2026-10-19T01:10:02Z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eyJoZGlkIjoiNWFlMTM3N2I1OTRkZTExNTc5ZjA5NzE2Y2NiOWU5NzEiLCJ1c2VySWQiOiIxMzkyMjE5MzE4MzczIn0=</vt:lpwstr>
  </property>
  <property fmtid="{D5CDD505-2E9C-101B-9397-08002B2CF9AE}" pid="3" name="KSOProductBuildVer">
    <vt:lpwstr>1033-12.1.0.29162</vt:lpwstr>
  </property>
  <property fmtid="{D5CDD505-2E9C-101B-9397-08002B2CF9AE}" pid="4" name="ICV">
    <vt:lpwstr>7322D6AF57144D6CA15F27FB9C4A58D8_13</vt:lpwstr>
  </property>
</Properties>
</file>